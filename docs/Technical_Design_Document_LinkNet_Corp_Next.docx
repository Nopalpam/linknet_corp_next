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CC648D">
      <w:pPr>
        <w:jc w:val="center"/>
      </w:pPr>
      <w:r>
        <w:rPr>
          <w:b/>
          <w:sz w:val="44"/>
        </w:rPr>
        <w:t>Technical Design Document</w:t>
      </w:r>
      <w:r>
        <w:rPr>
          <w:b/>
          <w:sz w:val="44"/>
        </w:rPr>
        <w:br w:type="textWrapping"/>
      </w:r>
      <w:r>
        <w:rPr>
          <w:b/>
          <w:sz w:val="44"/>
        </w:rPr>
        <w:t>LinkNet Corp Next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2"/>
        <w:gridCol w:w="7272"/>
      </w:tblGrid>
      <w:tr w14:paraId="3D2AC1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5CD3317">
            <w:pPr>
              <w:spacing w:after="0" w:line="240" w:lineRule="auto"/>
            </w:pPr>
            <w:r>
              <w:rPr>
                <w:rFonts w:ascii="Arial" w:hAnsi="Arial"/>
                <w:b/>
                <w:sz w:val="18"/>
              </w:rPr>
              <w:t>Item</w:t>
            </w:r>
          </w:p>
        </w:tc>
        <w:tc>
          <w:tcPr>
            <w:tcW w:w="7272" w:type="dxa"/>
            <w:vAlign w:val="top"/>
          </w:tcPr>
          <w:p w14:paraId="16DB24E7">
            <w:pPr>
              <w:spacing w:after="0" w:line="240" w:lineRule="auto"/>
            </w:pPr>
            <w:r>
              <w:rPr>
                <w:rFonts w:ascii="Arial" w:hAnsi="Arial"/>
                <w:b/>
                <w:sz w:val="18"/>
              </w:rPr>
              <w:t>Value</w:t>
            </w:r>
          </w:p>
        </w:tc>
      </w:tr>
      <w:tr w14:paraId="32C35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18CDBBE">
            <w:pPr>
              <w:spacing w:after="0" w:line="240" w:lineRule="auto"/>
            </w:pPr>
            <w:r>
              <w:rPr>
                <w:rFonts w:ascii="Arial" w:hAnsi="Arial"/>
                <w:b w:val="0"/>
                <w:sz w:val="18"/>
              </w:rPr>
              <w:t>Document title</w:t>
            </w:r>
          </w:p>
        </w:tc>
        <w:tc>
          <w:tcPr>
            <w:tcW w:w="7272" w:type="dxa"/>
            <w:vAlign w:val="top"/>
          </w:tcPr>
          <w:p w14:paraId="52767903">
            <w:pPr>
              <w:spacing w:after="0" w:line="240" w:lineRule="auto"/>
            </w:pPr>
            <w:r>
              <w:rPr>
                <w:rFonts w:ascii="Arial" w:hAnsi="Arial"/>
                <w:b w:val="0"/>
                <w:sz w:val="18"/>
              </w:rPr>
              <w:t>Technical Design Document - LinkNet Corp Next</w:t>
            </w:r>
          </w:p>
        </w:tc>
      </w:tr>
      <w:tr w14:paraId="72AA2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66AB43C">
            <w:pPr>
              <w:spacing w:after="0" w:line="240" w:lineRule="auto"/>
            </w:pPr>
            <w:r>
              <w:rPr>
                <w:rFonts w:ascii="Arial" w:hAnsi="Arial"/>
                <w:b w:val="0"/>
                <w:sz w:val="18"/>
              </w:rPr>
              <w:t>Project name</w:t>
            </w:r>
          </w:p>
        </w:tc>
        <w:tc>
          <w:tcPr>
            <w:tcW w:w="7272" w:type="dxa"/>
            <w:vAlign w:val="top"/>
          </w:tcPr>
          <w:p w14:paraId="450910D9">
            <w:pPr>
              <w:spacing w:after="0" w:line="240" w:lineRule="auto"/>
            </w:pPr>
            <w:r>
              <w:rPr>
                <w:rFonts w:ascii="Arial" w:hAnsi="Arial"/>
                <w:b w:val="0"/>
                <w:sz w:val="18"/>
              </w:rPr>
              <w:t>LinkNet Corp Next</w:t>
            </w:r>
          </w:p>
        </w:tc>
      </w:tr>
      <w:tr w14:paraId="092B17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CDA0B8A">
            <w:pPr>
              <w:spacing w:after="0" w:line="240" w:lineRule="auto"/>
            </w:pPr>
            <w:r>
              <w:rPr>
                <w:rFonts w:ascii="Arial" w:hAnsi="Arial"/>
                <w:b w:val="0"/>
                <w:sz w:val="18"/>
              </w:rPr>
              <w:t>Version</w:t>
            </w:r>
          </w:p>
        </w:tc>
        <w:tc>
          <w:tcPr>
            <w:tcW w:w="7272" w:type="dxa"/>
            <w:vAlign w:val="top"/>
          </w:tcPr>
          <w:p w14:paraId="286081C3">
            <w:pPr>
              <w:spacing w:after="0" w:line="240" w:lineRule="auto"/>
            </w:pPr>
            <w:r>
              <w:rPr>
                <w:rFonts w:ascii="Arial" w:hAnsi="Arial"/>
                <w:b w:val="0"/>
                <w:sz w:val="18"/>
              </w:rPr>
              <w:t>1.0</w:t>
            </w:r>
          </w:p>
        </w:tc>
      </w:tr>
      <w:tr w14:paraId="29686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64454D8">
            <w:pPr>
              <w:spacing w:after="0" w:line="240" w:lineRule="auto"/>
            </w:pPr>
            <w:r>
              <w:rPr>
                <w:rFonts w:ascii="Arial" w:hAnsi="Arial"/>
                <w:b w:val="0"/>
                <w:sz w:val="18"/>
              </w:rPr>
              <w:t>Date</w:t>
            </w:r>
          </w:p>
        </w:tc>
        <w:tc>
          <w:tcPr>
            <w:tcW w:w="7272" w:type="dxa"/>
            <w:vAlign w:val="top"/>
          </w:tcPr>
          <w:p w14:paraId="4E78B516">
            <w:pPr>
              <w:spacing w:after="0" w:line="240" w:lineRule="auto"/>
              <w:rPr>
                <w:rFonts w:hint="default"/>
                <w:lang w:val="en-US"/>
              </w:rPr>
            </w:pPr>
            <w:r>
              <w:rPr>
                <w:rFonts w:ascii="Arial" w:hAnsi="Arial"/>
                <w:b w:val="0"/>
                <w:sz w:val="18"/>
              </w:rPr>
              <w:t>2026-05-0</w:t>
            </w:r>
            <w:r>
              <w:rPr>
                <w:rFonts w:hint="default"/>
                <w:b w:val="0"/>
                <w:sz w:val="18"/>
                <w:lang w:val="en-US"/>
              </w:rPr>
              <w:t>6</w:t>
            </w:r>
          </w:p>
        </w:tc>
      </w:tr>
      <w:tr w14:paraId="160AC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CFAFE6A">
            <w:pPr>
              <w:spacing w:after="0" w:line="240" w:lineRule="auto"/>
            </w:pPr>
            <w:r>
              <w:rPr>
                <w:rFonts w:ascii="Arial" w:hAnsi="Arial"/>
                <w:b w:val="0"/>
                <w:sz w:val="18"/>
              </w:rPr>
              <w:t>Prepared by</w:t>
            </w:r>
          </w:p>
        </w:tc>
        <w:tc>
          <w:tcPr>
            <w:tcW w:w="7272" w:type="dxa"/>
            <w:vAlign w:val="top"/>
          </w:tcPr>
          <w:p w14:paraId="7A044E0E">
            <w:pPr>
              <w:spacing w:after="0" w:line="240" w:lineRule="auto"/>
            </w:pPr>
            <w:bookmarkStart w:id="0" w:name="_GoBack"/>
            <w:bookmarkEnd w:id="0"/>
          </w:p>
        </w:tc>
      </w:tr>
      <w:tr w14:paraId="3F59A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FEFD52F">
            <w:pPr>
              <w:spacing w:after="0" w:line="240" w:lineRule="auto"/>
            </w:pPr>
            <w:r>
              <w:rPr>
                <w:rFonts w:ascii="Arial" w:hAnsi="Arial"/>
                <w:b w:val="0"/>
                <w:sz w:val="18"/>
              </w:rPr>
              <w:t>Source basis</w:t>
            </w:r>
          </w:p>
        </w:tc>
        <w:tc>
          <w:tcPr>
            <w:tcW w:w="7272" w:type="dxa"/>
            <w:vAlign w:val="top"/>
          </w:tcPr>
          <w:p w14:paraId="3B9A739F">
            <w:pPr>
              <w:spacing w:after="0" w:line="240" w:lineRule="auto"/>
            </w:pPr>
            <w:r>
              <w:rPr>
                <w:rFonts w:ascii="Arial" w:hAnsi="Arial"/>
                <w:b w:val="0"/>
                <w:sz w:val="18"/>
              </w:rPr>
              <w:t>Current project source code under C:/wamp64/www/linknet_corp_next</w:t>
            </w:r>
          </w:p>
        </w:tc>
      </w:tr>
    </w:tbl>
    <w:p w14:paraId="5205C3C2"/>
    <w:p w14:paraId="41C507EA">
      <w:r>
        <w:br w:type="page"/>
      </w:r>
    </w:p>
    <w:p w14:paraId="5249ADE5">
      <w:pPr>
        <w:pStyle w:val="2"/>
      </w:pPr>
      <w:r>
        <w:t>Table of Contents</w:t>
      </w:r>
    </w:p>
    <w:p w14:paraId="317AA0C2">
      <w:r>
        <w:fldChar w:fldCharType="begin"/>
      </w:r>
      <w:r>
        <w:instrText xml:space="preserve">TOC \o "1-3" \h \z \u</w:instrText>
      </w:r>
      <w:r>
        <w:fldChar w:fldCharType="separate"/>
      </w:r>
      <w:r>
        <w:fldChar w:fldCharType="end"/>
      </w:r>
    </w:p>
    <w:p w14:paraId="0626F759">
      <w:r>
        <w:t>Note: In Microsoft Word, right-click the table of contents and select Update Field if page numbers are not rendered automatically.</w:t>
      </w:r>
    </w:p>
    <w:p w14:paraId="525FEA4F">
      <w:r>
        <w:br w:type="page"/>
      </w:r>
    </w:p>
    <w:p w14:paraId="21E01F86">
      <w:pPr>
        <w:pStyle w:val="3"/>
      </w:pPr>
      <w:r>
        <w:t>1. Document Information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2"/>
        <w:gridCol w:w="7272"/>
      </w:tblGrid>
      <w:tr w14:paraId="29FE3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272" w:type="dxa"/>
            <w:vAlign w:val="top"/>
          </w:tcPr>
          <w:p w14:paraId="782FB84B">
            <w:pPr>
              <w:spacing w:after="0" w:line="240" w:lineRule="auto"/>
            </w:pPr>
            <w:r>
              <w:rPr>
                <w:rFonts w:ascii="Arial" w:hAnsi="Arial"/>
                <w:b/>
                <w:sz w:val="14"/>
              </w:rPr>
              <w:t>Item</w:t>
            </w:r>
          </w:p>
        </w:tc>
        <w:tc>
          <w:tcPr>
            <w:tcW w:w="7272" w:type="dxa"/>
            <w:vAlign w:val="top"/>
          </w:tcPr>
          <w:p w14:paraId="0055396B">
            <w:pPr>
              <w:spacing w:after="0" w:line="240" w:lineRule="auto"/>
            </w:pPr>
            <w:r>
              <w:rPr>
                <w:rFonts w:ascii="Arial" w:hAnsi="Arial"/>
                <w:b/>
                <w:sz w:val="14"/>
              </w:rPr>
              <w:t>Value</w:t>
            </w:r>
          </w:p>
        </w:tc>
      </w:tr>
      <w:tr w14:paraId="5B200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74FF88E">
            <w:pPr>
              <w:spacing w:after="0" w:line="240" w:lineRule="auto"/>
            </w:pPr>
            <w:r>
              <w:rPr>
                <w:rFonts w:ascii="Arial" w:hAnsi="Arial"/>
                <w:b w:val="0"/>
                <w:sz w:val="14"/>
              </w:rPr>
              <w:t>Document title</w:t>
            </w:r>
          </w:p>
        </w:tc>
        <w:tc>
          <w:tcPr>
            <w:tcW w:w="7272" w:type="dxa"/>
            <w:vAlign w:val="top"/>
          </w:tcPr>
          <w:p w14:paraId="7EC170F3">
            <w:pPr>
              <w:spacing w:after="0" w:line="240" w:lineRule="auto"/>
            </w:pPr>
            <w:r>
              <w:rPr>
                <w:rFonts w:ascii="Arial" w:hAnsi="Arial"/>
                <w:b w:val="0"/>
                <w:sz w:val="14"/>
              </w:rPr>
              <w:t>Technical Design Document - LinkNet Corp Next</w:t>
            </w:r>
          </w:p>
        </w:tc>
      </w:tr>
      <w:tr w14:paraId="7E664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B8FB66D">
            <w:pPr>
              <w:spacing w:after="0" w:line="240" w:lineRule="auto"/>
            </w:pPr>
            <w:r>
              <w:rPr>
                <w:rFonts w:ascii="Arial" w:hAnsi="Arial"/>
                <w:b w:val="0"/>
                <w:sz w:val="14"/>
              </w:rPr>
              <w:t>Project name</w:t>
            </w:r>
          </w:p>
        </w:tc>
        <w:tc>
          <w:tcPr>
            <w:tcW w:w="7272" w:type="dxa"/>
            <w:vAlign w:val="top"/>
          </w:tcPr>
          <w:p w14:paraId="7D36FC9F">
            <w:pPr>
              <w:spacing w:after="0" w:line="240" w:lineRule="auto"/>
            </w:pPr>
            <w:r>
              <w:rPr>
                <w:rFonts w:ascii="Arial" w:hAnsi="Arial"/>
                <w:b w:val="0"/>
                <w:sz w:val="14"/>
              </w:rPr>
              <w:t>LinkNet Corp Next</w:t>
            </w:r>
          </w:p>
        </w:tc>
      </w:tr>
      <w:tr w14:paraId="61301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40C8F7B">
            <w:pPr>
              <w:spacing w:after="0" w:line="240" w:lineRule="auto"/>
            </w:pPr>
            <w:r>
              <w:rPr>
                <w:rFonts w:ascii="Arial" w:hAnsi="Arial"/>
                <w:b w:val="0"/>
                <w:sz w:val="14"/>
              </w:rPr>
              <w:t>Version</w:t>
            </w:r>
          </w:p>
        </w:tc>
        <w:tc>
          <w:tcPr>
            <w:tcW w:w="7272" w:type="dxa"/>
            <w:vAlign w:val="top"/>
          </w:tcPr>
          <w:p w14:paraId="2CB50EC2">
            <w:pPr>
              <w:spacing w:after="0" w:line="240" w:lineRule="auto"/>
            </w:pPr>
            <w:r>
              <w:rPr>
                <w:rFonts w:ascii="Arial" w:hAnsi="Arial"/>
                <w:b w:val="0"/>
                <w:sz w:val="14"/>
              </w:rPr>
              <w:t>1.0</w:t>
            </w:r>
          </w:p>
        </w:tc>
      </w:tr>
      <w:tr w14:paraId="6A802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97D9A87">
            <w:pPr>
              <w:spacing w:after="0" w:line="240" w:lineRule="auto"/>
            </w:pPr>
            <w:r>
              <w:rPr>
                <w:rFonts w:ascii="Arial" w:hAnsi="Arial"/>
                <w:b w:val="0"/>
                <w:sz w:val="14"/>
              </w:rPr>
              <w:t>Date</w:t>
            </w:r>
          </w:p>
        </w:tc>
        <w:tc>
          <w:tcPr>
            <w:tcW w:w="7272" w:type="dxa"/>
            <w:vAlign w:val="top"/>
          </w:tcPr>
          <w:p w14:paraId="35755941">
            <w:pPr>
              <w:spacing w:after="0" w:line="240" w:lineRule="auto"/>
            </w:pPr>
            <w:r>
              <w:rPr>
                <w:rFonts w:ascii="Arial" w:hAnsi="Arial"/>
                <w:b w:val="0"/>
                <w:sz w:val="14"/>
              </w:rPr>
              <w:t>2026-05-07</w:t>
            </w:r>
          </w:p>
        </w:tc>
      </w:tr>
      <w:tr w14:paraId="70720A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719CEBA">
            <w:pPr>
              <w:spacing w:after="0" w:line="240" w:lineRule="auto"/>
            </w:pPr>
            <w:r>
              <w:rPr>
                <w:rFonts w:ascii="Arial" w:hAnsi="Arial"/>
                <w:b w:val="0"/>
                <w:sz w:val="14"/>
              </w:rPr>
              <w:t>Prepared by</w:t>
            </w:r>
          </w:p>
        </w:tc>
        <w:tc>
          <w:tcPr>
            <w:tcW w:w="7272" w:type="dxa"/>
            <w:vAlign w:val="top"/>
          </w:tcPr>
          <w:p w14:paraId="32D40898">
            <w:pPr>
              <w:spacing w:after="0" w:line="240" w:lineRule="auto"/>
            </w:pPr>
            <w:r>
              <w:rPr>
                <w:rFonts w:ascii="Arial" w:hAnsi="Arial"/>
                <w:b w:val="0"/>
                <w:sz w:val="14"/>
              </w:rPr>
              <w:t>Codex - automated technical analysis based on current source code</w:t>
            </w:r>
          </w:p>
        </w:tc>
      </w:tr>
      <w:tr w14:paraId="7F7E5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515BB91">
            <w:pPr>
              <w:spacing w:after="0" w:line="240" w:lineRule="auto"/>
            </w:pPr>
            <w:r>
              <w:rPr>
                <w:rFonts w:ascii="Arial" w:hAnsi="Arial"/>
                <w:b w:val="0"/>
                <w:sz w:val="14"/>
              </w:rPr>
              <w:t>Source basis</w:t>
            </w:r>
          </w:p>
        </w:tc>
        <w:tc>
          <w:tcPr>
            <w:tcW w:w="7272" w:type="dxa"/>
            <w:vAlign w:val="top"/>
          </w:tcPr>
          <w:p w14:paraId="6C500F43">
            <w:pPr>
              <w:spacing w:after="0" w:line="240" w:lineRule="auto"/>
            </w:pPr>
            <w:r>
              <w:rPr>
                <w:rFonts w:ascii="Arial" w:hAnsi="Arial"/>
                <w:b w:val="0"/>
                <w:sz w:val="14"/>
              </w:rPr>
              <w:t>Current project source code under C:/wamp64/www/linknet_corp_next</w:t>
            </w:r>
          </w:p>
        </w:tc>
      </w:tr>
    </w:tbl>
    <w:p w14:paraId="40F8D762"/>
    <w:p w14:paraId="71A50761">
      <w:pPr>
        <w:pStyle w:val="3"/>
      </w:pPr>
      <w:r>
        <w:t>2. Project Overview</w:t>
      </w:r>
    </w:p>
    <w:p w14:paraId="14B0E653">
      <w:r>
        <w:t>Aplikasi ini adalah platform corporate web dan CMS LinkNet Corp berbasis beberapa aplikasi dalam satu workspace. Implementasi aktual terdiri dari backend REST API, admin CMS dashboard, public website, dan service file manager terpisah. Dokumen ini disusun dari source code aktual, route definitions, Prisma schema, konfigurasi, middleware, Dockerfile, dan workflow CI yang ditemukan.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2"/>
        <w:gridCol w:w="7272"/>
      </w:tblGrid>
      <w:tr w14:paraId="571A6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F73F0C3">
            <w:pPr>
              <w:spacing w:after="0" w:line="240" w:lineRule="auto"/>
            </w:pPr>
            <w:r>
              <w:rPr>
                <w:rFonts w:ascii="Arial" w:hAnsi="Arial"/>
                <w:b/>
                <w:sz w:val="14"/>
              </w:rPr>
              <w:t>Aspect</w:t>
            </w:r>
          </w:p>
        </w:tc>
        <w:tc>
          <w:tcPr>
            <w:tcW w:w="7272" w:type="dxa"/>
            <w:vAlign w:val="top"/>
          </w:tcPr>
          <w:p w14:paraId="7DD01268">
            <w:pPr>
              <w:spacing w:after="0" w:line="240" w:lineRule="auto"/>
            </w:pPr>
            <w:r>
              <w:rPr>
                <w:rFonts w:ascii="Arial" w:hAnsi="Arial"/>
                <w:b/>
                <w:sz w:val="14"/>
              </w:rPr>
              <w:t>Description</w:t>
            </w:r>
          </w:p>
        </w:tc>
      </w:tr>
      <w:tr w14:paraId="62EB0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72A99A0">
            <w:pPr>
              <w:spacing w:after="0" w:line="240" w:lineRule="auto"/>
            </w:pPr>
            <w:r>
              <w:rPr>
                <w:rFonts w:ascii="Arial" w:hAnsi="Arial"/>
                <w:b w:val="0"/>
                <w:sz w:val="14"/>
              </w:rPr>
              <w:t>Tujuan aplikasi</w:t>
            </w:r>
          </w:p>
        </w:tc>
        <w:tc>
          <w:tcPr>
            <w:tcW w:w="7272" w:type="dxa"/>
            <w:vAlign w:val="top"/>
          </w:tcPr>
          <w:p w14:paraId="1B729269">
            <w:pPr>
              <w:spacing w:after="0" w:line="240" w:lineRule="auto"/>
            </w:pPr>
            <w:r>
              <w:rPr>
                <w:rFonts w:ascii="Arial" w:hAnsi="Arial"/>
                <w:b w:val="0"/>
                <w:sz w:val="14"/>
              </w:rPr>
              <w:t>Menyediakan CMS dan API untuk pengelolaan corporate website, content modules, dynamic pages, user/RBAC, file management, form submissions, analytics dashboard, dan public web consumption.</w:t>
            </w:r>
          </w:p>
        </w:tc>
      </w:tr>
      <w:tr w14:paraId="3A461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6A62CFE">
            <w:pPr>
              <w:spacing w:after="0" w:line="240" w:lineRule="auto"/>
            </w:pPr>
            <w:r>
              <w:rPr>
                <w:rFonts w:ascii="Arial" w:hAnsi="Arial"/>
                <w:b w:val="0"/>
                <w:sz w:val="14"/>
              </w:rPr>
              <w:t>Ruang lingkup sistem</w:t>
            </w:r>
          </w:p>
        </w:tc>
        <w:tc>
          <w:tcPr>
            <w:tcW w:w="7272" w:type="dxa"/>
            <w:vAlign w:val="top"/>
          </w:tcPr>
          <w:p w14:paraId="63E00907">
            <w:pPr>
              <w:spacing w:after="0" w:line="240" w:lineRule="auto"/>
            </w:pPr>
            <w:r>
              <w:rPr>
                <w:rFonts w:ascii="Arial" w:hAnsi="Arial"/>
                <w:b w:val="0"/>
                <w:sz w:val="14"/>
              </w:rPr>
              <w:t>Backend API, Admin CMS frontend, Public web frontend, standalone file manager service, database PostgreSQL melalui Prisma, object/blob storage integration, analytics and external proxy integrations.</w:t>
            </w:r>
          </w:p>
        </w:tc>
      </w:tr>
      <w:tr w14:paraId="32E01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5303ED3">
            <w:pPr>
              <w:spacing w:after="0" w:line="240" w:lineRule="auto"/>
            </w:pPr>
            <w:r>
              <w:rPr>
                <w:rFonts w:ascii="Arial" w:hAnsi="Arial"/>
                <w:b w:val="0"/>
                <w:sz w:val="14"/>
              </w:rPr>
              <w:t>High level description</w:t>
            </w:r>
          </w:p>
        </w:tc>
        <w:tc>
          <w:tcPr>
            <w:tcW w:w="7272" w:type="dxa"/>
            <w:vAlign w:val="top"/>
          </w:tcPr>
          <w:p w14:paraId="780C3B6A">
            <w:pPr>
              <w:spacing w:after="0" w:line="240" w:lineRule="auto"/>
            </w:pPr>
            <w:r>
              <w:rPr>
                <w:rFonts w:ascii="Arial" w:hAnsi="Arial"/>
                <w:b w:val="0"/>
                <w:sz w:val="14"/>
              </w:rPr>
              <w:t>Admin user mengelola content melalui frontend Next.js yang memanggil Express API. Public web Next.js membaca content CMS dan melakukan submit form ke API. Backend menyimpan data di PostgreSQL dan file metadata/storage melalui local/S3/Azure-related services.</w:t>
            </w:r>
          </w:p>
        </w:tc>
      </w:tr>
      <w:tr w14:paraId="4356F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47B96ED">
            <w:pPr>
              <w:spacing w:after="0" w:line="240" w:lineRule="auto"/>
            </w:pPr>
            <w:r>
              <w:rPr>
                <w:rFonts w:ascii="Arial" w:hAnsi="Arial"/>
                <w:b w:val="0"/>
                <w:sz w:val="14"/>
              </w:rPr>
              <w:t>Business process summary</w:t>
            </w:r>
          </w:p>
        </w:tc>
        <w:tc>
          <w:tcPr>
            <w:tcW w:w="7272" w:type="dxa"/>
            <w:vAlign w:val="top"/>
          </w:tcPr>
          <w:p w14:paraId="56DFFC36">
            <w:pPr>
              <w:spacing w:after="0" w:line="240" w:lineRule="auto"/>
            </w:pPr>
            <w:r>
              <w:rPr>
                <w:rFonts w:ascii="Arial" w:hAnsi="Arial"/>
                <w:b w:val="0"/>
                <w:sz w:val="14"/>
              </w:rPr>
              <w:t>Login CMS -&gt; role/permission check -&gt; manage content/config/files/forms -&gt; publish/serve content to public web -&gt; collect submissions/visits/consents -&gt; dashboard/log review.</w:t>
            </w:r>
          </w:p>
        </w:tc>
      </w:tr>
    </w:tbl>
    <w:p w14:paraId="68C77EB0"/>
    <w:p w14:paraId="3B9D9B99">
      <w:pPr>
        <w:pStyle w:val="3"/>
      </w:pPr>
      <w:r>
        <w:t>3. Technology Stack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4"/>
        <w:gridCol w:w="2424"/>
        <w:gridCol w:w="2424"/>
        <w:gridCol w:w="2424"/>
        <w:gridCol w:w="2424"/>
        <w:gridCol w:w="2424"/>
      </w:tblGrid>
      <w:tr w14:paraId="55771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43989779">
            <w:pPr>
              <w:spacing w:after="0" w:line="240" w:lineRule="auto"/>
            </w:pPr>
            <w:r>
              <w:rPr>
                <w:rFonts w:ascii="Arial" w:hAnsi="Arial"/>
                <w:b/>
                <w:sz w:val="14"/>
              </w:rPr>
              <w:t>Component</w:t>
            </w:r>
          </w:p>
        </w:tc>
        <w:tc>
          <w:tcPr>
            <w:tcW w:w="2424" w:type="dxa"/>
            <w:vAlign w:val="top"/>
          </w:tcPr>
          <w:p w14:paraId="10774EDB">
            <w:pPr>
              <w:spacing w:after="0" w:line="240" w:lineRule="auto"/>
            </w:pPr>
            <w:r>
              <w:rPr>
                <w:rFonts w:ascii="Arial" w:hAnsi="Arial"/>
                <w:b/>
                <w:sz w:val="14"/>
              </w:rPr>
              <w:t>Package name</w:t>
            </w:r>
          </w:p>
        </w:tc>
        <w:tc>
          <w:tcPr>
            <w:tcW w:w="2424" w:type="dxa"/>
            <w:vAlign w:val="top"/>
          </w:tcPr>
          <w:p w14:paraId="5CB3D96B">
            <w:pPr>
              <w:spacing w:after="0" w:line="240" w:lineRule="auto"/>
            </w:pPr>
            <w:r>
              <w:rPr>
                <w:rFonts w:ascii="Arial" w:hAnsi="Arial"/>
                <w:b/>
                <w:sz w:val="14"/>
              </w:rPr>
              <w:t>Version</w:t>
            </w:r>
          </w:p>
        </w:tc>
        <w:tc>
          <w:tcPr>
            <w:tcW w:w="2424" w:type="dxa"/>
            <w:vAlign w:val="top"/>
          </w:tcPr>
          <w:p w14:paraId="0290774D">
            <w:pPr>
              <w:spacing w:after="0" w:line="240" w:lineRule="auto"/>
            </w:pPr>
            <w:r>
              <w:rPr>
                <w:rFonts w:ascii="Arial" w:hAnsi="Arial"/>
                <w:b/>
                <w:sz w:val="14"/>
              </w:rPr>
              <w:t>Dependencies</w:t>
            </w:r>
          </w:p>
        </w:tc>
        <w:tc>
          <w:tcPr>
            <w:tcW w:w="2424" w:type="dxa"/>
            <w:vAlign w:val="top"/>
          </w:tcPr>
          <w:p w14:paraId="1B095CA2">
            <w:pPr>
              <w:spacing w:after="0" w:line="240" w:lineRule="auto"/>
            </w:pPr>
            <w:r>
              <w:rPr>
                <w:rFonts w:ascii="Arial" w:hAnsi="Arial"/>
                <w:b/>
                <w:sz w:val="14"/>
              </w:rPr>
              <w:t>Dev dependencies</w:t>
            </w:r>
          </w:p>
        </w:tc>
        <w:tc>
          <w:tcPr>
            <w:tcW w:w="2424" w:type="dxa"/>
            <w:vAlign w:val="top"/>
          </w:tcPr>
          <w:p w14:paraId="6C24BC42">
            <w:pPr>
              <w:spacing w:after="0" w:line="240" w:lineRule="auto"/>
            </w:pPr>
            <w:r>
              <w:rPr>
                <w:rFonts w:ascii="Arial" w:hAnsi="Arial"/>
                <w:b/>
                <w:sz w:val="14"/>
              </w:rPr>
              <w:t>Key packages found</w:t>
            </w:r>
          </w:p>
        </w:tc>
      </w:tr>
      <w:tr w14:paraId="2C8CA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12EA5FC1">
            <w:pPr>
              <w:spacing w:after="0" w:line="240" w:lineRule="auto"/>
            </w:pPr>
            <w:r>
              <w:rPr>
                <w:rFonts w:ascii="Arial" w:hAnsi="Arial"/>
                <w:b w:val="0"/>
                <w:sz w:val="14"/>
              </w:rPr>
              <w:t>Backend API</w:t>
            </w:r>
          </w:p>
        </w:tc>
        <w:tc>
          <w:tcPr>
            <w:tcW w:w="2424" w:type="dxa"/>
            <w:vAlign w:val="top"/>
          </w:tcPr>
          <w:p w14:paraId="3066C849">
            <w:pPr>
              <w:spacing w:after="0" w:line="240" w:lineRule="auto"/>
            </w:pPr>
            <w:r>
              <w:rPr>
                <w:rFonts w:ascii="Arial" w:hAnsi="Arial"/>
                <w:b w:val="0"/>
                <w:sz w:val="14"/>
              </w:rPr>
              <w:t>linknetcorp-backend</w:t>
            </w:r>
          </w:p>
        </w:tc>
        <w:tc>
          <w:tcPr>
            <w:tcW w:w="2424" w:type="dxa"/>
            <w:vAlign w:val="top"/>
          </w:tcPr>
          <w:p w14:paraId="72B15D29">
            <w:pPr>
              <w:spacing w:after="0" w:line="240" w:lineRule="auto"/>
            </w:pPr>
            <w:r>
              <w:rPr>
                <w:rFonts w:ascii="Arial" w:hAnsi="Arial"/>
                <w:b w:val="0"/>
                <w:sz w:val="14"/>
              </w:rPr>
              <w:t>1.0.0</w:t>
            </w:r>
          </w:p>
        </w:tc>
        <w:tc>
          <w:tcPr>
            <w:tcW w:w="2424" w:type="dxa"/>
            <w:vAlign w:val="top"/>
          </w:tcPr>
          <w:p w14:paraId="5910FEA7">
            <w:pPr>
              <w:spacing w:after="0" w:line="240" w:lineRule="auto"/>
            </w:pPr>
            <w:r>
              <w:rPr>
                <w:rFonts w:ascii="Arial" w:hAnsi="Arial"/>
                <w:b w:val="0"/>
                <w:sz w:val="14"/>
              </w:rPr>
              <w:t>51</w:t>
            </w:r>
          </w:p>
        </w:tc>
        <w:tc>
          <w:tcPr>
            <w:tcW w:w="2424" w:type="dxa"/>
            <w:vAlign w:val="top"/>
          </w:tcPr>
          <w:p w14:paraId="0A60F4D5">
            <w:pPr>
              <w:spacing w:after="0" w:line="240" w:lineRule="auto"/>
            </w:pPr>
            <w:r>
              <w:rPr>
                <w:rFonts w:ascii="Arial" w:hAnsi="Arial"/>
                <w:b w:val="0"/>
                <w:sz w:val="14"/>
              </w:rPr>
              <w:t>27</w:t>
            </w:r>
          </w:p>
        </w:tc>
        <w:tc>
          <w:tcPr>
            <w:tcW w:w="2424" w:type="dxa"/>
            <w:vAlign w:val="top"/>
          </w:tcPr>
          <w:p w14:paraId="1ECCB816">
            <w:pPr>
              <w:spacing w:after="0" w:line="240" w:lineRule="auto"/>
            </w:pPr>
            <w:r>
              <w:rPr>
                <w:rFonts w:ascii="Arial" w:hAnsi="Arial"/>
                <w:b w:val="0"/>
                <w:sz w:val="14"/>
              </w:rPr>
              <w:t>express@^4.21.3, @prisma/client@^5.7.1, prisma@^5.22.0 (dev), typescript@^5.3.3 (dev), jsonwebtoken@^9.0.2, bcryptjs@^2.4.3, helmet@^7.1.0, cors@^2.8.5, express-rate-limit@^7.1.5, multer@^2.0.3, @aws-sdk/client-s3@^3.1001.0, @azure/storage-blob@^12.29.1, @azure/keyvault-secrets@^4.10.0, @google-analytics/data@^5.2.1, bull@^4.16.5, ioredis@^5.3.2</w:t>
            </w:r>
          </w:p>
        </w:tc>
      </w:tr>
      <w:tr w14:paraId="701DE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5841D81E">
            <w:pPr>
              <w:spacing w:after="0" w:line="240" w:lineRule="auto"/>
            </w:pPr>
            <w:r>
              <w:rPr>
                <w:rFonts w:ascii="Arial" w:hAnsi="Arial"/>
                <w:b w:val="0"/>
                <w:sz w:val="14"/>
              </w:rPr>
              <w:t>Admin Frontend</w:t>
            </w:r>
          </w:p>
        </w:tc>
        <w:tc>
          <w:tcPr>
            <w:tcW w:w="2424" w:type="dxa"/>
            <w:vAlign w:val="top"/>
          </w:tcPr>
          <w:p w14:paraId="4C308150">
            <w:pPr>
              <w:spacing w:after="0" w:line="240" w:lineRule="auto"/>
            </w:pPr>
            <w:r>
              <w:rPr>
                <w:rFonts w:ascii="Arial" w:hAnsi="Arial"/>
                <w:b w:val="0"/>
                <w:sz w:val="14"/>
              </w:rPr>
              <w:t>free-nextjs-admin-dashboard</w:t>
            </w:r>
          </w:p>
        </w:tc>
        <w:tc>
          <w:tcPr>
            <w:tcW w:w="2424" w:type="dxa"/>
            <w:vAlign w:val="top"/>
          </w:tcPr>
          <w:p w14:paraId="73EFFE9A">
            <w:pPr>
              <w:spacing w:after="0" w:line="240" w:lineRule="auto"/>
            </w:pPr>
            <w:r>
              <w:rPr>
                <w:rFonts w:ascii="Arial" w:hAnsi="Arial"/>
                <w:b w:val="0"/>
                <w:sz w:val="14"/>
              </w:rPr>
              <w:t>2.2.2</w:t>
            </w:r>
          </w:p>
        </w:tc>
        <w:tc>
          <w:tcPr>
            <w:tcW w:w="2424" w:type="dxa"/>
            <w:vAlign w:val="top"/>
          </w:tcPr>
          <w:p w14:paraId="7B907458">
            <w:pPr>
              <w:spacing w:after="0" w:line="240" w:lineRule="auto"/>
            </w:pPr>
            <w:r>
              <w:rPr>
                <w:rFonts w:ascii="Arial" w:hAnsi="Arial"/>
                <w:b w:val="0"/>
                <w:sz w:val="14"/>
              </w:rPr>
              <w:t>45</w:t>
            </w:r>
          </w:p>
        </w:tc>
        <w:tc>
          <w:tcPr>
            <w:tcW w:w="2424" w:type="dxa"/>
            <w:vAlign w:val="top"/>
          </w:tcPr>
          <w:p w14:paraId="70BFF348">
            <w:pPr>
              <w:spacing w:after="0" w:line="240" w:lineRule="auto"/>
            </w:pPr>
            <w:r>
              <w:rPr>
                <w:rFonts w:ascii="Arial" w:hAnsi="Arial"/>
                <w:b w:val="0"/>
                <w:sz w:val="14"/>
              </w:rPr>
              <w:t>11</w:t>
            </w:r>
          </w:p>
        </w:tc>
        <w:tc>
          <w:tcPr>
            <w:tcW w:w="2424" w:type="dxa"/>
            <w:vAlign w:val="top"/>
          </w:tcPr>
          <w:p w14:paraId="4A89B563">
            <w:pPr>
              <w:spacing w:after="0" w:line="240" w:lineRule="auto"/>
            </w:pPr>
            <w:r>
              <w:rPr>
                <w:rFonts w:ascii="Arial" w:hAnsi="Arial"/>
                <w:b w:val="0"/>
                <w:sz w:val="14"/>
              </w:rPr>
              <w:t>next@16.2.4, react@^19.2.0, react-dom@^19.2.0, tailwindcss@^4.1.17 (dev), axios@^1.15.0, lucide-react@^0.562.0, @svgr/webpack@^8.1.0 (dev)</w:t>
            </w:r>
          </w:p>
        </w:tc>
      </w:tr>
      <w:tr w14:paraId="61E88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79DC8B58">
            <w:pPr>
              <w:spacing w:after="0" w:line="240" w:lineRule="auto"/>
            </w:pPr>
            <w:r>
              <w:rPr>
                <w:rFonts w:ascii="Arial" w:hAnsi="Arial"/>
                <w:b w:val="0"/>
                <w:sz w:val="14"/>
              </w:rPr>
              <w:t>Public Web</w:t>
            </w:r>
          </w:p>
        </w:tc>
        <w:tc>
          <w:tcPr>
            <w:tcW w:w="2424" w:type="dxa"/>
            <w:vAlign w:val="top"/>
          </w:tcPr>
          <w:p w14:paraId="0831801F">
            <w:pPr>
              <w:spacing w:after="0" w:line="240" w:lineRule="auto"/>
            </w:pPr>
            <w:r>
              <w:rPr>
                <w:rFonts w:ascii="Arial" w:hAnsi="Arial"/>
                <w:b w:val="0"/>
                <w:sz w:val="14"/>
              </w:rPr>
              <w:t>linknet_web</w:t>
            </w:r>
          </w:p>
        </w:tc>
        <w:tc>
          <w:tcPr>
            <w:tcW w:w="2424" w:type="dxa"/>
            <w:vAlign w:val="top"/>
          </w:tcPr>
          <w:p w14:paraId="0E4E394B">
            <w:pPr>
              <w:spacing w:after="0" w:line="240" w:lineRule="auto"/>
            </w:pPr>
            <w:r>
              <w:rPr>
                <w:rFonts w:ascii="Arial" w:hAnsi="Arial"/>
                <w:b w:val="0"/>
                <w:sz w:val="14"/>
              </w:rPr>
              <w:t>0.1.0</w:t>
            </w:r>
          </w:p>
        </w:tc>
        <w:tc>
          <w:tcPr>
            <w:tcW w:w="2424" w:type="dxa"/>
            <w:vAlign w:val="top"/>
          </w:tcPr>
          <w:p w14:paraId="4B61D956">
            <w:pPr>
              <w:spacing w:after="0" w:line="240" w:lineRule="auto"/>
            </w:pPr>
            <w:r>
              <w:rPr>
                <w:rFonts w:ascii="Arial" w:hAnsi="Arial"/>
                <w:b w:val="0"/>
                <w:sz w:val="14"/>
              </w:rPr>
              <w:t>12</w:t>
            </w:r>
          </w:p>
        </w:tc>
        <w:tc>
          <w:tcPr>
            <w:tcW w:w="2424" w:type="dxa"/>
            <w:vAlign w:val="top"/>
          </w:tcPr>
          <w:p w14:paraId="53F585D2">
            <w:pPr>
              <w:spacing w:after="0" w:line="240" w:lineRule="auto"/>
            </w:pPr>
            <w:r>
              <w:rPr>
                <w:rFonts w:ascii="Arial" w:hAnsi="Arial"/>
                <w:b w:val="0"/>
                <w:sz w:val="14"/>
              </w:rPr>
              <w:t>12</w:t>
            </w:r>
          </w:p>
        </w:tc>
        <w:tc>
          <w:tcPr>
            <w:tcW w:w="2424" w:type="dxa"/>
            <w:vAlign w:val="top"/>
          </w:tcPr>
          <w:p w14:paraId="24740809">
            <w:pPr>
              <w:spacing w:after="0" w:line="240" w:lineRule="auto"/>
            </w:pPr>
            <w:r>
              <w:rPr>
                <w:rFonts w:ascii="Arial" w:hAnsi="Arial"/>
                <w:b w:val="0"/>
                <w:sz w:val="14"/>
              </w:rPr>
              <w:t>next@16.2.4, react@19.2.3, react-dom@19.2.3, next-intl@^4.9.1, gsap@^3.14.2, highcharts@^12.5.0, swiper@^12.1.3, yahoo-finance2@^3.14.0</w:t>
            </w:r>
          </w:p>
        </w:tc>
      </w:tr>
      <w:tr w14:paraId="081C52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7C3D0B47">
            <w:pPr>
              <w:spacing w:after="0" w:line="240" w:lineRule="auto"/>
            </w:pPr>
            <w:r>
              <w:rPr>
                <w:rFonts w:ascii="Arial" w:hAnsi="Arial"/>
                <w:b w:val="0"/>
                <w:sz w:val="14"/>
              </w:rPr>
              <w:t>Standalone File Manager</w:t>
            </w:r>
          </w:p>
        </w:tc>
        <w:tc>
          <w:tcPr>
            <w:tcW w:w="2424" w:type="dxa"/>
            <w:vAlign w:val="top"/>
          </w:tcPr>
          <w:p w14:paraId="3F9C3023">
            <w:pPr>
              <w:spacing w:after="0" w:line="240" w:lineRule="auto"/>
            </w:pPr>
            <w:r>
              <w:rPr>
                <w:rFonts w:ascii="Arial" w:hAnsi="Arial"/>
                <w:b w:val="0"/>
                <w:sz w:val="14"/>
              </w:rPr>
              <w:t>filemanager</w:t>
            </w:r>
          </w:p>
        </w:tc>
        <w:tc>
          <w:tcPr>
            <w:tcW w:w="2424" w:type="dxa"/>
            <w:vAlign w:val="top"/>
          </w:tcPr>
          <w:p w14:paraId="57BFDA23">
            <w:pPr>
              <w:spacing w:after="0" w:line="240" w:lineRule="auto"/>
            </w:pPr>
            <w:r>
              <w:rPr>
                <w:rFonts w:ascii="Arial" w:hAnsi="Arial"/>
                <w:b w:val="0"/>
                <w:sz w:val="14"/>
              </w:rPr>
              <w:t>1.0.0</w:t>
            </w:r>
          </w:p>
        </w:tc>
        <w:tc>
          <w:tcPr>
            <w:tcW w:w="2424" w:type="dxa"/>
            <w:vAlign w:val="top"/>
          </w:tcPr>
          <w:p w14:paraId="2EE57EF1">
            <w:pPr>
              <w:spacing w:after="0" w:line="240" w:lineRule="auto"/>
            </w:pPr>
            <w:r>
              <w:rPr>
                <w:rFonts w:ascii="Arial" w:hAnsi="Arial"/>
                <w:b w:val="0"/>
                <w:sz w:val="14"/>
              </w:rPr>
              <w:t>10</w:t>
            </w:r>
          </w:p>
        </w:tc>
        <w:tc>
          <w:tcPr>
            <w:tcW w:w="2424" w:type="dxa"/>
            <w:vAlign w:val="top"/>
          </w:tcPr>
          <w:p w14:paraId="645E1436">
            <w:pPr>
              <w:spacing w:after="0" w:line="240" w:lineRule="auto"/>
            </w:pPr>
            <w:r>
              <w:rPr>
                <w:rFonts w:ascii="Arial" w:hAnsi="Arial"/>
                <w:b w:val="0"/>
                <w:sz w:val="14"/>
              </w:rPr>
              <w:t>11</w:t>
            </w:r>
          </w:p>
        </w:tc>
        <w:tc>
          <w:tcPr>
            <w:tcW w:w="2424" w:type="dxa"/>
            <w:vAlign w:val="top"/>
          </w:tcPr>
          <w:p w14:paraId="5D6ACA14">
            <w:pPr>
              <w:spacing w:after="0" w:line="240" w:lineRule="auto"/>
            </w:pPr>
            <w:r>
              <w:rPr>
                <w:rFonts w:ascii="Arial" w:hAnsi="Arial"/>
                <w:b w:val="0"/>
                <w:sz w:val="14"/>
              </w:rPr>
              <w:t>express@^4.19.2, @aws-sdk/client-s3@^3.600.0, @aws-sdk/s3-request-presigner@^3.600.0, helmet@^7.1.0, cors@^2.8.5, express-rate-limit@^7.3.1, multer@^2.0.0, typescript@^5.4.5 (dev)</w:t>
            </w:r>
          </w:p>
        </w:tc>
      </w:tr>
    </w:tbl>
    <w:p w14:paraId="3AA4DCD2"/>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2"/>
        <w:gridCol w:w="7272"/>
      </w:tblGrid>
      <w:tr w14:paraId="2F3E7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C18C03F">
            <w:pPr>
              <w:spacing w:after="0" w:line="240" w:lineRule="auto"/>
            </w:pPr>
            <w:r>
              <w:rPr>
                <w:rFonts w:ascii="Arial" w:hAnsi="Arial"/>
                <w:b/>
                <w:sz w:val="14"/>
              </w:rPr>
              <w:t>Category</w:t>
            </w:r>
          </w:p>
        </w:tc>
        <w:tc>
          <w:tcPr>
            <w:tcW w:w="7272" w:type="dxa"/>
            <w:vAlign w:val="top"/>
          </w:tcPr>
          <w:p w14:paraId="4E535A6B">
            <w:pPr>
              <w:spacing w:after="0" w:line="240" w:lineRule="auto"/>
            </w:pPr>
            <w:r>
              <w:rPr>
                <w:rFonts w:ascii="Arial" w:hAnsi="Arial"/>
                <w:b/>
                <w:sz w:val="14"/>
              </w:rPr>
              <w:t>Implementation Found</w:t>
            </w:r>
          </w:p>
        </w:tc>
      </w:tr>
      <w:tr w14:paraId="2A023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1838849">
            <w:pPr>
              <w:spacing w:after="0" w:line="240" w:lineRule="auto"/>
            </w:pPr>
            <w:r>
              <w:rPr>
                <w:rFonts w:ascii="Arial" w:hAnsi="Arial"/>
                <w:b w:val="0"/>
                <w:sz w:val="14"/>
              </w:rPr>
              <w:t>Backend framework</w:t>
            </w:r>
          </w:p>
        </w:tc>
        <w:tc>
          <w:tcPr>
            <w:tcW w:w="7272" w:type="dxa"/>
            <w:vAlign w:val="top"/>
          </w:tcPr>
          <w:p w14:paraId="16B4AF3A">
            <w:pPr>
              <w:spacing w:after="0" w:line="240" w:lineRule="auto"/>
            </w:pPr>
            <w:r>
              <w:rPr>
                <w:rFonts w:ascii="Arial" w:hAnsi="Arial"/>
                <w:b w:val="0"/>
                <w:sz w:val="14"/>
              </w:rPr>
              <w:t>Express.js with TypeScript.</w:t>
            </w:r>
          </w:p>
        </w:tc>
      </w:tr>
      <w:tr w14:paraId="4EAB6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E164221">
            <w:pPr>
              <w:spacing w:after="0" w:line="240" w:lineRule="auto"/>
            </w:pPr>
            <w:r>
              <w:rPr>
                <w:rFonts w:ascii="Arial" w:hAnsi="Arial"/>
                <w:b w:val="0"/>
                <w:sz w:val="14"/>
              </w:rPr>
              <w:t>Frontend framework</w:t>
            </w:r>
          </w:p>
        </w:tc>
        <w:tc>
          <w:tcPr>
            <w:tcW w:w="7272" w:type="dxa"/>
            <w:vAlign w:val="top"/>
          </w:tcPr>
          <w:p w14:paraId="13BF6083">
            <w:pPr>
              <w:spacing w:after="0" w:line="240" w:lineRule="auto"/>
            </w:pPr>
            <w:r>
              <w:rPr>
                <w:rFonts w:ascii="Arial" w:hAnsi="Arial"/>
                <w:b w:val="0"/>
                <w:sz w:val="14"/>
              </w:rPr>
              <w:t>Next.js with React; admin app under frontend and public website under web.</w:t>
            </w:r>
          </w:p>
        </w:tc>
      </w:tr>
      <w:tr w14:paraId="7D9E66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FCE1136">
            <w:pPr>
              <w:spacing w:after="0" w:line="240" w:lineRule="auto"/>
            </w:pPr>
            <w:r>
              <w:rPr>
                <w:rFonts w:ascii="Arial" w:hAnsi="Arial"/>
                <w:b w:val="0"/>
                <w:sz w:val="14"/>
              </w:rPr>
              <w:t>Database</w:t>
            </w:r>
          </w:p>
        </w:tc>
        <w:tc>
          <w:tcPr>
            <w:tcW w:w="7272" w:type="dxa"/>
            <w:vAlign w:val="top"/>
          </w:tcPr>
          <w:p w14:paraId="4FD5E373">
            <w:pPr>
              <w:spacing w:after="0" w:line="240" w:lineRule="auto"/>
            </w:pPr>
            <w:r>
              <w:rPr>
                <w:rFonts w:ascii="Arial" w:hAnsi="Arial"/>
                <w:b w:val="0"/>
                <w:sz w:val="14"/>
              </w:rPr>
              <w:t>PostgreSQL via Prisma datasource provider postgresql.</w:t>
            </w:r>
          </w:p>
        </w:tc>
      </w:tr>
      <w:tr w14:paraId="275C1A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299C0F7">
            <w:pPr>
              <w:spacing w:after="0" w:line="240" w:lineRule="auto"/>
            </w:pPr>
            <w:r>
              <w:rPr>
                <w:rFonts w:ascii="Arial" w:hAnsi="Arial"/>
                <w:b w:val="0"/>
                <w:sz w:val="14"/>
              </w:rPr>
              <w:t>Authentication</w:t>
            </w:r>
          </w:p>
        </w:tc>
        <w:tc>
          <w:tcPr>
            <w:tcW w:w="7272" w:type="dxa"/>
            <w:vAlign w:val="top"/>
          </w:tcPr>
          <w:p w14:paraId="62F65D02">
            <w:pPr>
              <w:spacing w:after="0" w:line="240" w:lineRule="auto"/>
            </w:pPr>
            <w:r>
              <w:rPr>
                <w:rFonts w:ascii="Arial" w:hAnsi="Arial"/>
                <w:b w:val="0"/>
                <w:sz w:val="14"/>
              </w:rPr>
              <w:t>JWT access token + refresh token rotation; HttpOnly cookies and JSON token response; bcrypt password hashing; optional TOTP MFA.</w:t>
            </w:r>
          </w:p>
        </w:tc>
      </w:tr>
      <w:tr w14:paraId="79CDF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A64A604">
            <w:pPr>
              <w:spacing w:after="0" w:line="240" w:lineRule="auto"/>
            </w:pPr>
            <w:r>
              <w:rPr>
                <w:rFonts w:ascii="Arial" w:hAnsi="Arial"/>
                <w:b w:val="0"/>
                <w:sz w:val="14"/>
              </w:rPr>
              <w:t>Infrastructure</w:t>
            </w:r>
          </w:p>
        </w:tc>
        <w:tc>
          <w:tcPr>
            <w:tcW w:w="7272" w:type="dxa"/>
            <w:vAlign w:val="top"/>
          </w:tcPr>
          <w:p w14:paraId="63C7D1FD">
            <w:pPr>
              <w:spacing w:after="0" w:line="240" w:lineRule="auto"/>
            </w:pPr>
            <w:r>
              <w:rPr>
                <w:rFonts w:ascii="Arial" w:hAnsi="Arial"/>
                <w:b w:val="0"/>
                <w:sz w:val="14"/>
              </w:rPr>
              <w:t>Dockerfiles for backend, frontend, web, and filemanager; Kubernetes manifests for backend; GitHub Actions CI and Trivy scan.</w:t>
            </w:r>
          </w:p>
        </w:tc>
      </w:tr>
      <w:tr w14:paraId="54850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D6385FF">
            <w:pPr>
              <w:spacing w:after="0" w:line="240" w:lineRule="auto"/>
            </w:pPr>
            <w:r>
              <w:rPr>
                <w:rFonts w:ascii="Arial" w:hAnsi="Arial"/>
                <w:b w:val="0"/>
                <w:sz w:val="14"/>
              </w:rPr>
              <w:t>Third-party services</w:t>
            </w:r>
          </w:p>
        </w:tc>
        <w:tc>
          <w:tcPr>
            <w:tcW w:w="7272" w:type="dxa"/>
            <w:vAlign w:val="top"/>
          </w:tcPr>
          <w:p w14:paraId="30B68EA7">
            <w:pPr>
              <w:spacing w:after="0" w:line="240" w:lineRule="auto"/>
            </w:pPr>
            <w:r>
              <w:rPr>
                <w:rFonts w:ascii="Arial" w:hAnsi="Arial"/>
                <w:b w:val="0"/>
                <w:sz w:val="14"/>
              </w:rPr>
              <w:t>GA4 Data API, AWS S3, Azure Blob/Key Vault, Yahoo Finance, Linknet Enterprise/Media upstream proxies, optional Redis/Bull queue, email via nodemailer service code.</w:t>
            </w:r>
          </w:p>
        </w:tc>
      </w:tr>
      <w:tr w14:paraId="69DC8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9347194">
            <w:pPr>
              <w:spacing w:after="0" w:line="240" w:lineRule="auto"/>
            </w:pPr>
            <w:r>
              <w:rPr>
                <w:rFonts w:ascii="Arial" w:hAnsi="Arial"/>
                <w:b w:val="0"/>
                <w:sz w:val="14"/>
              </w:rPr>
              <w:t>Cloud/storage integration</w:t>
            </w:r>
          </w:p>
        </w:tc>
        <w:tc>
          <w:tcPr>
            <w:tcW w:w="7272" w:type="dxa"/>
            <w:vAlign w:val="top"/>
          </w:tcPr>
          <w:p w14:paraId="2C384076">
            <w:pPr>
              <w:spacing w:after="0" w:line="240" w:lineRule="auto"/>
            </w:pPr>
            <w:r>
              <w:rPr>
                <w:rFonts w:ascii="Arial" w:hAnsi="Arial"/>
                <w:b w:val="0"/>
                <w:sz w:val="14"/>
              </w:rPr>
              <w:t>S3 service implemented for upload/list/delete/presigned; Azure Blob service implemented; local upload static path supported; storage abstraction S3 provider marked incomplete in code.</w:t>
            </w:r>
          </w:p>
        </w:tc>
      </w:tr>
    </w:tbl>
    <w:p w14:paraId="5A202B92"/>
    <w:p w14:paraId="16BE1C29">
      <w:pPr>
        <w:pStyle w:val="3"/>
      </w:pPr>
      <w:r>
        <w:t>4. System Architecture</w:t>
      </w:r>
    </w:p>
    <w:p w14:paraId="5AE827A7">
      <w:r>
        <w:t>The current architecture is a multi-application workspace. The backend exposes REST APIs under `/api/v1` and health/root endpoints outside the prefix. The admin frontend is a protected CMS dashboard. The public web app renders CMS-driven pages, news, careers, events, dynamic forms, and market data. A separate filemanager service exposes an S3-backed API under `/api` with optional API key authentication.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2"/>
        <w:gridCol w:w="7272"/>
      </w:tblGrid>
      <w:tr w14:paraId="7123A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2C4C207">
            <w:pPr>
              <w:spacing w:after="0" w:line="240" w:lineRule="auto"/>
            </w:pPr>
            <w:r>
              <w:rPr>
                <w:rFonts w:ascii="Arial" w:hAnsi="Arial"/>
                <w:b/>
                <w:sz w:val="14"/>
              </w:rPr>
              <w:t>Layer</w:t>
            </w:r>
          </w:p>
        </w:tc>
        <w:tc>
          <w:tcPr>
            <w:tcW w:w="7272" w:type="dxa"/>
            <w:vAlign w:val="top"/>
          </w:tcPr>
          <w:p w14:paraId="23FA7990">
            <w:pPr>
              <w:spacing w:after="0" w:line="240" w:lineRule="auto"/>
            </w:pPr>
            <w:r>
              <w:rPr>
                <w:rFonts w:ascii="Arial" w:hAnsi="Arial"/>
                <w:b/>
                <w:sz w:val="14"/>
              </w:rPr>
              <w:t>Actual implementation</w:t>
            </w:r>
          </w:p>
        </w:tc>
      </w:tr>
      <w:tr w14:paraId="5780C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272" w:type="dxa"/>
            <w:vAlign w:val="top"/>
          </w:tcPr>
          <w:p w14:paraId="62C9C4D1">
            <w:pPr>
              <w:spacing w:after="0" w:line="240" w:lineRule="auto"/>
            </w:pPr>
            <w:r>
              <w:rPr>
                <w:rFonts w:ascii="Arial" w:hAnsi="Arial"/>
                <w:b w:val="0"/>
                <w:sz w:val="14"/>
              </w:rPr>
              <w:t>Client/Admin</w:t>
            </w:r>
          </w:p>
        </w:tc>
        <w:tc>
          <w:tcPr>
            <w:tcW w:w="7272" w:type="dxa"/>
            <w:vAlign w:val="top"/>
          </w:tcPr>
          <w:p w14:paraId="6CCF6571">
            <w:pPr>
              <w:spacing w:after="0" w:line="240" w:lineRule="auto"/>
            </w:pPr>
            <w:r>
              <w:rPr>
                <w:rFonts w:ascii="Arial" w:hAnsi="Arial"/>
                <w:b w:val="0"/>
                <w:sz w:val="14"/>
              </w:rPr>
              <w:t>frontend/src/app Next.js app, AuthContext, service layer with credentials: include, Bearer token support, CSRF header support.</w:t>
            </w:r>
          </w:p>
        </w:tc>
      </w:tr>
      <w:tr w14:paraId="40417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4C17F06">
            <w:pPr>
              <w:spacing w:after="0" w:line="240" w:lineRule="auto"/>
            </w:pPr>
            <w:r>
              <w:rPr>
                <w:rFonts w:ascii="Arial" w:hAnsi="Arial"/>
                <w:b w:val="0"/>
                <w:sz w:val="14"/>
              </w:rPr>
              <w:t>Client/Public</w:t>
            </w:r>
          </w:p>
        </w:tc>
        <w:tc>
          <w:tcPr>
            <w:tcW w:w="7272" w:type="dxa"/>
            <w:vAlign w:val="top"/>
          </w:tcPr>
          <w:p w14:paraId="3742656D">
            <w:pPr>
              <w:spacing w:after="0" w:line="240" w:lineRule="auto"/>
            </w:pPr>
            <w:r>
              <w:rPr>
                <w:rFonts w:ascii="Arial" w:hAnsi="Arial"/>
                <w:b w:val="0"/>
                <w:sz w:val="14"/>
              </w:rPr>
              <w:t>web/app Next.js app, next-intl middleware, cmsApi/formsApi/eventsApi, visitor tracker, local API routes for Yahoo Finance and form proxy.</w:t>
            </w:r>
          </w:p>
        </w:tc>
      </w:tr>
      <w:tr w14:paraId="50C82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08CC225">
            <w:pPr>
              <w:spacing w:after="0" w:line="240" w:lineRule="auto"/>
            </w:pPr>
            <w:r>
              <w:rPr>
                <w:rFonts w:ascii="Arial" w:hAnsi="Arial"/>
                <w:b w:val="0"/>
                <w:sz w:val="14"/>
              </w:rPr>
              <w:t>API</w:t>
            </w:r>
          </w:p>
        </w:tc>
        <w:tc>
          <w:tcPr>
            <w:tcW w:w="7272" w:type="dxa"/>
            <w:vAlign w:val="top"/>
          </w:tcPr>
          <w:p w14:paraId="4D460185">
            <w:pPr>
              <w:spacing w:after="0" w:line="240" w:lineRule="auto"/>
            </w:pPr>
            <w:r>
              <w:rPr>
                <w:rFonts w:ascii="Arial" w:hAnsi="Arial"/>
                <w:b w:val="0"/>
                <w:sz w:val="14"/>
              </w:rPr>
              <w:t>backend/src/server.ts Express app with security, CORS, CSRF, rate limit, activity logging, route modules, global error handler.</w:t>
            </w:r>
          </w:p>
        </w:tc>
      </w:tr>
      <w:tr w14:paraId="4B657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C4E01EE">
            <w:pPr>
              <w:spacing w:after="0" w:line="240" w:lineRule="auto"/>
            </w:pPr>
            <w:r>
              <w:rPr>
                <w:rFonts w:ascii="Arial" w:hAnsi="Arial"/>
                <w:b w:val="0"/>
                <w:sz w:val="14"/>
              </w:rPr>
              <w:t>Persistence</w:t>
            </w:r>
          </w:p>
        </w:tc>
        <w:tc>
          <w:tcPr>
            <w:tcW w:w="7272" w:type="dxa"/>
            <w:vAlign w:val="top"/>
          </w:tcPr>
          <w:p w14:paraId="12AFBBAC">
            <w:pPr>
              <w:spacing w:after="0" w:line="240" w:lineRule="auto"/>
            </w:pPr>
            <w:r>
              <w:rPr>
                <w:rFonts w:ascii="Arial" w:hAnsi="Arial"/>
                <w:b w:val="0"/>
                <w:sz w:val="14"/>
              </w:rPr>
              <w:t>backend/prisma/schema.prisma models and migrations; Prisma client singleton under backend/src/config/database.ts.</w:t>
            </w:r>
          </w:p>
        </w:tc>
      </w:tr>
      <w:tr w14:paraId="6D5E49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B3D81DF">
            <w:pPr>
              <w:spacing w:after="0" w:line="240" w:lineRule="auto"/>
            </w:pPr>
            <w:r>
              <w:rPr>
                <w:rFonts w:ascii="Arial" w:hAnsi="Arial"/>
                <w:b w:val="0"/>
                <w:sz w:val="14"/>
              </w:rPr>
              <w:t>Storage</w:t>
            </w:r>
          </w:p>
        </w:tc>
        <w:tc>
          <w:tcPr>
            <w:tcW w:w="7272" w:type="dxa"/>
            <w:vAlign w:val="top"/>
          </w:tcPr>
          <w:p w14:paraId="18CA81F8">
            <w:pPr>
              <w:spacing w:after="0" w:line="240" w:lineRule="auto"/>
            </w:pPr>
            <w:r>
              <w:rPr>
                <w:rFonts w:ascii="Arial" w:hAnsi="Arial"/>
                <w:b w:val="0"/>
                <w:sz w:val="14"/>
              </w:rPr>
              <w:t>Uploads served from UPLOAD_DIR for local; S3 and Azure service implementations found; file metadata persisted in File/Folder tables.</w:t>
            </w:r>
          </w:p>
        </w:tc>
      </w:tr>
      <w:tr w14:paraId="595CC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1387AB4">
            <w:pPr>
              <w:spacing w:after="0" w:line="240" w:lineRule="auto"/>
            </w:pPr>
            <w:r>
              <w:rPr>
                <w:rFonts w:ascii="Arial" w:hAnsi="Arial"/>
                <w:b w:val="0"/>
                <w:sz w:val="14"/>
              </w:rPr>
              <w:t>Async/Queue</w:t>
            </w:r>
          </w:p>
        </w:tc>
        <w:tc>
          <w:tcPr>
            <w:tcW w:w="7272" w:type="dxa"/>
            <w:vAlign w:val="top"/>
          </w:tcPr>
          <w:p w14:paraId="6761C0CA">
            <w:pPr>
              <w:spacing w:after="0" w:line="240" w:lineRule="auto"/>
            </w:pPr>
            <w:r>
              <w:rPr>
                <w:rFonts w:ascii="Arial" w:hAnsi="Arial"/>
                <w:b w:val="0"/>
                <w:sz w:val="14"/>
              </w:rPr>
              <w:t>Bull + Redis for activity/form dispatch when REDIS_ENABLED=true; fallback direct logging for activity logger.</w:t>
            </w:r>
          </w:p>
        </w:tc>
      </w:tr>
    </w:tbl>
    <w:p w14:paraId="5E55889F"/>
    <w:p w14:paraId="1B63DBAA">
      <w:pPr>
        <w:pStyle w:val="4"/>
      </w:pPr>
      <w:r>
        <w:t>4.1 Frontend-Backend Communication</w:t>
      </w:r>
    </w:p>
    <w:p w14:paraId="603E5A35">
      <w:pPr>
        <w:pStyle w:val="23"/>
      </w:pPr>
      <w:r>
        <w:t>Admin frontend uses `NEXT_PUBLIC_API_URL`, API prefix `/api/v1`, `credentials: include`, Authorization bearer token from localStorage/cookie, and `X-CSRF-Token` from cookie for unsafe methods.</w:t>
      </w:r>
    </w:p>
    <w:p w14:paraId="39671D2E">
      <w:pPr>
        <w:pStyle w:val="23"/>
      </w:pPr>
      <w:r>
        <w:t>Public web uses `NEXT_PUBLIC_API_URL` or server-side `API_INTERNAL_URL` for CMS content, form modules, events, menu, settings, labels, and news.</w:t>
      </w:r>
    </w:p>
    <w:p w14:paraId="54E859AC">
      <w:pPr>
        <w:pStyle w:val="23"/>
      </w:pPr>
      <w:r>
        <w:t>Next.js web API routes proxy Yahoo Finance data and enterprise form submission.</w:t>
      </w:r>
    </w:p>
    <w:p w14:paraId="0A0A37C2">
      <w:pPr>
        <w:pStyle w:val="4"/>
      </w:pPr>
      <w:r>
        <w:t>4.2 Authentication Flow</w:t>
      </w:r>
    </w:p>
    <w:p w14:paraId="3C246CCB">
      <w:pPr>
        <w:pStyle w:val="23"/>
      </w:pPr>
      <w:r>
        <w:t>Login receives email/password, applies business-hour middleware and login rate limiter, checks lockout/status/password expiry, verifies bcrypt hash, optionally requires MFA, then issues access and refresh JWTs.</w:t>
      </w:r>
    </w:p>
    <w:p w14:paraId="77B30A96">
      <w:pPr>
        <w:pStyle w:val="23"/>
      </w:pPr>
      <w:r>
        <w:t>Refresh token is persisted as SHA-256 hash in `refresh_tokens` and rotated on refresh.</w:t>
      </w:r>
    </w:p>
    <w:p w14:paraId="370ED566">
      <w:pPr>
        <w:pStyle w:val="23"/>
      </w:pPr>
      <w:r>
        <w:t>Access token may be sent via Authorization header or `auth_token` HttpOnly cookie. Cookie-authenticated unsafe API methods require matching `X-CSRF-Token` and `csrf_token` cookie.</w:t>
      </w:r>
    </w:p>
    <w:p w14:paraId="410DF961">
      <w:pPr>
        <w:pStyle w:val="23"/>
      </w:pPr>
      <w:r>
        <w:t>RBAC middleware checks role/permission before protected CMS operations.</w:t>
      </w:r>
    </w:p>
    <w:p w14:paraId="2E63166D">
      <w:pPr>
        <w:pStyle w:val="4"/>
      </w:pPr>
      <w:r>
        <w:t>4.3 Request Flow</w:t>
      </w:r>
    </w:p>
    <w:p w14:paraId="447BD311">
      <w:r>
        <w:t>`Client request -&gt; HTTPS redirect middleware -&gt; Helmet/custom security headers -&gt; request id -&gt; HTTP logger -&gt; CORS -&gt; body parser/cookie parser -&gt; CSRF middleware on /api -&gt; compression -&gt; health/static handling -&gt; no-store + rate limiter + activity logger -&gt; route middleware/controller -&gt; Prisma/service/storage/external integration -&gt; global error handler`.</w:t>
      </w:r>
    </w:p>
    <w:p w14:paraId="2B626EA2">
      <w:pPr>
        <w:pStyle w:val="4"/>
      </w:pPr>
      <w:r>
        <w:t>4.4 Deployment Overview</w:t>
      </w:r>
    </w:p>
    <w:p w14:paraId="2DD9A65B">
      <w:r>
        <w:t>Docker multi-stage builds are present for all four deployable components. Backend Kubernetes manifests include Deployment, Service, HPA, probes, securityContext, ConfigMap/Secret references, ingress TLS, and Azure Key Vault CSI examples. No complete docker-compose file was found in the repository root.</w:t>
      </w:r>
    </w:p>
    <w:p w14:paraId="3D98E428">
      <w:pPr>
        <w:pStyle w:val="3"/>
      </w:pPr>
      <w:r>
        <w:t>5. Folder Structure Explanation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2"/>
        <w:gridCol w:w="7272"/>
      </w:tblGrid>
      <w:tr w14:paraId="5FFF4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5D61DCA">
            <w:pPr>
              <w:spacing w:after="0" w:line="240" w:lineRule="auto"/>
            </w:pPr>
            <w:r>
              <w:rPr>
                <w:rFonts w:ascii="Arial" w:hAnsi="Arial"/>
                <w:b/>
                <w:sz w:val="14"/>
              </w:rPr>
              <w:t>Path</w:t>
            </w:r>
          </w:p>
        </w:tc>
        <w:tc>
          <w:tcPr>
            <w:tcW w:w="7272" w:type="dxa"/>
            <w:vAlign w:val="top"/>
          </w:tcPr>
          <w:p w14:paraId="45F7B035">
            <w:pPr>
              <w:spacing w:after="0" w:line="240" w:lineRule="auto"/>
            </w:pPr>
            <w:r>
              <w:rPr>
                <w:rFonts w:ascii="Arial" w:hAnsi="Arial"/>
                <w:b/>
                <w:sz w:val="14"/>
              </w:rPr>
              <w:t>Purpose</w:t>
            </w:r>
          </w:p>
        </w:tc>
      </w:tr>
      <w:tr w14:paraId="35D70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9A67981">
            <w:pPr>
              <w:spacing w:after="0" w:line="240" w:lineRule="auto"/>
            </w:pPr>
            <w:r>
              <w:rPr>
                <w:rFonts w:ascii="Arial" w:hAnsi="Arial"/>
                <w:b w:val="0"/>
                <w:sz w:val="14"/>
              </w:rPr>
              <w:t>backend/</w:t>
            </w:r>
          </w:p>
        </w:tc>
        <w:tc>
          <w:tcPr>
            <w:tcW w:w="7272" w:type="dxa"/>
            <w:vAlign w:val="top"/>
          </w:tcPr>
          <w:p w14:paraId="208E6DC6">
            <w:pPr>
              <w:spacing w:after="0" w:line="240" w:lineRule="auto"/>
            </w:pPr>
            <w:r>
              <w:rPr>
                <w:rFonts w:ascii="Arial" w:hAnsi="Arial"/>
                <w:b w:val="0"/>
                <w:sz w:val="14"/>
              </w:rPr>
              <w:t>Express/TypeScript API, Prisma schema/migrations, controllers, routes, middleware, services, storage integrations, Docker/Kubernetes files.</w:t>
            </w:r>
          </w:p>
        </w:tc>
      </w:tr>
      <w:tr w14:paraId="5218E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BC3C09C">
            <w:pPr>
              <w:spacing w:after="0" w:line="240" w:lineRule="auto"/>
            </w:pPr>
            <w:r>
              <w:rPr>
                <w:rFonts w:ascii="Arial" w:hAnsi="Arial"/>
                <w:b w:val="0"/>
                <w:sz w:val="14"/>
              </w:rPr>
              <w:t>backend/src/routes/</w:t>
            </w:r>
          </w:p>
        </w:tc>
        <w:tc>
          <w:tcPr>
            <w:tcW w:w="7272" w:type="dxa"/>
            <w:vAlign w:val="top"/>
          </w:tcPr>
          <w:p w14:paraId="4B426CEC">
            <w:pPr>
              <w:spacing w:after="0" w:line="240" w:lineRule="auto"/>
            </w:pPr>
            <w:r>
              <w:rPr>
                <w:rFonts w:ascii="Arial" w:hAnsi="Arial"/>
                <w:b w:val="0"/>
                <w:sz w:val="14"/>
              </w:rPr>
              <w:t>Mounted REST route modules used by server.ts.</w:t>
            </w:r>
          </w:p>
        </w:tc>
      </w:tr>
      <w:tr w14:paraId="2D5A0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FBEDD88">
            <w:pPr>
              <w:spacing w:after="0" w:line="240" w:lineRule="auto"/>
            </w:pPr>
            <w:r>
              <w:rPr>
                <w:rFonts w:ascii="Arial" w:hAnsi="Arial"/>
                <w:b w:val="0"/>
                <w:sz w:val="14"/>
              </w:rPr>
              <w:t>backend/src/controllers/</w:t>
            </w:r>
          </w:p>
        </w:tc>
        <w:tc>
          <w:tcPr>
            <w:tcW w:w="7272" w:type="dxa"/>
            <w:vAlign w:val="top"/>
          </w:tcPr>
          <w:p w14:paraId="07D2D31C">
            <w:pPr>
              <w:spacing w:after="0" w:line="240" w:lineRule="auto"/>
            </w:pPr>
            <w:r>
              <w:rPr>
                <w:rFonts w:ascii="Arial" w:hAnsi="Arial"/>
                <w:b w:val="0"/>
                <w:sz w:val="14"/>
              </w:rPr>
              <w:t>Request handlers for authentication, CMS modules, public content, file management, dashboards, and proxies.</w:t>
            </w:r>
          </w:p>
        </w:tc>
      </w:tr>
      <w:tr w14:paraId="343F2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117DC2B">
            <w:pPr>
              <w:spacing w:after="0" w:line="240" w:lineRule="auto"/>
            </w:pPr>
            <w:r>
              <w:rPr>
                <w:rFonts w:ascii="Arial" w:hAnsi="Arial"/>
                <w:b w:val="0"/>
                <w:sz w:val="14"/>
              </w:rPr>
              <w:t>backend/src/middleware/</w:t>
            </w:r>
          </w:p>
        </w:tc>
        <w:tc>
          <w:tcPr>
            <w:tcW w:w="7272" w:type="dxa"/>
            <w:vAlign w:val="top"/>
          </w:tcPr>
          <w:p w14:paraId="3ED6EEF8">
            <w:pPr>
              <w:spacing w:after="0" w:line="240" w:lineRule="auto"/>
            </w:pPr>
            <w:r>
              <w:rPr>
                <w:rFonts w:ascii="Arial" w:hAnsi="Arial"/>
                <w:b w:val="0"/>
                <w:sz w:val="14"/>
              </w:rPr>
              <w:t>Authentication, RBAC, CSRF, rate limiting, logging, upload, security headers, error handling, environment validation.</w:t>
            </w:r>
          </w:p>
        </w:tc>
      </w:tr>
      <w:tr w14:paraId="594ABB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133D074">
            <w:pPr>
              <w:spacing w:after="0" w:line="240" w:lineRule="auto"/>
            </w:pPr>
            <w:r>
              <w:rPr>
                <w:rFonts w:ascii="Arial" w:hAnsi="Arial"/>
                <w:b w:val="0"/>
                <w:sz w:val="14"/>
              </w:rPr>
              <w:t>backend/src/services/</w:t>
            </w:r>
          </w:p>
        </w:tc>
        <w:tc>
          <w:tcPr>
            <w:tcW w:w="7272" w:type="dxa"/>
            <w:vAlign w:val="top"/>
          </w:tcPr>
          <w:p w14:paraId="28224FAC">
            <w:pPr>
              <w:spacing w:after="0" w:line="240" w:lineRule="auto"/>
            </w:pPr>
            <w:r>
              <w:rPr>
                <w:rFonts w:ascii="Arial" w:hAnsi="Arial"/>
                <w:b w:val="0"/>
                <w:sz w:val="14"/>
              </w:rPr>
              <w:t>Business/integration services including activity logging, analytics, storage/cloud, email, account lifecycle, token cleanup.</w:t>
            </w:r>
          </w:p>
        </w:tc>
      </w:tr>
      <w:tr w14:paraId="559E6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6C372FF">
            <w:pPr>
              <w:spacing w:after="0" w:line="240" w:lineRule="auto"/>
            </w:pPr>
            <w:r>
              <w:rPr>
                <w:rFonts w:ascii="Arial" w:hAnsi="Arial"/>
                <w:b w:val="0"/>
                <w:sz w:val="14"/>
              </w:rPr>
              <w:t>backend/prisma/</w:t>
            </w:r>
          </w:p>
        </w:tc>
        <w:tc>
          <w:tcPr>
            <w:tcW w:w="7272" w:type="dxa"/>
            <w:vAlign w:val="top"/>
          </w:tcPr>
          <w:p w14:paraId="21A29FDA">
            <w:pPr>
              <w:spacing w:after="0" w:line="240" w:lineRule="auto"/>
            </w:pPr>
            <w:r>
              <w:rPr>
                <w:rFonts w:ascii="Arial" w:hAnsi="Arial"/>
                <w:b w:val="0"/>
                <w:sz w:val="14"/>
              </w:rPr>
              <w:t>Prisma schema, migrations, and manual SQL migrations.</w:t>
            </w:r>
          </w:p>
        </w:tc>
      </w:tr>
      <w:tr w14:paraId="61D9AB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7592F98">
            <w:pPr>
              <w:spacing w:after="0" w:line="240" w:lineRule="auto"/>
            </w:pPr>
            <w:r>
              <w:rPr>
                <w:rFonts w:ascii="Arial" w:hAnsi="Arial"/>
                <w:b w:val="0"/>
                <w:sz w:val="14"/>
              </w:rPr>
              <w:t>frontend/</w:t>
            </w:r>
          </w:p>
        </w:tc>
        <w:tc>
          <w:tcPr>
            <w:tcW w:w="7272" w:type="dxa"/>
            <w:vAlign w:val="top"/>
          </w:tcPr>
          <w:p w14:paraId="3C854301">
            <w:pPr>
              <w:spacing w:after="0" w:line="240" w:lineRule="auto"/>
            </w:pPr>
            <w:r>
              <w:rPr>
                <w:rFonts w:ascii="Arial" w:hAnsi="Arial"/>
                <w:b w:val="0"/>
                <w:sz w:val="14"/>
              </w:rPr>
              <w:t>Next.js admin/CMS dashboard with protected route middleware, auth context, services, and admin pages.</w:t>
            </w:r>
          </w:p>
        </w:tc>
      </w:tr>
      <w:tr w14:paraId="3EA827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C8A30F7">
            <w:pPr>
              <w:spacing w:after="0" w:line="240" w:lineRule="auto"/>
            </w:pPr>
            <w:r>
              <w:rPr>
                <w:rFonts w:ascii="Arial" w:hAnsi="Arial"/>
                <w:b w:val="0"/>
                <w:sz w:val="14"/>
              </w:rPr>
              <w:t>web/</w:t>
            </w:r>
          </w:p>
        </w:tc>
        <w:tc>
          <w:tcPr>
            <w:tcW w:w="7272" w:type="dxa"/>
            <w:vAlign w:val="top"/>
          </w:tcPr>
          <w:p w14:paraId="24B0D987">
            <w:pPr>
              <w:spacing w:after="0" w:line="240" w:lineRule="auto"/>
            </w:pPr>
            <w:r>
              <w:rPr>
                <w:rFonts w:ascii="Arial" w:hAnsi="Arial"/>
                <w:b w:val="0"/>
                <w:sz w:val="14"/>
              </w:rPr>
              <w:t>Next.js public website with localized routing, CMS API consumers, dynamic pages, public API proxy routes, and UI components.</w:t>
            </w:r>
          </w:p>
        </w:tc>
      </w:tr>
      <w:tr w14:paraId="5B499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27BBE26">
            <w:pPr>
              <w:spacing w:after="0" w:line="240" w:lineRule="auto"/>
            </w:pPr>
            <w:r>
              <w:rPr>
                <w:rFonts w:ascii="Arial" w:hAnsi="Arial"/>
                <w:b w:val="0"/>
                <w:sz w:val="14"/>
              </w:rPr>
              <w:t>filemanager/</w:t>
            </w:r>
          </w:p>
        </w:tc>
        <w:tc>
          <w:tcPr>
            <w:tcW w:w="7272" w:type="dxa"/>
            <w:vAlign w:val="top"/>
          </w:tcPr>
          <w:p w14:paraId="21513561">
            <w:pPr>
              <w:spacing w:after="0" w:line="240" w:lineRule="auto"/>
            </w:pPr>
            <w:r>
              <w:rPr>
                <w:rFonts w:ascii="Arial" w:hAnsi="Arial"/>
                <w:b w:val="0"/>
                <w:sz w:val="14"/>
              </w:rPr>
              <w:t>Separate Express service for S3 file operations protected by optional API key.</w:t>
            </w:r>
          </w:p>
        </w:tc>
      </w:tr>
      <w:tr w14:paraId="2CD7FE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59E55B2">
            <w:pPr>
              <w:spacing w:after="0" w:line="240" w:lineRule="auto"/>
            </w:pPr>
            <w:r>
              <w:rPr>
                <w:rFonts w:ascii="Arial" w:hAnsi="Arial"/>
                <w:b w:val="0"/>
                <w:sz w:val="14"/>
              </w:rPr>
              <w:t>shared/</w:t>
            </w:r>
          </w:p>
        </w:tc>
        <w:tc>
          <w:tcPr>
            <w:tcW w:w="7272" w:type="dxa"/>
            <w:vAlign w:val="top"/>
          </w:tcPr>
          <w:p w14:paraId="7147C371">
            <w:pPr>
              <w:spacing w:after="0" w:line="240" w:lineRule="auto"/>
            </w:pPr>
            <w:r>
              <w:rPr>
                <w:rFonts w:ascii="Arial" w:hAnsi="Arial"/>
                <w:b w:val="0"/>
                <w:sz w:val="14"/>
              </w:rPr>
              <w:t>Shared presentation/static data found in current codebase.</w:t>
            </w:r>
          </w:p>
        </w:tc>
      </w:tr>
      <w:tr w14:paraId="69300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507282B">
            <w:pPr>
              <w:spacing w:after="0" w:line="240" w:lineRule="auto"/>
            </w:pPr>
            <w:r>
              <w:rPr>
                <w:rFonts w:ascii="Arial" w:hAnsi="Arial"/>
                <w:b w:val="0"/>
                <w:sz w:val="14"/>
              </w:rPr>
              <w:t>docs/</w:t>
            </w:r>
          </w:p>
        </w:tc>
        <w:tc>
          <w:tcPr>
            <w:tcW w:w="7272" w:type="dxa"/>
            <w:vAlign w:val="top"/>
          </w:tcPr>
          <w:p w14:paraId="45AD8ED2">
            <w:pPr>
              <w:spacing w:after="0" w:line="240" w:lineRule="auto"/>
            </w:pPr>
            <w:r>
              <w:rPr>
                <w:rFonts w:ascii="Arial" w:hAnsi="Arial"/>
                <w:b w:val="0"/>
                <w:sz w:val="14"/>
              </w:rPr>
              <w:t>Project documentation artefacts including this generated TDD.</w:t>
            </w:r>
          </w:p>
        </w:tc>
      </w:tr>
      <w:tr w14:paraId="613CD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B6F8ABE">
            <w:pPr>
              <w:spacing w:after="0" w:line="240" w:lineRule="auto"/>
            </w:pPr>
            <w:r>
              <w:rPr>
                <w:rFonts w:ascii="Arial" w:hAnsi="Arial"/>
                <w:b w:val="0"/>
                <w:sz w:val="14"/>
              </w:rPr>
              <w:t>.github/workflows/</w:t>
            </w:r>
          </w:p>
        </w:tc>
        <w:tc>
          <w:tcPr>
            <w:tcW w:w="7272" w:type="dxa"/>
            <w:vAlign w:val="top"/>
          </w:tcPr>
          <w:p w14:paraId="27BF8142">
            <w:pPr>
              <w:spacing w:after="0" w:line="240" w:lineRule="auto"/>
            </w:pPr>
            <w:r>
              <w:rPr>
                <w:rFonts w:ascii="Arial" w:hAnsi="Arial"/>
                <w:b w:val="0"/>
                <w:sz w:val="14"/>
              </w:rPr>
              <w:t>CI build workflow and Trivy vulnerability/secret scanning workflow.</w:t>
            </w:r>
          </w:p>
        </w:tc>
      </w:tr>
    </w:tbl>
    <w:p w14:paraId="695C17BE"/>
    <w:p w14:paraId="4E1B2C46">
      <w:pPr>
        <w:pStyle w:val="3"/>
      </w:pPr>
      <w:r>
        <w:t>6. Module Design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23"/>
        <w:gridCol w:w="2598"/>
        <w:gridCol w:w="4006"/>
        <w:gridCol w:w="2060"/>
        <w:gridCol w:w="1961"/>
        <w:gridCol w:w="2312"/>
      </w:tblGrid>
      <w:tr w14:paraId="037E7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5DEB8FA0">
            <w:pPr>
              <w:spacing w:after="0" w:line="240" w:lineRule="auto"/>
            </w:pPr>
            <w:r>
              <w:rPr>
                <w:rFonts w:ascii="Arial" w:hAnsi="Arial"/>
                <w:b/>
                <w:sz w:val="14"/>
              </w:rPr>
              <w:t>Module</w:t>
            </w:r>
          </w:p>
        </w:tc>
        <w:tc>
          <w:tcPr>
            <w:tcW w:w="2424" w:type="dxa"/>
            <w:vAlign w:val="top"/>
          </w:tcPr>
          <w:p w14:paraId="158B2EBF">
            <w:pPr>
              <w:spacing w:after="0" w:line="240" w:lineRule="auto"/>
            </w:pPr>
            <w:r>
              <w:rPr>
                <w:rFonts w:ascii="Arial" w:hAnsi="Arial"/>
                <w:b/>
                <w:sz w:val="14"/>
              </w:rPr>
              <w:t>Description</w:t>
            </w:r>
          </w:p>
        </w:tc>
        <w:tc>
          <w:tcPr>
            <w:tcW w:w="2424" w:type="dxa"/>
            <w:vAlign w:val="top"/>
          </w:tcPr>
          <w:p w14:paraId="75AEBFFA">
            <w:pPr>
              <w:spacing w:after="0" w:line="240" w:lineRule="auto"/>
            </w:pPr>
            <w:r>
              <w:rPr>
                <w:rFonts w:ascii="Arial" w:hAnsi="Arial"/>
                <w:b/>
                <w:sz w:val="14"/>
              </w:rPr>
              <w:t>Controllers/Services/Routes</w:t>
            </w:r>
          </w:p>
        </w:tc>
        <w:tc>
          <w:tcPr>
            <w:tcW w:w="2424" w:type="dxa"/>
            <w:vAlign w:val="top"/>
          </w:tcPr>
          <w:p w14:paraId="5B36C5FE">
            <w:pPr>
              <w:spacing w:after="0" w:line="240" w:lineRule="auto"/>
            </w:pPr>
            <w:r>
              <w:rPr>
                <w:rFonts w:ascii="Arial" w:hAnsi="Arial"/>
                <w:b/>
                <w:sz w:val="14"/>
              </w:rPr>
              <w:t>Related Models</w:t>
            </w:r>
          </w:p>
        </w:tc>
        <w:tc>
          <w:tcPr>
            <w:tcW w:w="2424" w:type="dxa"/>
            <w:vAlign w:val="top"/>
          </w:tcPr>
          <w:p w14:paraId="67A9DA86">
            <w:pPr>
              <w:spacing w:after="0" w:line="240" w:lineRule="auto"/>
            </w:pPr>
            <w:r>
              <w:rPr>
                <w:rFonts w:ascii="Arial" w:hAnsi="Arial"/>
                <w:b/>
                <w:sz w:val="14"/>
              </w:rPr>
              <w:t>Data Flow</w:t>
            </w:r>
          </w:p>
        </w:tc>
        <w:tc>
          <w:tcPr>
            <w:tcW w:w="2424" w:type="dxa"/>
            <w:vAlign w:val="top"/>
          </w:tcPr>
          <w:p w14:paraId="4DBE68BA">
            <w:pPr>
              <w:spacing w:after="0" w:line="240" w:lineRule="auto"/>
            </w:pPr>
            <w:r>
              <w:rPr>
                <w:rFonts w:ascii="Arial" w:hAnsi="Arial"/>
                <w:b/>
                <w:sz w:val="14"/>
              </w:rPr>
              <w:t>Security Consideration</w:t>
            </w:r>
          </w:p>
        </w:tc>
      </w:tr>
      <w:tr w14:paraId="09B814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024BDAF0">
            <w:pPr>
              <w:spacing w:after="0" w:line="240" w:lineRule="auto"/>
            </w:pPr>
            <w:r>
              <w:rPr>
                <w:rFonts w:ascii="Arial" w:hAnsi="Arial"/>
                <w:b w:val="0"/>
                <w:sz w:val="14"/>
              </w:rPr>
              <w:t>Authentication &amp; Account Security</w:t>
            </w:r>
          </w:p>
        </w:tc>
        <w:tc>
          <w:tcPr>
            <w:tcW w:w="2424" w:type="dxa"/>
            <w:vAlign w:val="top"/>
          </w:tcPr>
          <w:p w14:paraId="0797A0EB">
            <w:pPr>
              <w:spacing w:after="0" w:line="240" w:lineRule="auto"/>
            </w:pPr>
            <w:r>
              <w:rPr>
                <w:rFonts w:ascii="Arial" w:hAnsi="Arial"/>
                <w:b w:val="0"/>
                <w:sz w:val="14"/>
              </w:rPr>
              <w:t>Login/register/refresh/logout/password reset/MFA/profile session validation.</w:t>
            </w:r>
          </w:p>
        </w:tc>
        <w:tc>
          <w:tcPr>
            <w:tcW w:w="2424" w:type="dxa"/>
            <w:vAlign w:val="top"/>
          </w:tcPr>
          <w:p w14:paraId="760EA02E">
            <w:pPr>
              <w:spacing w:after="0" w:line="240" w:lineRule="auto"/>
            </w:pPr>
            <w:r>
              <w:rPr>
                <w:rFonts w:ascii="Arial" w:hAnsi="Arial"/>
                <w:b w:val="0"/>
                <w:sz w:val="14"/>
              </w:rPr>
              <w:t>auth.controller.ts, mfa.controller.ts, auth.routes.ts, auth.middleware.ts, jwt.util.ts</w:t>
            </w:r>
          </w:p>
        </w:tc>
        <w:tc>
          <w:tcPr>
            <w:tcW w:w="2424" w:type="dxa"/>
            <w:vAlign w:val="top"/>
          </w:tcPr>
          <w:p w14:paraId="6B20C342">
            <w:pPr>
              <w:spacing w:after="0" w:line="240" w:lineRule="auto"/>
            </w:pPr>
            <w:r>
              <w:rPr>
                <w:rFonts w:ascii="Arial" w:hAnsi="Arial"/>
                <w:b w:val="0"/>
                <w:sz w:val="14"/>
              </w:rPr>
              <w:t>User, RefreshToken, PasswordResetToken, PasswordHistory</w:t>
            </w:r>
          </w:p>
        </w:tc>
        <w:tc>
          <w:tcPr>
            <w:tcW w:w="2424" w:type="dxa"/>
            <w:vAlign w:val="top"/>
          </w:tcPr>
          <w:p w14:paraId="43DABB64">
            <w:pPr>
              <w:spacing w:after="0" w:line="240" w:lineRule="auto"/>
            </w:pPr>
            <w:r>
              <w:rPr>
                <w:rFonts w:ascii="Arial" w:hAnsi="Arial"/>
                <w:b w:val="0"/>
                <w:sz w:val="14"/>
              </w:rPr>
              <w:t>Client -&gt; /auth -&gt; validators/rate limiter -&gt; controller -&gt; Prisma -&gt; JWT/cookies</w:t>
            </w:r>
          </w:p>
        </w:tc>
        <w:tc>
          <w:tcPr>
            <w:tcW w:w="2424" w:type="dxa"/>
            <w:vAlign w:val="top"/>
          </w:tcPr>
          <w:p w14:paraId="76A26609">
            <w:pPr>
              <w:spacing w:after="0" w:line="240" w:lineRule="auto"/>
            </w:pPr>
            <w:r>
              <w:rPr>
                <w:rFonts w:ascii="Arial" w:hAnsi="Arial"/>
                <w:b w:val="0"/>
                <w:sz w:val="14"/>
              </w:rPr>
              <w:t>Bcrypt, JWT secrets validation, refresh rotation, account lockout, MFA optional, CSRF for cookie auth.</w:t>
            </w:r>
          </w:p>
        </w:tc>
      </w:tr>
      <w:tr w14:paraId="2EAF9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497D7343">
            <w:pPr>
              <w:spacing w:after="0" w:line="240" w:lineRule="auto"/>
            </w:pPr>
            <w:r>
              <w:rPr>
                <w:rFonts w:ascii="Arial" w:hAnsi="Arial"/>
                <w:b w:val="0"/>
                <w:sz w:val="14"/>
              </w:rPr>
              <w:t>User, Role &amp; Permission</w:t>
            </w:r>
          </w:p>
        </w:tc>
        <w:tc>
          <w:tcPr>
            <w:tcW w:w="2424" w:type="dxa"/>
            <w:vAlign w:val="top"/>
          </w:tcPr>
          <w:p w14:paraId="4485D356">
            <w:pPr>
              <w:spacing w:after="0" w:line="240" w:lineRule="auto"/>
            </w:pPr>
            <w:r>
              <w:rPr>
                <w:rFonts w:ascii="Arial" w:hAnsi="Arial"/>
                <w:b w:val="0"/>
                <w:sz w:val="14"/>
              </w:rPr>
              <w:t>CMS user CRUD and RBAC administration.</w:t>
            </w:r>
          </w:p>
        </w:tc>
        <w:tc>
          <w:tcPr>
            <w:tcW w:w="2424" w:type="dxa"/>
            <w:vAlign w:val="top"/>
          </w:tcPr>
          <w:p w14:paraId="14B44F3D">
            <w:pPr>
              <w:spacing w:after="0" w:line="240" w:lineRule="auto"/>
            </w:pPr>
            <w:r>
              <w:rPr>
                <w:rFonts w:ascii="Arial" w:hAnsi="Arial"/>
                <w:b w:val="0"/>
                <w:sz w:val="14"/>
              </w:rPr>
              <w:t>user.controller.ts, role.controller.ts, user.routes.ts, role.routes.ts, rbac.middleware.ts</w:t>
            </w:r>
          </w:p>
        </w:tc>
        <w:tc>
          <w:tcPr>
            <w:tcW w:w="2424" w:type="dxa"/>
            <w:vAlign w:val="top"/>
          </w:tcPr>
          <w:p w14:paraId="5EE6853A">
            <w:pPr>
              <w:spacing w:after="0" w:line="240" w:lineRule="auto"/>
            </w:pPr>
            <w:r>
              <w:rPr>
                <w:rFonts w:ascii="Arial" w:hAnsi="Arial"/>
                <w:b w:val="0"/>
                <w:sz w:val="14"/>
              </w:rPr>
              <w:t>User, Role, Permission, UserRole, RolePermission</w:t>
            </w:r>
          </w:p>
        </w:tc>
        <w:tc>
          <w:tcPr>
            <w:tcW w:w="2424" w:type="dxa"/>
            <w:vAlign w:val="top"/>
          </w:tcPr>
          <w:p w14:paraId="5D838347">
            <w:pPr>
              <w:spacing w:after="0" w:line="240" w:lineRule="auto"/>
            </w:pPr>
            <w:r>
              <w:rPr>
                <w:rFonts w:ascii="Arial" w:hAnsi="Arial"/>
                <w:b w:val="0"/>
                <w:sz w:val="14"/>
              </w:rPr>
              <w:t>Admin -&gt; protected endpoint -&gt; auth -&gt; permission middleware -&gt; Prisma</w:t>
            </w:r>
          </w:p>
        </w:tc>
        <w:tc>
          <w:tcPr>
            <w:tcW w:w="2424" w:type="dxa"/>
            <w:vAlign w:val="top"/>
          </w:tcPr>
          <w:p w14:paraId="14782465">
            <w:pPr>
              <w:spacing w:after="0" w:line="240" w:lineRule="auto"/>
            </w:pPr>
            <w:r>
              <w:rPr>
                <w:rFonts w:ascii="Arial" w:hAnsi="Arial"/>
                <w:b w:val="0"/>
                <w:sz w:val="14"/>
              </w:rPr>
              <w:t>Permission middleware on routes; validators check UUID, status, roles.</w:t>
            </w:r>
          </w:p>
        </w:tc>
      </w:tr>
      <w:tr w14:paraId="46454F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3E6275F5">
            <w:pPr>
              <w:spacing w:after="0" w:line="240" w:lineRule="auto"/>
            </w:pPr>
            <w:r>
              <w:rPr>
                <w:rFonts w:ascii="Arial" w:hAnsi="Arial"/>
                <w:b w:val="0"/>
                <w:sz w:val="14"/>
              </w:rPr>
              <w:t>Settings &amp; Menu</w:t>
            </w:r>
          </w:p>
        </w:tc>
        <w:tc>
          <w:tcPr>
            <w:tcW w:w="2424" w:type="dxa"/>
            <w:vAlign w:val="top"/>
          </w:tcPr>
          <w:p w14:paraId="5482167B">
            <w:pPr>
              <w:spacing w:after="0" w:line="240" w:lineRule="auto"/>
            </w:pPr>
            <w:r>
              <w:rPr>
                <w:rFonts w:ascii="Arial" w:hAnsi="Arial"/>
                <w:b w:val="0"/>
                <w:sz w:val="14"/>
              </w:rPr>
              <w:t>Public and CMS configuration plus navigation hierarchy.</w:t>
            </w:r>
          </w:p>
        </w:tc>
        <w:tc>
          <w:tcPr>
            <w:tcW w:w="2424" w:type="dxa"/>
            <w:vAlign w:val="top"/>
          </w:tcPr>
          <w:p w14:paraId="1B4FC4A3">
            <w:pPr>
              <w:spacing w:after="0" w:line="240" w:lineRule="auto"/>
            </w:pPr>
            <w:r>
              <w:rPr>
                <w:rFonts w:ascii="Arial" w:hAnsi="Arial"/>
                <w:b w:val="0"/>
                <w:sz w:val="14"/>
              </w:rPr>
              <w:t>settings.routes.ts, menu.routes.ts, SettingsController, MenuController</w:t>
            </w:r>
          </w:p>
        </w:tc>
        <w:tc>
          <w:tcPr>
            <w:tcW w:w="2424" w:type="dxa"/>
            <w:vAlign w:val="top"/>
          </w:tcPr>
          <w:p w14:paraId="053F82B1">
            <w:pPr>
              <w:spacing w:after="0" w:line="240" w:lineRule="auto"/>
            </w:pPr>
            <w:r>
              <w:rPr>
                <w:rFonts w:ascii="Arial" w:hAnsi="Arial"/>
                <w:b w:val="0"/>
                <w:sz w:val="14"/>
              </w:rPr>
              <w:t>Setting, Menu</w:t>
            </w:r>
          </w:p>
        </w:tc>
        <w:tc>
          <w:tcPr>
            <w:tcW w:w="2424" w:type="dxa"/>
            <w:vAlign w:val="top"/>
          </w:tcPr>
          <w:p w14:paraId="1EF82C6D">
            <w:pPr>
              <w:spacing w:after="0" w:line="240" w:lineRule="auto"/>
            </w:pPr>
            <w:r>
              <w:rPr>
                <w:rFonts w:ascii="Arial" w:hAnsi="Arial"/>
                <w:b w:val="0"/>
                <w:sz w:val="14"/>
              </w:rPr>
              <w:t>CMS edits config/menu -&gt; public web consumes /settings/public and /menu</w:t>
            </w:r>
          </w:p>
        </w:tc>
        <w:tc>
          <w:tcPr>
            <w:tcW w:w="2424" w:type="dxa"/>
            <w:vAlign w:val="top"/>
          </w:tcPr>
          <w:p w14:paraId="56DE1CAA">
            <w:pPr>
              <w:spacing w:after="0" w:line="240" w:lineRule="auto"/>
            </w:pPr>
            <w:r>
              <w:rPr>
                <w:rFonts w:ascii="Arial" w:hAnsi="Arial"/>
                <w:b w:val="0"/>
                <w:sz w:val="14"/>
              </w:rPr>
              <w:t>Protected CMS routes; public read-only endpoints; potential frontend/backend endpoint mismatch noted.</w:t>
            </w:r>
          </w:p>
        </w:tc>
      </w:tr>
      <w:tr w14:paraId="641AB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717B6D60">
            <w:pPr>
              <w:spacing w:after="0" w:line="240" w:lineRule="auto"/>
            </w:pPr>
            <w:r>
              <w:rPr>
                <w:rFonts w:ascii="Arial" w:hAnsi="Arial"/>
                <w:b w:val="0"/>
                <w:sz w:val="14"/>
              </w:rPr>
              <w:t>Pages, Components &amp; Labels</w:t>
            </w:r>
          </w:p>
        </w:tc>
        <w:tc>
          <w:tcPr>
            <w:tcW w:w="2424" w:type="dxa"/>
            <w:vAlign w:val="top"/>
          </w:tcPr>
          <w:p w14:paraId="4292D40F">
            <w:pPr>
              <w:spacing w:after="0" w:line="240" w:lineRule="auto"/>
            </w:pPr>
            <w:r>
              <w:rPr>
                <w:rFonts w:ascii="Arial" w:hAnsi="Arial"/>
                <w:b w:val="0"/>
                <w:sz w:val="14"/>
              </w:rPr>
              <w:t>Page builder, component data, visibility, and label data bank.</w:t>
            </w:r>
          </w:p>
        </w:tc>
        <w:tc>
          <w:tcPr>
            <w:tcW w:w="2424" w:type="dxa"/>
            <w:vAlign w:val="top"/>
          </w:tcPr>
          <w:p w14:paraId="2EEE3C3F">
            <w:pPr>
              <w:spacing w:after="0" w:line="240" w:lineRule="auto"/>
            </w:pPr>
            <w:r>
              <w:rPr>
                <w:rFonts w:ascii="Arial" w:hAnsi="Arial"/>
                <w:b w:val="0"/>
                <w:sz w:val="14"/>
              </w:rPr>
              <w:t>component.routes.ts, page.routes.ts, componentVisibility.routes.ts, labelDataBank.routes.ts</w:t>
            </w:r>
          </w:p>
        </w:tc>
        <w:tc>
          <w:tcPr>
            <w:tcW w:w="2424" w:type="dxa"/>
            <w:vAlign w:val="top"/>
          </w:tcPr>
          <w:p w14:paraId="1415F4BB">
            <w:pPr>
              <w:spacing w:after="0" w:line="240" w:lineRule="auto"/>
            </w:pPr>
            <w:r>
              <w:rPr>
                <w:rFonts w:ascii="Arial" w:hAnsi="Arial"/>
                <w:b w:val="0"/>
                <w:sz w:val="14"/>
              </w:rPr>
              <w:t>Page, PageComponent, ComponentVisibility, LabelGroup, LabelNode</w:t>
            </w:r>
          </w:p>
        </w:tc>
        <w:tc>
          <w:tcPr>
            <w:tcW w:w="2424" w:type="dxa"/>
            <w:vAlign w:val="top"/>
          </w:tcPr>
          <w:p w14:paraId="382DD0F1">
            <w:pPr>
              <w:spacing w:after="0" w:line="240" w:lineRule="auto"/>
            </w:pPr>
            <w:r>
              <w:rPr>
                <w:rFonts w:ascii="Arial" w:hAnsi="Arial"/>
                <w:b w:val="0"/>
                <w:sz w:val="14"/>
              </w:rPr>
              <w:t>Admin creates page/component -&gt; public /pages reads published content</w:t>
            </w:r>
          </w:p>
        </w:tc>
        <w:tc>
          <w:tcPr>
            <w:tcW w:w="2424" w:type="dxa"/>
            <w:vAlign w:val="top"/>
          </w:tcPr>
          <w:p w14:paraId="1D91F27E">
            <w:pPr>
              <w:spacing w:after="0" w:line="240" w:lineRule="auto"/>
            </w:pPr>
            <w:r>
              <w:rPr>
                <w:rFonts w:ascii="Arial" w:hAnsi="Arial"/>
                <w:b w:val="0"/>
                <w:sz w:val="14"/>
              </w:rPr>
              <w:t>CMS routes require auth/permissions; component route order is intentionally before page routes to avoid conflict.</w:t>
            </w:r>
          </w:p>
        </w:tc>
      </w:tr>
      <w:tr w14:paraId="55DDD4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6CF5D21E">
            <w:pPr>
              <w:spacing w:after="0" w:line="240" w:lineRule="auto"/>
            </w:pPr>
            <w:r>
              <w:rPr>
                <w:rFonts w:ascii="Arial" w:hAnsi="Arial"/>
                <w:b w:val="0"/>
                <w:sz w:val="14"/>
              </w:rPr>
              <w:t>Content Modules</w:t>
            </w:r>
          </w:p>
        </w:tc>
        <w:tc>
          <w:tcPr>
            <w:tcW w:w="2424" w:type="dxa"/>
            <w:vAlign w:val="top"/>
          </w:tcPr>
          <w:p w14:paraId="056CE471">
            <w:pPr>
              <w:spacing w:after="0" w:line="240" w:lineRule="auto"/>
            </w:pPr>
            <w:r>
              <w:rPr>
                <w:rFonts w:ascii="Arial" w:hAnsi="Arial"/>
                <w:b w:val="0"/>
                <w:sz w:val="14"/>
              </w:rPr>
              <w:t>News, events, careers, reports, announcements, awards, and management content.</w:t>
            </w:r>
          </w:p>
        </w:tc>
        <w:tc>
          <w:tcPr>
            <w:tcW w:w="2424" w:type="dxa"/>
            <w:vAlign w:val="top"/>
          </w:tcPr>
          <w:p w14:paraId="1698E669">
            <w:pPr>
              <w:spacing w:after="0" w:line="240" w:lineRule="auto"/>
            </w:pPr>
            <w:r>
              <w:rPr>
                <w:rFonts w:ascii="Arial" w:hAnsi="Arial"/>
                <w:b w:val="0"/>
                <w:sz w:val="14"/>
              </w:rPr>
              <w:t>news/event/career/report/announcement/award/management routes/controllers</w:t>
            </w:r>
          </w:p>
        </w:tc>
        <w:tc>
          <w:tcPr>
            <w:tcW w:w="2424" w:type="dxa"/>
            <w:vAlign w:val="top"/>
          </w:tcPr>
          <w:p w14:paraId="07BD3E55">
            <w:pPr>
              <w:spacing w:after="0" w:line="240" w:lineRule="auto"/>
            </w:pPr>
            <w:r>
              <w:rPr>
                <w:rFonts w:ascii="Arial" w:hAnsi="Arial"/>
                <w:b w:val="0"/>
                <w:sz w:val="14"/>
              </w:rPr>
              <w:t>news*, events*, Career, reports, announcements, Award, Management</w:t>
            </w:r>
          </w:p>
        </w:tc>
        <w:tc>
          <w:tcPr>
            <w:tcW w:w="2424" w:type="dxa"/>
            <w:vAlign w:val="top"/>
          </w:tcPr>
          <w:p w14:paraId="370C2C09">
            <w:pPr>
              <w:spacing w:after="0" w:line="240" w:lineRule="auto"/>
            </w:pPr>
            <w:r>
              <w:rPr>
                <w:rFonts w:ascii="Arial" w:hAnsi="Arial"/>
                <w:b w:val="0"/>
                <w:sz w:val="14"/>
              </w:rPr>
              <w:t>CMS CRUD/order -&gt; public list/detail/filter endpoints -&gt; web pages</w:t>
            </w:r>
          </w:p>
        </w:tc>
        <w:tc>
          <w:tcPr>
            <w:tcW w:w="2424" w:type="dxa"/>
            <w:vAlign w:val="top"/>
          </w:tcPr>
          <w:p w14:paraId="7B7C9E19">
            <w:pPr>
              <w:spacing w:after="0" w:line="240" w:lineRule="auto"/>
            </w:pPr>
            <w:r>
              <w:rPr>
                <w:rFonts w:ascii="Arial" w:hAnsi="Arial"/>
                <w:b w:val="0"/>
                <w:sz w:val="14"/>
              </w:rPr>
              <w:t>Protected CMS routes; public write endpoints for registrations/views/submissions should remain rate limited.</w:t>
            </w:r>
          </w:p>
        </w:tc>
      </w:tr>
      <w:tr w14:paraId="1C3F2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0D0D0B2A">
            <w:pPr>
              <w:spacing w:after="0" w:line="240" w:lineRule="auto"/>
            </w:pPr>
            <w:r>
              <w:rPr>
                <w:rFonts w:ascii="Arial" w:hAnsi="Arial"/>
                <w:b w:val="0"/>
                <w:sz w:val="14"/>
              </w:rPr>
              <w:t>Forms &amp; Contact</w:t>
            </w:r>
          </w:p>
        </w:tc>
        <w:tc>
          <w:tcPr>
            <w:tcW w:w="2424" w:type="dxa"/>
            <w:vAlign w:val="top"/>
          </w:tcPr>
          <w:p w14:paraId="6952F3C4">
            <w:pPr>
              <w:spacing w:after="0" w:line="240" w:lineRule="auto"/>
            </w:pPr>
            <w:r>
              <w:rPr>
                <w:rFonts w:ascii="Arial" w:hAnsi="Arial"/>
                <w:b w:val="0"/>
                <w:sz w:val="14"/>
              </w:rPr>
              <w:t>Dynamic forms, public submissions, file attachments, contact submissions, CMS review/export.</w:t>
            </w:r>
          </w:p>
        </w:tc>
        <w:tc>
          <w:tcPr>
            <w:tcW w:w="2424" w:type="dxa"/>
            <w:vAlign w:val="top"/>
          </w:tcPr>
          <w:p w14:paraId="2955D926">
            <w:pPr>
              <w:spacing w:after="0" w:line="240" w:lineRule="auto"/>
            </w:pPr>
            <w:r>
              <w:rPr>
                <w:rFonts w:ascii="Arial" w:hAnsi="Arial"/>
                <w:b w:val="0"/>
                <w:sz w:val="14"/>
              </w:rPr>
              <w:t>formModule.routes.ts, formModuleCms.routes.ts, contact.routes.ts, cms/contactus.routes.ts</w:t>
            </w:r>
          </w:p>
        </w:tc>
        <w:tc>
          <w:tcPr>
            <w:tcW w:w="2424" w:type="dxa"/>
            <w:vAlign w:val="top"/>
          </w:tcPr>
          <w:p w14:paraId="10B3D7F1">
            <w:pPr>
              <w:spacing w:after="0" w:line="240" w:lineRule="auto"/>
            </w:pPr>
            <w:r>
              <w:rPr>
                <w:rFonts w:ascii="Arial" w:hAnsi="Arial"/>
                <w:b w:val="0"/>
                <w:sz w:val="14"/>
              </w:rPr>
              <w:t>FormModule and related form tables, ContactSubmission, ContactUs</w:t>
            </w:r>
          </w:p>
        </w:tc>
        <w:tc>
          <w:tcPr>
            <w:tcW w:w="2424" w:type="dxa"/>
            <w:vAlign w:val="top"/>
          </w:tcPr>
          <w:p w14:paraId="225CA4A5">
            <w:pPr>
              <w:spacing w:after="0" w:line="240" w:lineRule="auto"/>
            </w:pPr>
            <w:r>
              <w:rPr>
                <w:rFonts w:ascii="Arial" w:hAnsi="Arial"/>
                <w:b w:val="0"/>
                <w:sz w:val="14"/>
              </w:rPr>
              <w:t>Public submit -&gt; validation/service -&gt; DB/files/dispatch logs -&gt; CMS review/export</w:t>
            </w:r>
          </w:p>
        </w:tc>
        <w:tc>
          <w:tcPr>
            <w:tcW w:w="2424" w:type="dxa"/>
            <w:vAlign w:val="top"/>
          </w:tcPr>
          <w:p w14:paraId="1ACAC888">
            <w:pPr>
              <w:spacing w:after="0" w:line="240" w:lineRule="auto"/>
            </w:pPr>
            <w:r>
              <w:rPr>
                <w:rFonts w:ascii="Arial" w:hAnsi="Arial"/>
                <w:b w:val="0"/>
                <w:sz w:val="14"/>
              </w:rPr>
              <w:t>Zod validation; upload middleware; CMS auth. Route order issue found for contact export.</w:t>
            </w:r>
          </w:p>
        </w:tc>
      </w:tr>
      <w:tr w14:paraId="3D1F0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3E852AD9">
            <w:pPr>
              <w:spacing w:after="0" w:line="240" w:lineRule="auto"/>
            </w:pPr>
            <w:r>
              <w:rPr>
                <w:rFonts w:ascii="Arial" w:hAnsi="Arial"/>
                <w:b w:val="0"/>
                <w:sz w:val="14"/>
              </w:rPr>
              <w:t>File Management &amp; Upload</w:t>
            </w:r>
          </w:p>
        </w:tc>
        <w:tc>
          <w:tcPr>
            <w:tcW w:w="2424" w:type="dxa"/>
            <w:vAlign w:val="top"/>
          </w:tcPr>
          <w:p w14:paraId="206A26BC">
            <w:pPr>
              <w:spacing w:after="0" w:line="240" w:lineRule="auto"/>
            </w:pPr>
            <w:r>
              <w:rPr>
                <w:rFonts w:ascii="Arial" w:hAnsi="Arial"/>
                <w:b w:val="0"/>
                <w:sz w:val="14"/>
              </w:rPr>
              <w:t>Unified upload, file manager, storage listing/delete, presigned URLs.</w:t>
            </w:r>
          </w:p>
        </w:tc>
        <w:tc>
          <w:tcPr>
            <w:tcW w:w="2424" w:type="dxa"/>
            <w:vAlign w:val="top"/>
          </w:tcPr>
          <w:p w14:paraId="64BC9B09">
            <w:pPr>
              <w:spacing w:after="0" w:line="240" w:lineRule="auto"/>
            </w:pPr>
            <w:r>
              <w:rPr>
                <w:rFonts w:ascii="Arial" w:hAnsi="Arial"/>
                <w:b w:val="0"/>
                <w:sz w:val="14"/>
              </w:rPr>
              <w:t>upload.routes.ts, file.routes.ts, filemanager.routes.ts, filemanagerV2.routes.ts, storage/s3/azure services</w:t>
            </w:r>
          </w:p>
        </w:tc>
        <w:tc>
          <w:tcPr>
            <w:tcW w:w="2424" w:type="dxa"/>
            <w:vAlign w:val="top"/>
          </w:tcPr>
          <w:p w14:paraId="3A76BCD8">
            <w:pPr>
              <w:spacing w:after="0" w:line="240" w:lineRule="auto"/>
            </w:pPr>
            <w:r>
              <w:rPr>
                <w:rFonts w:ascii="Arial" w:hAnsi="Arial"/>
                <w:b w:val="0"/>
                <w:sz w:val="14"/>
              </w:rPr>
              <w:t>File, Folder</w:t>
            </w:r>
          </w:p>
        </w:tc>
        <w:tc>
          <w:tcPr>
            <w:tcW w:w="2424" w:type="dxa"/>
            <w:vAlign w:val="top"/>
          </w:tcPr>
          <w:p w14:paraId="72EF0A34">
            <w:pPr>
              <w:spacing w:after="0" w:line="240" w:lineRule="auto"/>
            </w:pPr>
            <w:r>
              <w:rPr>
                <w:rFonts w:ascii="Arial" w:hAnsi="Arial"/>
                <w:b w:val="0"/>
                <w:sz w:val="14"/>
              </w:rPr>
              <w:t>Admin upload -&gt; multer validation/scanning -&gt; storage provider/service -&gt; DB metadata</w:t>
            </w:r>
          </w:p>
        </w:tc>
        <w:tc>
          <w:tcPr>
            <w:tcW w:w="2424" w:type="dxa"/>
            <w:vAlign w:val="top"/>
          </w:tcPr>
          <w:p w14:paraId="6AE41274">
            <w:pPr>
              <w:spacing w:after="0" w:line="240" w:lineRule="auto"/>
            </w:pPr>
            <w:r>
              <w:rPr>
                <w:rFonts w:ascii="Arial" w:hAnsi="Arial"/>
                <w:b w:val="0"/>
                <w:sz w:val="14"/>
              </w:rPr>
              <w:t>MIME/extension/size validation, optional ClamAV scanner, RBAC; storage abstraction S3 provider incomplete.</w:t>
            </w:r>
          </w:p>
        </w:tc>
      </w:tr>
      <w:tr w14:paraId="03ED2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5943800C">
            <w:pPr>
              <w:spacing w:after="0" w:line="240" w:lineRule="auto"/>
            </w:pPr>
            <w:r>
              <w:rPr>
                <w:rFonts w:ascii="Arial" w:hAnsi="Arial"/>
                <w:b w:val="0"/>
                <w:sz w:val="14"/>
              </w:rPr>
              <w:t>Dashboard, Analytics &amp; Logs</w:t>
            </w:r>
          </w:p>
        </w:tc>
        <w:tc>
          <w:tcPr>
            <w:tcW w:w="2424" w:type="dxa"/>
            <w:vAlign w:val="top"/>
          </w:tcPr>
          <w:p w14:paraId="57E1734B">
            <w:pPr>
              <w:spacing w:after="0" w:line="240" w:lineRule="auto"/>
            </w:pPr>
            <w:r>
              <w:rPr>
                <w:rFonts w:ascii="Arial" w:hAnsi="Arial"/>
                <w:b w:val="0"/>
                <w:sz w:val="14"/>
              </w:rPr>
              <w:t>Visitor tracking, dashboard statistics, GA4 analytics, activity audit logs.</w:t>
            </w:r>
          </w:p>
        </w:tc>
        <w:tc>
          <w:tcPr>
            <w:tcW w:w="2424" w:type="dxa"/>
            <w:vAlign w:val="top"/>
          </w:tcPr>
          <w:p w14:paraId="1EB82705">
            <w:pPr>
              <w:spacing w:after="0" w:line="240" w:lineRule="auto"/>
            </w:pPr>
            <w:r>
              <w:rPr>
                <w:rFonts w:ascii="Arial" w:hAnsi="Arial"/>
                <w:b w:val="0"/>
                <w:sz w:val="14"/>
              </w:rPr>
              <w:t>dashboard.routes.ts, analytics.routes.ts, logActivity.routes.ts, activityLogger middleware/service</w:t>
            </w:r>
          </w:p>
        </w:tc>
        <w:tc>
          <w:tcPr>
            <w:tcW w:w="2424" w:type="dxa"/>
            <w:vAlign w:val="top"/>
          </w:tcPr>
          <w:p w14:paraId="54894064">
            <w:pPr>
              <w:spacing w:after="0" w:line="240" w:lineRule="auto"/>
            </w:pPr>
            <w:r>
              <w:rPr>
                <w:rFonts w:ascii="Arial" w:hAnsi="Arial"/>
                <w:b w:val="0"/>
                <w:sz w:val="14"/>
              </w:rPr>
              <w:t>VisitorLog, LogActivity, news_views</w:t>
            </w:r>
          </w:p>
        </w:tc>
        <w:tc>
          <w:tcPr>
            <w:tcW w:w="2424" w:type="dxa"/>
            <w:vAlign w:val="top"/>
          </w:tcPr>
          <w:p w14:paraId="61A5C418">
            <w:pPr>
              <w:spacing w:after="0" w:line="240" w:lineRule="auto"/>
            </w:pPr>
            <w:r>
              <w:rPr>
                <w:rFonts w:ascii="Arial" w:hAnsi="Arial"/>
                <w:b w:val="0"/>
                <w:sz w:val="14"/>
              </w:rPr>
              <w:t>Requests mutate -&gt; auto activity log; public visitor tracking -&gt; dashboard; GA4 service queries external API</w:t>
            </w:r>
          </w:p>
        </w:tc>
        <w:tc>
          <w:tcPr>
            <w:tcW w:w="2424" w:type="dxa"/>
            <w:vAlign w:val="top"/>
          </w:tcPr>
          <w:p w14:paraId="71FC793A">
            <w:pPr>
              <w:spacing w:after="0" w:line="240" w:lineRule="auto"/>
            </w:pPr>
            <w:r>
              <w:rPr>
                <w:rFonts w:ascii="Arial" w:hAnsi="Arial"/>
                <w:b w:val="0"/>
                <w:sz w:val="14"/>
              </w:rPr>
              <w:t>Protected CMS analytics/log routes; public visitor endpoint should remain rate limited.</w:t>
            </w:r>
          </w:p>
        </w:tc>
      </w:tr>
      <w:tr w14:paraId="4AA53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3F9C80DB">
            <w:pPr>
              <w:spacing w:after="0" w:line="240" w:lineRule="auto"/>
            </w:pPr>
            <w:r>
              <w:rPr>
                <w:rFonts w:ascii="Arial" w:hAnsi="Arial"/>
                <w:b w:val="0"/>
                <w:sz w:val="14"/>
              </w:rPr>
              <w:t>URL Redirect</w:t>
            </w:r>
          </w:p>
        </w:tc>
        <w:tc>
          <w:tcPr>
            <w:tcW w:w="2424" w:type="dxa"/>
            <w:vAlign w:val="top"/>
          </w:tcPr>
          <w:p w14:paraId="03B27A95">
            <w:pPr>
              <w:spacing w:after="0" w:line="240" w:lineRule="auto"/>
            </w:pPr>
            <w:r>
              <w:rPr>
                <w:rFonts w:ascii="Arial" w:hAnsi="Arial"/>
                <w:b w:val="0"/>
                <w:sz w:val="14"/>
              </w:rPr>
              <w:t>Public redirect handling and CMS redirect rule management.</w:t>
            </w:r>
          </w:p>
        </w:tc>
        <w:tc>
          <w:tcPr>
            <w:tcW w:w="2424" w:type="dxa"/>
            <w:vAlign w:val="top"/>
          </w:tcPr>
          <w:p w14:paraId="47D7A0F0">
            <w:pPr>
              <w:spacing w:after="0" w:line="240" w:lineRule="auto"/>
            </w:pPr>
            <w:r>
              <w:rPr>
                <w:rFonts w:ascii="Arial" w:hAnsi="Arial"/>
                <w:b w:val="0"/>
                <w:sz w:val="14"/>
              </w:rPr>
              <w:t>urlRedirect.routes.ts</w:t>
            </w:r>
          </w:p>
        </w:tc>
        <w:tc>
          <w:tcPr>
            <w:tcW w:w="2424" w:type="dxa"/>
            <w:vAlign w:val="top"/>
          </w:tcPr>
          <w:p w14:paraId="584854AB">
            <w:pPr>
              <w:spacing w:after="0" w:line="240" w:lineRule="auto"/>
            </w:pPr>
            <w:r>
              <w:rPr>
                <w:rFonts w:ascii="Arial" w:hAnsi="Arial"/>
                <w:b w:val="0"/>
                <w:sz w:val="14"/>
              </w:rPr>
              <w:t>UrlRedirect</w:t>
            </w:r>
          </w:p>
        </w:tc>
        <w:tc>
          <w:tcPr>
            <w:tcW w:w="2424" w:type="dxa"/>
            <w:vAlign w:val="top"/>
          </w:tcPr>
          <w:p w14:paraId="58364AAD">
            <w:pPr>
              <w:spacing w:after="0" w:line="240" w:lineRule="auto"/>
            </w:pPr>
            <w:r>
              <w:rPr>
                <w:rFonts w:ascii="Arial" w:hAnsi="Arial"/>
                <w:b w:val="0"/>
                <w:sz w:val="14"/>
              </w:rPr>
              <w:t>Public /redirect/* -&gt; controller evaluates rule; CMS manages rules</w:t>
            </w:r>
          </w:p>
        </w:tc>
        <w:tc>
          <w:tcPr>
            <w:tcW w:w="2424" w:type="dxa"/>
            <w:vAlign w:val="top"/>
          </w:tcPr>
          <w:p w14:paraId="00CB49B6">
            <w:pPr>
              <w:spacing w:after="0" w:line="240" w:lineRule="auto"/>
            </w:pPr>
            <w:r>
              <w:rPr>
                <w:rFonts w:ascii="Arial" w:hAnsi="Arial"/>
                <w:b w:val="0"/>
                <w:sz w:val="14"/>
              </w:rPr>
              <w:t>Protected CMS routes with url_redirection permissions.</w:t>
            </w:r>
          </w:p>
        </w:tc>
      </w:tr>
      <w:tr w14:paraId="3B126C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19AB1FAD">
            <w:pPr>
              <w:spacing w:after="0" w:line="240" w:lineRule="auto"/>
            </w:pPr>
            <w:r>
              <w:rPr>
                <w:rFonts w:ascii="Arial" w:hAnsi="Arial"/>
                <w:b w:val="0"/>
                <w:sz w:val="14"/>
              </w:rPr>
              <w:t>Public Web</w:t>
            </w:r>
          </w:p>
        </w:tc>
        <w:tc>
          <w:tcPr>
            <w:tcW w:w="2424" w:type="dxa"/>
            <w:vAlign w:val="top"/>
          </w:tcPr>
          <w:p w14:paraId="40448FE9">
            <w:pPr>
              <w:spacing w:after="0" w:line="240" w:lineRule="auto"/>
            </w:pPr>
            <w:r>
              <w:rPr>
                <w:rFonts w:ascii="Arial" w:hAnsi="Arial"/>
                <w:b w:val="0"/>
                <w:sz w:val="14"/>
              </w:rPr>
              <w:t>Corporate website rendering and public API proxy routes.</w:t>
            </w:r>
          </w:p>
        </w:tc>
        <w:tc>
          <w:tcPr>
            <w:tcW w:w="2424" w:type="dxa"/>
            <w:vAlign w:val="top"/>
          </w:tcPr>
          <w:p w14:paraId="5A5E2189">
            <w:pPr>
              <w:spacing w:after="0" w:line="240" w:lineRule="auto"/>
            </w:pPr>
            <w:r>
              <w:rPr>
                <w:rFonts w:ascii="Arial" w:hAnsi="Arial"/>
                <w:b w:val="0"/>
                <w:sz w:val="14"/>
              </w:rPr>
              <w:t>web/app, web/lib/cmsApi.ts, formsApi.js, eventsApi.js</w:t>
            </w:r>
          </w:p>
        </w:tc>
        <w:tc>
          <w:tcPr>
            <w:tcW w:w="2424" w:type="dxa"/>
            <w:vAlign w:val="top"/>
          </w:tcPr>
          <w:p w14:paraId="23DE8BE2">
            <w:pPr>
              <w:spacing w:after="0" w:line="240" w:lineRule="auto"/>
            </w:pPr>
            <w:r>
              <w:rPr>
                <w:rFonts w:ascii="Arial" w:hAnsi="Arial"/>
                <w:b w:val="0"/>
                <w:sz w:val="14"/>
              </w:rPr>
              <w:t>Reads backend models via API</w:t>
            </w:r>
          </w:p>
        </w:tc>
        <w:tc>
          <w:tcPr>
            <w:tcW w:w="2424" w:type="dxa"/>
            <w:vAlign w:val="top"/>
          </w:tcPr>
          <w:p w14:paraId="7A00F324">
            <w:pPr>
              <w:spacing w:after="0" w:line="240" w:lineRule="auto"/>
            </w:pPr>
            <w:r>
              <w:rPr>
                <w:rFonts w:ascii="Arial" w:hAnsi="Arial"/>
                <w:b w:val="0"/>
                <w:sz w:val="14"/>
              </w:rPr>
              <w:t>Browser/server components -&gt; backend API -&gt; rendered pages</w:t>
            </w:r>
          </w:p>
        </w:tc>
        <w:tc>
          <w:tcPr>
            <w:tcW w:w="2424" w:type="dxa"/>
            <w:vAlign w:val="top"/>
          </w:tcPr>
          <w:p w14:paraId="49C8E50B">
            <w:pPr>
              <w:spacing w:after="0" w:line="240" w:lineRule="auto"/>
            </w:pPr>
            <w:r>
              <w:rPr>
                <w:rFonts w:ascii="Arial" w:hAnsi="Arial"/>
                <w:b w:val="0"/>
                <w:sz w:val="14"/>
              </w:rPr>
              <w:t>Next security headers; no server-side auth for public pages.</w:t>
            </w:r>
          </w:p>
        </w:tc>
      </w:tr>
      <w:tr w14:paraId="7366B0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532AEAEA">
            <w:pPr>
              <w:spacing w:after="0" w:line="240" w:lineRule="auto"/>
            </w:pPr>
            <w:r>
              <w:rPr>
                <w:rFonts w:ascii="Arial" w:hAnsi="Arial"/>
                <w:b w:val="0"/>
                <w:sz w:val="14"/>
              </w:rPr>
              <w:t>Standalone File Manager Service</w:t>
            </w:r>
          </w:p>
        </w:tc>
        <w:tc>
          <w:tcPr>
            <w:tcW w:w="2424" w:type="dxa"/>
            <w:vAlign w:val="top"/>
          </w:tcPr>
          <w:p w14:paraId="2B1A8F60">
            <w:pPr>
              <w:spacing w:after="0" w:line="240" w:lineRule="auto"/>
            </w:pPr>
            <w:r>
              <w:rPr>
                <w:rFonts w:ascii="Arial" w:hAnsi="Arial"/>
                <w:b w:val="0"/>
                <w:sz w:val="14"/>
              </w:rPr>
              <w:t>Separate API for S3 upload/list/delete/signed URLs.</w:t>
            </w:r>
          </w:p>
        </w:tc>
        <w:tc>
          <w:tcPr>
            <w:tcW w:w="2424" w:type="dxa"/>
            <w:vAlign w:val="top"/>
          </w:tcPr>
          <w:p w14:paraId="29185B27">
            <w:pPr>
              <w:spacing w:after="0" w:line="240" w:lineRule="auto"/>
            </w:pPr>
            <w:r>
              <w:rPr>
                <w:rFonts w:ascii="Arial" w:hAnsi="Arial"/>
                <w:b w:val="0"/>
                <w:sz w:val="14"/>
              </w:rPr>
              <w:t>filemanager/src/app.ts, filemanager/src/routes/file.routes.ts</w:t>
            </w:r>
          </w:p>
        </w:tc>
        <w:tc>
          <w:tcPr>
            <w:tcW w:w="2424" w:type="dxa"/>
            <w:vAlign w:val="top"/>
          </w:tcPr>
          <w:p w14:paraId="76E5D4CE">
            <w:pPr>
              <w:spacing w:after="0" w:line="240" w:lineRule="auto"/>
            </w:pPr>
            <w:r>
              <w:rPr>
                <w:rFonts w:ascii="Arial" w:hAnsi="Arial"/>
                <w:b w:val="0"/>
                <w:sz w:val="14"/>
              </w:rPr>
              <w:t>S3 objects, no shared DB model found</w:t>
            </w:r>
          </w:p>
        </w:tc>
        <w:tc>
          <w:tcPr>
            <w:tcW w:w="2424" w:type="dxa"/>
            <w:vAlign w:val="top"/>
          </w:tcPr>
          <w:p w14:paraId="66674462">
            <w:pPr>
              <w:spacing w:after="0" w:line="240" w:lineRule="auto"/>
            </w:pPr>
            <w:r>
              <w:rPr>
                <w:rFonts w:ascii="Arial" w:hAnsi="Arial"/>
                <w:b w:val="0"/>
                <w:sz w:val="14"/>
              </w:rPr>
              <w:t>Client -&gt; /api -&gt; optional x-api-key -&gt; S3 service</w:t>
            </w:r>
          </w:p>
        </w:tc>
        <w:tc>
          <w:tcPr>
            <w:tcW w:w="2424" w:type="dxa"/>
            <w:vAlign w:val="top"/>
          </w:tcPr>
          <w:p w14:paraId="184C8B69">
            <w:pPr>
              <w:spacing w:after="0" w:line="240" w:lineRule="auto"/>
            </w:pPr>
            <w:r>
              <w:rPr>
                <w:rFonts w:ascii="Arial" w:hAnsi="Arial"/>
                <w:b w:val="0"/>
                <w:sz w:val="14"/>
              </w:rPr>
              <w:t>API key disabled if API_KEY unset; must be configured in production.</w:t>
            </w:r>
          </w:p>
        </w:tc>
      </w:tr>
    </w:tbl>
    <w:p w14:paraId="333BF643"/>
    <w:p w14:paraId="3DC39175">
      <w:pPr>
        <w:pStyle w:val="3"/>
      </w:pPr>
      <w:r>
        <w:t>7. Database Design</w:t>
      </w:r>
    </w:p>
    <w:p w14:paraId="6E9133FB">
      <w:r>
        <w:t>Database implementation uses Prisma ORM with PostgreSQL datasource. The following model/table inventory is generated from `backend/prisma/schema.prisma`.</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4"/>
        <w:gridCol w:w="2424"/>
        <w:gridCol w:w="2424"/>
        <w:gridCol w:w="2424"/>
        <w:gridCol w:w="2424"/>
        <w:gridCol w:w="2424"/>
      </w:tblGrid>
      <w:tr w14:paraId="3D754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1D3DE0CE">
            <w:pPr>
              <w:spacing w:after="0" w:line="240" w:lineRule="auto"/>
            </w:pPr>
            <w:r>
              <w:rPr>
                <w:rFonts w:ascii="Arial" w:hAnsi="Arial"/>
                <w:b/>
                <w:sz w:val="14"/>
              </w:rPr>
              <w:t>Prisma Model</w:t>
            </w:r>
          </w:p>
        </w:tc>
        <w:tc>
          <w:tcPr>
            <w:tcW w:w="2424" w:type="dxa"/>
            <w:vAlign w:val="top"/>
          </w:tcPr>
          <w:p w14:paraId="137A1989">
            <w:pPr>
              <w:spacing w:after="0" w:line="240" w:lineRule="auto"/>
            </w:pPr>
            <w:r>
              <w:rPr>
                <w:rFonts w:ascii="Arial" w:hAnsi="Arial"/>
                <w:b/>
                <w:sz w:val="14"/>
              </w:rPr>
              <w:t>Table</w:t>
            </w:r>
          </w:p>
        </w:tc>
        <w:tc>
          <w:tcPr>
            <w:tcW w:w="2424" w:type="dxa"/>
            <w:vAlign w:val="top"/>
          </w:tcPr>
          <w:p w14:paraId="187392F2">
            <w:pPr>
              <w:spacing w:after="0" w:line="240" w:lineRule="auto"/>
            </w:pPr>
            <w:r>
              <w:rPr>
                <w:rFonts w:ascii="Arial" w:hAnsi="Arial"/>
                <w:b/>
                <w:sz w:val="14"/>
              </w:rPr>
              <w:t>Function</w:t>
            </w:r>
          </w:p>
        </w:tc>
        <w:tc>
          <w:tcPr>
            <w:tcW w:w="2424" w:type="dxa"/>
            <w:vAlign w:val="top"/>
          </w:tcPr>
          <w:p w14:paraId="7CE703CE">
            <w:pPr>
              <w:spacing w:after="0" w:line="240" w:lineRule="auto"/>
            </w:pPr>
            <w:r>
              <w:rPr>
                <w:rFonts w:ascii="Arial" w:hAnsi="Arial"/>
                <w:b/>
                <w:sz w:val="14"/>
              </w:rPr>
              <w:t>Primary Key</w:t>
            </w:r>
          </w:p>
        </w:tc>
        <w:tc>
          <w:tcPr>
            <w:tcW w:w="2424" w:type="dxa"/>
            <w:vAlign w:val="top"/>
          </w:tcPr>
          <w:p w14:paraId="3D638E55">
            <w:pPr>
              <w:spacing w:after="0" w:line="240" w:lineRule="auto"/>
            </w:pPr>
            <w:r>
              <w:rPr>
                <w:rFonts w:ascii="Arial" w:hAnsi="Arial"/>
                <w:b/>
                <w:sz w:val="14"/>
              </w:rPr>
              <w:t>Foreign Key / Relationship</w:t>
            </w:r>
          </w:p>
        </w:tc>
        <w:tc>
          <w:tcPr>
            <w:tcW w:w="2424" w:type="dxa"/>
            <w:vAlign w:val="top"/>
          </w:tcPr>
          <w:p w14:paraId="5038EC89">
            <w:pPr>
              <w:spacing w:after="0" w:line="240" w:lineRule="auto"/>
            </w:pPr>
            <w:r>
              <w:rPr>
                <w:rFonts w:ascii="Arial" w:hAnsi="Arial"/>
                <w:b/>
                <w:sz w:val="14"/>
              </w:rPr>
              <w:t>Field Count</w:t>
            </w:r>
          </w:p>
        </w:tc>
      </w:tr>
      <w:tr w14:paraId="2CFA7D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19373723">
            <w:pPr>
              <w:spacing w:after="0" w:line="240" w:lineRule="auto"/>
            </w:pPr>
            <w:r>
              <w:rPr>
                <w:rFonts w:ascii="Arial" w:hAnsi="Arial"/>
                <w:b w:val="0"/>
                <w:sz w:val="14"/>
              </w:rPr>
              <w:t>User</w:t>
            </w:r>
          </w:p>
        </w:tc>
        <w:tc>
          <w:tcPr>
            <w:tcW w:w="2424" w:type="dxa"/>
            <w:vAlign w:val="top"/>
          </w:tcPr>
          <w:p w14:paraId="2C976D66">
            <w:pPr>
              <w:spacing w:after="0" w:line="240" w:lineRule="auto"/>
            </w:pPr>
            <w:r>
              <w:rPr>
                <w:rFonts w:ascii="Arial" w:hAnsi="Arial"/>
                <w:b w:val="0"/>
                <w:sz w:val="14"/>
              </w:rPr>
              <w:t>users</w:t>
            </w:r>
          </w:p>
        </w:tc>
        <w:tc>
          <w:tcPr>
            <w:tcW w:w="2424" w:type="dxa"/>
            <w:vAlign w:val="top"/>
          </w:tcPr>
          <w:p w14:paraId="5D986491">
            <w:pPr>
              <w:spacing w:after="0" w:line="240" w:lineRule="auto"/>
            </w:pPr>
            <w:r>
              <w:rPr>
                <w:rFonts w:ascii="Arial" w:hAnsi="Arial"/>
                <w:b w:val="0"/>
                <w:sz w:val="14"/>
              </w:rPr>
              <w:t>Stores CMS/admin user identity, status, MFA, lockout, and profile attributes.</w:t>
            </w:r>
          </w:p>
        </w:tc>
        <w:tc>
          <w:tcPr>
            <w:tcW w:w="2424" w:type="dxa"/>
            <w:vAlign w:val="top"/>
          </w:tcPr>
          <w:p w14:paraId="326EA7E4">
            <w:pPr>
              <w:spacing w:after="0" w:line="240" w:lineRule="auto"/>
            </w:pPr>
            <w:r>
              <w:rPr>
                <w:rFonts w:ascii="Arial" w:hAnsi="Arial"/>
                <w:b w:val="0"/>
                <w:sz w:val="14"/>
              </w:rPr>
              <w:t>id</w:t>
            </w:r>
          </w:p>
        </w:tc>
        <w:tc>
          <w:tcPr>
            <w:tcW w:w="2424" w:type="dxa"/>
            <w:vAlign w:val="top"/>
          </w:tcPr>
          <w:p w14:paraId="0D00331B">
            <w:pPr>
              <w:spacing w:after="0" w:line="240" w:lineRule="auto"/>
            </w:pPr>
            <w:r>
              <w:rPr>
                <w:rFonts w:ascii="Arial" w:hAnsi="Arial"/>
                <w:b w:val="0"/>
                <w:sz w:val="14"/>
              </w:rPr>
              <w:t>Not Found in Current Codebase</w:t>
            </w:r>
          </w:p>
        </w:tc>
        <w:tc>
          <w:tcPr>
            <w:tcW w:w="2424" w:type="dxa"/>
            <w:vAlign w:val="top"/>
          </w:tcPr>
          <w:p w14:paraId="0C3AE9DD">
            <w:pPr>
              <w:spacing w:after="0" w:line="240" w:lineRule="auto"/>
            </w:pPr>
            <w:r>
              <w:rPr>
                <w:rFonts w:ascii="Arial" w:hAnsi="Arial"/>
                <w:b w:val="0"/>
                <w:sz w:val="14"/>
              </w:rPr>
              <w:t>32</w:t>
            </w:r>
          </w:p>
        </w:tc>
      </w:tr>
      <w:tr w14:paraId="6AC201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7EF1FA4B">
            <w:pPr>
              <w:spacing w:after="0" w:line="240" w:lineRule="auto"/>
            </w:pPr>
            <w:r>
              <w:rPr>
                <w:rFonts w:ascii="Arial" w:hAnsi="Arial"/>
                <w:b w:val="0"/>
                <w:sz w:val="14"/>
              </w:rPr>
              <w:t>RefreshToken</w:t>
            </w:r>
          </w:p>
        </w:tc>
        <w:tc>
          <w:tcPr>
            <w:tcW w:w="2424" w:type="dxa"/>
            <w:vAlign w:val="top"/>
          </w:tcPr>
          <w:p w14:paraId="6E62FED2">
            <w:pPr>
              <w:spacing w:after="0" w:line="240" w:lineRule="auto"/>
            </w:pPr>
            <w:r>
              <w:rPr>
                <w:rFonts w:ascii="Arial" w:hAnsi="Arial"/>
                <w:b w:val="0"/>
                <w:sz w:val="14"/>
              </w:rPr>
              <w:t>refresh_tokens</w:t>
            </w:r>
          </w:p>
        </w:tc>
        <w:tc>
          <w:tcPr>
            <w:tcW w:w="2424" w:type="dxa"/>
            <w:vAlign w:val="top"/>
          </w:tcPr>
          <w:p w14:paraId="1D2161D4">
            <w:pPr>
              <w:spacing w:after="0" w:line="240" w:lineRule="auto"/>
            </w:pPr>
            <w:r>
              <w:rPr>
                <w:rFonts w:ascii="Arial" w:hAnsi="Arial"/>
                <w:b w:val="0"/>
                <w:sz w:val="14"/>
              </w:rPr>
              <w:t>Stores hashed refresh token/session metadata for JWT rotation and logout.</w:t>
            </w:r>
          </w:p>
        </w:tc>
        <w:tc>
          <w:tcPr>
            <w:tcW w:w="2424" w:type="dxa"/>
            <w:vAlign w:val="top"/>
          </w:tcPr>
          <w:p w14:paraId="0581A0DE">
            <w:pPr>
              <w:spacing w:after="0" w:line="240" w:lineRule="auto"/>
            </w:pPr>
            <w:r>
              <w:rPr>
                <w:rFonts w:ascii="Arial" w:hAnsi="Arial"/>
                <w:b w:val="0"/>
                <w:sz w:val="14"/>
              </w:rPr>
              <w:t>id</w:t>
            </w:r>
          </w:p>
        </w:tc>
        <w:tc>
          <w:tcPr>
            <w:tcW w:w="2424" w:type="dxa"/>
            <w:vAlign w:val="top"/>
          </w:tcPr>
          <w:p w14:paraId="1AED52B3">
            <w:pPr>
              <w:spacing w:after="0" w:line="240" w:lineRule="auto"/>
            </w:pPr>
            <w:r>
              <w:rPr>
                <w:rFonts w:ascii="Arial" w:hAnsi="Arial"/>
                <w:b w:val="0"/>
                <w:sz w:val="14"/>
              </w:rPr>
              <w:t>userId -&gt; User.id</w:t>
            </w:r>
          </w:p>
        </w:tc>
        <w:tc>
          <w:tcPr>
            <w:tcW w:w="2424" w:type="dxa"/>
            <w:vAlign w:val="top"/>
          </w:tcPr>
          <w:p w14:paraId="45106A4F">
            <w:pPr>
              <w:spacing w:after="0" w:line="240" w:lineRule="auto"/>
            </w:pPr>
            <w:r>
              <w:rPr>
                <w:rFonts w:ascii="Arial" w:hAnsi="Arial"/>
                <w:b w:val="0"/>
                <w:sz w:val="14"/>
              </w:rPr>
              <w:t>7</w:t>
            </w:r>
          </w:p>
        </w:tc>
      </w:tr>
      <w:tr w14:paraId="1E4AC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39CC59AB">
            <w:pPr>
              <w:spacing w:after="0" w:line="240" w:lineRule="auto"/>
            </w:pPr>
            <w:r>
              <w:rPr>
                <w:rFonts w:ascii="Arial" w:hAnsi="Arial"/>
                <w:b w:val="0"/>
                <w:sz w:val="14"/>
              </w:rPr>
              <w:t>PasswordResetToken</w:t>
            </w:r>
          </w:p>
        </w:tc>
        <w:tc>
          <w:tcPr>
            <w:tcW w:w="2424" w:type="dxa"/>
            <w:vAlign w:val="top"/>
          </w:tcPr>
          <w:p w14:paraId="4CECFBAF">
            <w:pPr>
              <w:spacing w:after="0" w:line="240" w:lineRule="auto"/>
            </w:pPr>
            <w:r>
              <w:rPr>
                <w:rFonts w:ascii="Arial" w:hAnsi="Arial"/>
                <w:b w:val="0"/>
                <w:sz w:val="14"/>
              </w:rPr>
              <w:t>password_reset_tokens</w:t>
            </w:r>
          </w:p>
        </w:tc>
        <w:tc>
          <w:tcPr>
            <w:tcW w:w="2424" w:type="dxa"/>
            <w:vAlign w:val="top"/>
          </w:tcPr>
          <w:p w14:paraId="26220613">
            <w:pPr>
              <w:spacing w:after="0" w:line="240" w:lineRule="auto"/>
            </w:pPr>
            <w:r>
              <w:rPr>
                <w:rFonts w:ascii="Arial" w:hAnsi="Arial"/>
                <w:b w:val="0"/>
                <w:sz w:val="14"/>
              </w:rPr>
              <w:t>Stores password reset token hashes and expiry metadata.</w:t>
            </w:r>
          </w:p>
        </w:tc>
        <w:tc>
          <w:tcPr>
            <w:tcW w:w="2424" w:type="dxa"/>
            <w:vAlign w:val="top"/>
          </w:tcPr>
          <w:p w14:paraId="606491FD">
            <w:pPr>
              <w:spacing w:after="0" w:line="240" w:lineRule="auto"/>
            </w:pPr>
            <w:r>
              <w:rPr>
                <w:rFonts w:ascii="Arial" w:hAnsi="Arial"/>
                <w:b w:val="0"/>
                <w:sz w:val="14"/>
              </w:rPr>
              <w:t>id</w:t>
            </w:r>
          </w:p>
        </w:tc>
        <w:tc>
          <w:tcPr>
            <w:tcW w:w="2424" w:type="dxa"/>
            <w:vAlign w:val="top"/>
          </w:tcPr>
          <w:p w14:paraId="3EF383D0">
            <w:pPr>
              <w:spacing w:after="0" w:line="240" w:lineRule="auto"/>
            </w:pPr>
            <w:r>
              <w:rPr>
                <w:rFonts w:ascii="Arial" w:hAnsi="Arial"/>
                <w:b w:val="0"/>
                <w:sz w:val="14"/>
              </w:rPr>
              <w:t>Not Found in Current Codebase</w:t>
            </w:r>
          </w:p>
        </w:tc>
        <w:tc>
          <w:tcPr>
            <w:tcW w:w="2424" w:type="dxa"/>
            <w:vAlign w:val="top"/>
          </w:tcPr>
          <w:p w14:paraId="35C01014">
            <w:pPr>
              <w:spacing w:after="0" w:line="240" w:lineRule="auto"/>
            </w:pPr>
            <w:r>
              <w:rPr>
                <w:rFonts w:ascii="Arial" w:hAnsi="Arial"/>
                <w:b w:val="0"/>
                <w:sz w:val="14"/>
              </w:rPr>
              <w:t>6</w:t>
            </w:r>
          </w:p>
        </w:tc>
      </w:tr>
      <w:tr w14:paraId="416F5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574A28EF">
            <w:pPr>
              <w:spacing w:after="0" w:line="240" w:lineRule="auto"/>
            </w:pPr>
            <w:r>
              <w:rPr>
                <w:rFonts w:ascii="Arial" w:hAnsi="Arial"/>
                <w:b w:val="0"/>
                <w:sz w:val="14"/>
              </w:rPr>
              <w:t>PasswordHistory</w:t>
            </w:r>
          </w:p>
        </w:tc>
        <w:tc>
          <w:tcPr>
            <w:tcW w:w="2424" w:type="dxa"/>
            <w:vAlign w:val="top"/>
          </w:tcPr>
          <w:p w14:paraId="6C7A5818">
            <w:pPr>
              <w:spacing w:after="0" w:line="240" w:lineRule="auto"/>
            </w:pPr>
            <w:r>
              <w:rPr>
                <w:rFonts w:ascii="Arial" w:hAnsi="Arial"/>
                <w:b w:val="0"/>
                <w:sz w:val="14"/>
              </w:rPr>
              <w:t>password_histories</w:t>
            </w:r>
          </w:p>
        </w:tc>
        <w:tc>
          <w:tcPr>
            <w:tcW w:w="2424" w:type="dxa"/>
            <w:vAlign w:val="top"/>
          </w:tcPr>
          <w:p w14:paraId="26790C46">
            <w:pPr>
              <w:spacing w:after="0" w:line="240" w:lineRule="auto"/>
            </w:pPr>
            <w:r>
              <w:rPr>
                <w:rFonts w:ascii="Arial" w:hAnsi="Arial"/>
                <w:b w:val="0"/>
                <w:sz w:val="14"/>
              </w:rPr>
              <w:t>Stores previous password hashes to prevent reuse.</w:t>
            </w:r>
          </w:p>
        </w:tc>
        <w:tc>
          <w:tcPr>
            <w:tcW w:w="2424" w:type="dxa"/>
            <w:vAlign w:val="top"/>
          </w:tcPr>
          <w:p w14:paraId="3103C3AC">
            <w:pPr>
              <w:spacing w:after="0" w:line="240" w:lineRule="auto"/>
            </w:pPr>
            <w:r>
              <w:rPr>
                <w:rFonts w:ascii="Arial" w:hAnsi="Arial"/>
                <w:b w:val="0"/>
                <w:sz w:val="14"/>
              </w:rPr>
              <w:t>id</w:t>
            </w:r>
          </w:p>
        </w:tc>
        <w:tc>
          <w:tcPr>
            <w:tcW w:w="2424" w:type="dxa"/>
            <w:vAlign w:val="top"/>
          </w:tcPr>
          <w:p w14:paraId="3638B59A">
            <w:pPr>
              <w:spacing w:after="0" w:line="240" w:lineRule="auto"/>
            </w:pPr>
            <w:r>
              <w:rPr>
                <w:rFonts w:ascii="Arial" w:hAnsi="Arial"/>
                <w:b w:val="0"/>
                <w:sz w:val="14"/>
              </w:rPr>
              <w:t>userId -&gt; User.id</w:t>
            </w:r>
          </w:p>
        </w:tc>
        <w:tc>
          <w:tcPr>
            <w:tcW w:w="2424" w:type="dxa"/>
            <w:vAlign w:val="top"/>
          </w:tcPr>
          <w:p w14:paraId="6B967408">
            <w:pPr>
              <w:spacing w:after="0" w:line="240" w:lineRule="auto"/>
            </w:pPr>
            <w:r>
              <w:rPr>
                <w:rFonts w:ascii="Arial" w:hAnsi="Arial"/>
                <w:b w:val="0"/>
                <w:sz w:val="14"/>
              </w:rPr>
              <w:t>5</w:t>
            </w:r>
          </w:p>
        </w:tc>
      </w:tr>
      <w:tr w14:paraId="5FF519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6191B44B">
            <w:pPr>
              <w:spacing w:after="0" w:line="240" w:lineRule="auto"/>
            </w:pPr>
            <w:r>
              <w:rPr>
                <w:rFonts w:ascii="Arial" w:hAnsi="Arial"/>
                <w:b w:val="0"/>
                <w:sz w:val="14"/>
              </w:rPr>
              <w:t>Role</w:t>
            </w:r>
          </w:p>
        </w:tc>
        <w:tc>
          <w:tcPr>
            <w:tcW w:w="2424" w:type="dxa"/>
            <w:vAlign w:val="top"/>
          </w:tcPr>
          <w:p w14:paraId="7582BCE0">
            <w:pPr>
              <w:spacing w:after="0" w:line="240" w:lineRule="auto"/>
            </w:pPr>
            <w:r>
              <w:rPr>
                <w:rFonts w:ascii="Arial" w:hAnsi="Arial"/>
                <w:b w:val="0"/>
                <w:sz w:val="14"/>
              </w:rPr>
              <w:t>roles</w:t>
            </w:r>
          </w:p>
        </w:tc>
        <w:tc>
          <w:tcPr>
            <w:tcW w:w="2424" w:type="dxa"/>
            <w:vAlign w:val="top"/>
          </w:tcPr>
          <w:p w14:paraId="1CBFEFF0">
            <w:pPr>
              <w:spacing w:after="0" w:line="240" w:lineRule="auto"/>
            </w:pPr>
            <w:r>
              <w:rPr>
                <w:rFonts w:ascii="Arial" w:hAnsi="Arial"/>
                <w:b w:val="0"/>
                <w:sz w:val="14"/>
              </w:rPr>
              <w:t>Defines authorization roles.</w:t>
            </w:r>
          </w:p>
        </w:tc>
        <w:tc>
          <w:tcPr>
            <w:tcW w:w="2424" w:type="dxa"/>
            <w:vAlign w:val="top"/>
          </w:tcPr>
          <w:p w14:paraId="7325D8A5">
            <w:pPr>
              <w:spacing w:after="0" w:line="240" w:lineRule="auto"/>
            </w:pPr>
            <w:r>
              <w:rPr>
                <w:rFonts w:ascii="Arial" w:hAnsi="Arial"/>
                <w:b w:val="0"/>
                <w:sz w:val="14"/>
              </w:rPr>
              <w:t>id</w:t>
            </w:r>
          </w:p>
        </w:tc>
        <w:tc>
          <w:tcPr>
            <w:tcW w:w="2424" w:type="dxa"/>
            <w:vAlign w:val="top"/>
          </w:tcPr>
          <w:p w14:paraId="1DF7C85A">
            <w:pPr>
              <w:spacing w:after="0" w:line="240" w:lineRule="auto"/>
            </w:pPr>
            <w:r>
              <w:rPr>
                <w:rFonts w:ascii="Arial" w:hAnsi="Arial"/>
                <w:b w:val="0"/>
                <w:sz w:val="14"/>
              </w:rPr>
              <w:t>Not Found in Current Codebase</w:t>
            </w:r>
          </w:p>
        </w:tc>
        <w:tc>
          <w:tcPr>
            <w:tcW w:w="2424" w:type="dxa"/>
            <w:vAlign w:val="top"/>
          </w:tcPr>
          <w:p w14:paraId="3B1C4F05">
            <w:pPr>
              <w:spacing w:after="0" w:line="240" w:lineRule="auto"/>
            </w:pPr>
            <w:r>
              <w:rPr>
                <w:rFonts w:ascii="Arial" w:hAnsi="Arial"/>
                <w:b w:val="0"/>
                <w:sz w:val="14"/>
              </w:rPr>
              <w:t>10</w:t>
            </w:r>
          </w:p>
        </w:tc>
      </w:tr>
      <w:tr w14:paraId="6995C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432D8BCA">
            <w:pPr>
              <w:spacing w:after="0" w:line="240" w:lineRule="auto"/>
            </w:pPr>
            <w:r>
              <w:rPr>
                <w:rFonts w:ascii="Arial" w:hAnsi="Arial"/>
                <w:b w:val="0"/>
                <w:sz w:val="14"/>
              </w:rPr>
              <w:t>Permission</w:t>
            </w:r>
          </w:p>
        </w:tc>
        <w:tc>
          <w:tcPr>
            <w:tcW w:w="2424" w:type="dxa"/>
            <w:vAlign w:val="top"/>
          </w:tcPr>
          <w:p w14:paraId="6B40F3CB">
            <w:pPr>
              <w:spacing w:after="0" w:line="240" w:lineRule="auto"/>
            </w:pPr>
            <w:r>
              <w:rPr>
                <w:rFonts w:ascii="Arial" w:hAnsi="Arial"/>
                <w:b w:val="0"/>
                <w:sz w:val="14"/>
              </w:rPr>
              <w:t>permissions</w:t>
            </w:r>
          </w:p>
        </w:tc>
        <w:tc>
          <w:tcPr>
            <w:tcW w:w="2424" w:type="dxa"/>
            <w:vAlign w:val="top"/>
          </w:tcPr>
          <w:p w14:paraId="10B8AE5A">
            <w:pPr>
              <w:spacing w:after="0" w:line="240" w:lineRule="auto"/>
            </w:pPr>
            <w:r>
              <w:rPr>
                <w:rFonts w:ascii="Arial" w:hAnsi="Arial"/>
                <w:b w:val="0"/>
                <w:sz w:val="14"/>
              </w:rPr>
              <w:t>Defines granular permission codes.</w:t>
            </w:r>
          </w:p>
        </w:tc>
        <w:tc>
          <w:tcPr>
            <w:tcW w:w="2424" w:type="dxa"/>
            <w:vAlign w:val="top"/>
          </w:tcPr>
          <w:p w14:paraId="60311582">
            <w:pPr>
              <w:spacing w:after="0" w:line="240" w:lineRule="auto"/>
            </w:pPr>
            <w:r>
              <w:rPr>
                <w:rFonts w:ascii="Arial" w:hAnsi="Arial"/>
                <w:b w:val="0"/>
                <w:sz w:val="14"/>
              </w:rPr>
              <w:t>id</w:t>
            </w:r>
          </w:p>
        </w:tc>
        <w:tc>
          <w:tcPr>
            <w:tcW w:w="2424" w:type="dxa"/>
            <w:vAlign w:val="top"/>
          </w:tcPr>
          <w:p w14:paraId="71983788">
            <w:pPr>
              <w:spacing w:after="0" w:line="240" w:lineRule="auto"/>
            </w:pPr>
            <w:r>
              <w:rPr>
                <w:rFonts w:ascii="Arial" w:hAnsi="Arial"/>
                <w:b w:val="0"/>
                <w:sz w:val="14"/>
              </w:rPr>
              <w:t>Not Found in Current Codebase</w:t>
            </w:r>
          </w:p>
        </w:tc>
        <w:tc>
          <w:tcPr>
            <w:tcW w:w="2424" w:type="dxa"/>
            <w:vAlign w:val="top"/>
          </w:tcPr>
          <w:p w14:paraId="69CE1158">
            <w:pPr>
              <w:spacing w:after="0" w:line="240" w:lineRule="auto"/>
            </w:pPr>
            <w:r>
              <w:rPr>
                <w:rFonts w:ascii="Arial" w:hAnsi="Arial"/>
                <w:b w:val="0"/>
                <w:sz w:val="14"/>
              </w:rPr>
              <w:t>8</w:t>
            </w:r>
          </w:p>
        </w:tc>
      </w:tr>
      <w:tr w14:paraId="5DF23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11B8A590">
            <w:pPr>
              <w:spacing w:after="0" w:line="240" w:lineRule="auto"/>
            </w:pPr>
            <w:r>
              <w:rPr>
                <w:rFonts w:ascii="Arial" w:hAnsi="Arial"/>
                <w:b w:val="0"/>
                <w:sz w:val="14"/>
              </w:rPr>
              <w:t>RolePermission</w:t>
            </w:r>
          </w:p>
        </w:tc>
        <w:tc>
          <w:tcPr>
            <w:tcW w:w="2424" w:type="dxa"/>
            <w:vAlign w:val="top"/>
          </w:tcPr>
          <w:p w14:paraId="55143E52">
            <w:pPr>
              <w:spacing w:after="0" w:line="240" w:lineRule="auto"/>
            </w:pPr>
            <w:r>
              <w:rPr>
                <w:rFonts w:ascii="Arial" w:hAnsi="Arial"/>
                <w:b w:val="0"/>
                <w:sz w:val="14"/>
              </w:rPr>
              <w:t>role_permissions</w:t>
            </w:r>
          </w:p>
        </w:tc>
        <w:tc>
          <w:tcPr>
            <w:tcW w:w="2424" w:type="dxa"/>
            <w:vAlign w:val="top"/>
          </w:tcPr>
          <w:p w14:paraId="7249755A">
            <w:pPr>
              <w:spacing w:after="0" w:line="240" w:lineRule="auto"/>
            </w:pPr>
            <w:r>
              <w:rPr>
                <w:rFonts w:ascii="Arial" w:hAnsi="Arial"/>
                <w:b w:val="0"/>
                <w:sz w:val="14"/>
              </w:rPr>
              <w:t>Join table between roles and permissions.</w:t>
            </w:r>
          </w:p>
        </w:tc>
        <w:tc>
          <w:tcPr>
            <w:tcW w:w="2424" w:type="dxa"/>
            <w:vAlign w:val="top"/>
          </w:tcPr>
          <w:p w14:paraId="3F5EA4C3">
            <w:pPr>
              <w:spacing w:after="0" w:line="240" w:lineRule="auto"/>
            </w:pPr>
            <w:r>
              <w:rPr>
                <w:rFonts w:ascii="Arial" w:hAnsi="Arial"/>
                <w:b w:val="0"/>
                <w:sz w:val="14"/>
              </w:rPr>
              <w:t>id</w:t>
            </w:r>
          </w:p>
        </w:tc>
        <w:tc>
          <w:tcPr>
            <w:tcW w:w="2424" w:type="dxa"/>
            <w:vAlign w:val="top"/>
          </w:tcPr>
          <w:p w14:paraId="687BD078">
            <w:pPr>
              <w:spacing w:after="0" w:line="240" w:lineRule="auto"/>
            </w:pPr>
            <w:r>
              <w:rPr>
                <w:rFonts w:ascii="Arial" w:hAnsi="Arial"/>
                <w:b w:val="0"/>
                <w:sz w:val="14"/>
              </w:rPr>
              <w:t>permissionId -&gt; Permission.id; roleId -&gt; Role.id</w:t>
            </w:r>
          </w:p>
        </w:tc>
        <w:tc>
          <w:tcPr>
            <w:tcW w:w="2424" w:type="dxa"/>
            <w:vAlign w:val="top"/>
          </w:tcPr>
          <w:p w14:paraId="148340FE">
            <w:pPr>
              <w:spacing w:after="0" w:line="240" w:lineRule="auto"/>
            </w:pPr>
            <w:r>
              <w:rPr>
                <w:rFonts w:ascii="Arial" w:hAnsi="Arial"/>
                <w:b w:val="0"/>
                <w:sz w:val="14"/>
              </w:rPr>
              <w:t>6</w:t>
            </w:r>
          </w:p>
        </w:tc>
      </w:tr>
      <w:tr w14:paraId="0AA88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6C72B785">
            <w:pPr>
              <w:spacing w:after="0" w:line="240" w:lineRule="auto"/>
            </w:pPr>
            <w:r>
              <w:rPr>
                <w:rFonts w:ascii="Arial" w:hAnsi="Arial"/>
                <w:b w:val="0"/>
                <w:sz w:val="14"/>
              </w:rPr>
              <w:t>UserRole</w:t>
            </w:r>
          </w:p>
        </w:tc>
        <w:tc>
          <w:tcPr>
            <w:tcW w:w="2424" w:type="dxa"/>
            <w:vAlign w:val="top"/>
          </w:tcPr>
          <w:p w14:paraId="39AB64DE">
            <w:pPr>
              <w:spacing w:after="0" w:line="240" w:lineRule="auto"/>
            </w:pPr>
            <w:r>
              <w:rPr>
                <w:rFonts w:ascii="Arial" w:hAnsi="Arial"/>
                <w:b w:val="0"/>
                <w:sz w:val="14"/>
              </w:rPr>
              <w:t>user_roles</w:t>
            </w:r>
          </w:p>
        </w:tc>
        <w:tc>
          <w:tcPr>
            <w:tcW w:w="2424" w:type="dxa"/>
            <w:vAlign w:val="top"/>
          </w:tcPr>
          <w:p w14:paraId="346D7F7E">
            <w:pPr>
              <w:spacing w:after="0" w:line="240" w:lineRule="auto"/>
            </w:pPr>
            <w:r>
              <w:rPr>
                <w:rFonts w:ascii="Arial" w:hAnsi="Arial"/>
                <w:b w:val="0"/>
                <w:sz w:val="14"/>
              </w:rPr>
              <w:t>Join table between users and roles.</w:t>
            </w:r>
          </w:p>
        </w:tc>
        <w:tc>
          <w:tcPr>
            <w:tcW w:w="2424" w:type="dxa"/>
            <w:vAlign w:val="top"/>
          </w:tcPr>
          <w:p w14:paraId="4587E7C9">
            <w:pPr>
              <w:spacing w:after="0" w:line="240" w:lineRule="auto"/>
            </w:pPr>
            <w:r>
              <w:rPr>
                <w:rFonts w:ascii="Arial" w:hAnsi="Arial"/>
                <w:b w:val="0"/>
                <w:sz w:val="14"/>
              </w:rPr>
              <w:t>id</w:t>
            </w:r>
          </w:p>
        </w:tc>
        <w:tc>
          <w:tcPr>
            <w:tcW w:w="2424" w:type="dxa"/>
            <w:vAlign w:val="top"/>
          </w:tcPr>
          <w:p w14:paraId="2F198A81">
            <w:pPr>
              <w:spacing w:after="0" w:line="240" w:lineRule="auto"/>
            </w:pPr>
            <w:r>
              <w:rPr>
                <w:rFonts w:ascii="Arial" w:hAnsi="Arial"/>
                <w:b w:val="0"/>
                <w:sz w:val="14"/>
              </w:rPr>
              <w:t>roleId -&gt; Role.id; userId -&gt; User.id</w:t>
            </w:r>
          </w:p>
        </w:tc>
        <w:tc>
          <w:tcPr>
            <w:tcW w:w="2424" w:type="dxa"/>
            <w:vAlign w:val="top"/>
          </w:tcPr>
          <w:p w14:paraId="274E8CE3">
            <w:pPr>
              <w:spacing w:after="0" w:line="240" w:lineRule="auto"/>
            </w:pPr>
            <w:r>
              <w:rPr>
                <w:rFonts w:ascii="Arial" w:hAnsi="Arial"/>
                <w:b w:val="0"/>
                <w:sz w:val="14"/>
              </w:rPr>
              <w:t>6</w:t>
            </w:r>
          </w:p>
        </w:tc>
      </w:tr>
      <w:tr w14:paraId="3C0A4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73C9A4F4">
            <w:pPr>
              <w:spacing w:after="0" w:line="240" w:lineRule="auto"/>
            </w:pPr>
            <w:r>
              <w:rPr>
                <w:rFonts w:ascii="Arial" w:hAnsi="Arial"/>
                <w:b w:val="0"/>
                <w:sz w:val="14"/>
              </w:rPr>
              <w:t>Setting</w:t>
            </w:r>
          </w:p>
        </w:tc>
        <w:tc>
          <w:tcPr>
            <w:tcW w:w="2424" w:type="dxa"/>
            <w:vAlign w:val="top"/>
          </w:tcPr>
          <w:p w14:paraId="150579B1">
            <w:pPr>
              <w:spacing w:after="0" w:line="240" w:lineRule="auto"/>
            </w:pPr>
            <w:r>
              <w:rPr>
                <w:rFonts w:ascii="Arial" w:hAnsi="Arial"/>
                <w:b w:val="0"/>
                <w:sz w:val="14"/>
              </w:rPr>
              <w:t>settings</w:t>
            </w:r>
          </w:p>
        </w:tc>
        <w:tc>
          <w:tcPr>
            <w:tcW w:w="2424" w:type="dxa"/>
            <w:vAlign w:val="top"/>
          </w:tcPr>
          <w:p w14:paraId="16D3164D">
            <w:pPr>
              <w:spacing w:after="0" w:line="240" w:lineRule="auto"/>
            </w:pPr>
            <w:r>
              <w:rPr>
                <w:rFonts w:ascii="Arial" w:hAnsi="Arial"/>
                <w:b w:val="0"/>
                <w:sz w:val="14"/>
              </w:rPr>
              <w:t>Stores public and CMS configuration values.</w:t>
            </w:r>
          </w:p>
        </w:tc>
        <w:tc>
          <w:tcPr>
            <w:tcW w:w="2424" w:type="dxa"/>
            <w:vAlign w:val="top"/>
          </w:tcPr>
          <w:p w14:paraId="2E5B793C">
            <w:pPr>
              <w:spacing w:after="0" w:line="240" w:lineRule="auto"/>
            </w:pPr>
            <w:r>
              <w:rPr>
                <w:rFonts w:ascii="Arial" w:hAnsi="Arial"/>
                <w:b w:val="0"/>
                <w:sz w:val="14"/>
              </w:rPr>
              <w:t>id</w:t>
            </w:r>
          </w:p>
        </w:tc>
        <w:tc>
          <w:tcPr>
            <w:tcW w:w="2424" w:type="dxa"/>
            <w:vAlign w:val="top"/>
          </w:tcPr>
          <w:p w14:paraId="351A71CC">
            <w:pPr>
              <w:spacing w:after="0" w:line="240" w:lineRule="auto"/>
            </w:pPr>
            <w:r>
              <w:rPr>
                <w:rFonts w:ascii="Arial" w:hAnsi="Arial"/>
                <w:b w:val="0"/>
                <w:sz w:val="14"/>
              </w:rPr>
              <w:t>Not Found in Current Codebase</w:t>
            </w:r>
          </w:p>
        </w:tc>
        <w:tc>
          <w:tcPr>
            <w:tcW w:w="2424" w:type="dxa"/>
            <w:vAlign w:val="top"/>
          </w:tcPr>
          <w:p w14:paraId="2DF24EA9">
            <w:pPr>
              <w:spacing w:after="0" w:line="240" w:lineRule="auto"/>
            </w:pPr>
            <w:r>
              <w:rPr>
                <w:rFonts w:ascii="Arial" w:hAnsi="Arial"/>
                <w:b w:val="0"/>
                <w:sz w:val="14"/>
              </w:rPr>
              <w:t>12</w:t>
            </w:r>
          </w:p>
        </w:tc>
      </w:tr>
      <w:tr w14:paraId="24FB9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6EDEE78C">
            <w:pPr>
              <w:spacing w:after="0" w:line="240" w:lineRule="auto"/>
            </w:pPr>
            <w:r>
              <w:rPr>
                <w:rFonts w:ascii="Arial" w:hAnsi="Arial"/>
                <w:b w:val="0"/>
                <w:sz w:val="14"/>
              </w:rPr>
              <w:t>Menu</w:t>
            </w:r>
          </w:p>
        </w:tc>
        <w:tc>
          <w:tcPr>
            <w:tcW w:w="2424" w:type="dxa"/>
            <w:vAlign w:val="top"/>
          </w:tcPr>
          <w:p w14:paraId="2B62F0A4">
            <w:pPr>
              <w:spacing w:after="0" w:line="240" w:lineRule="auto"/>
            </w:pPr>
            <w:r>
              <w:rPr>
                <w:rFonts w:ascii="Arial" w:hAnsi="Arial"/>
                <w:b w:val="0"/>
                <w:sz w:val="14"/>
              </w:rPr>
              <w:t>menus</w:t>
            </w:r>
          </w:p>
        </w:tc>
        <w:tc>
          <w:tcPr>
            <w:tcW w:w="2424" w:type="dxa"/>
            <w:vAlign w:val="top"/>
          </w:tcPr>
          <w:p w14:paraId="065C04CC">
            <w:pPr>
              <w:spacing w:after="0" w:line="240" w:lineRule="auto"/>
            </w:pPr>
            <w:r>
              <w:rPr>
                <w:rFonts w:ascii="Arial" w:hAnsi="Arial"/>
                <w:b w:val="0"/>
                <w:sz w:val="14"/>
              </w:rPr>
              <w:t>Stores public navigation/menu hierarchy.</w:t>
            </w:r>
          </w:p>
        </w:tc>
        <w:tc>
          <w:tcPr>
            <w:tcW w:w="2424" w:type="dxa"/>
            <w:vAlign w:val="top"/>
          </w:tcPr>
          <w:p w14:paraId="6F9E72F0">
            <w:pPr>
              <w:spacing w:after="0" w:line="240" w:lineRule="auto"/>
            </w:pPr>
            <w:r>
              <w:rPr>
                <w:rFonts w:ascii="Arial" w:hAnsi="Arial"/>
                <w:b w:val="0"/>
                <w:sz w:val="14"/>
              </w:rPr>
              <w:t>id</w:t>
            </w:r>
          </w:p>
        </w:tc>
        <w:tc>
          <w:tcPr>
            <w:tcW w:w="2424" w:type="dxa"/>
            <w:vAlign w:val="top"/>
          </w:tcPr>
          <w:p w14:paraId="069FCCF8">
            <w:pPr>
              <w:spacing w:after="0" w:line="240" w:lineRule="auto"/>
            </w:pPr>
            <w:r>
              <w:rPr>
                <w:rFonts w:ascii="Arial" w:hAnsi="Arial"/>
                <w:b w:val="0"/>
                <w:sz w:val="14"/>
              </w:rPr>
              <w:t>parentId -&gt; Menu.id</w:t>
            </w:r>
          </w:p>
        </w:tc>
        <w:tc>
          <w:tcPr>
            <w:tcW w:w="2424" w:type="dxa"/>
            <w:vAlign w:val="top"/>
          </w:tcPr>
          <w:p w14:paraId="4F8ECDDA">
            <w:pPr>
              <w:spacing w:after="0" w:line="240" w:lineRule="auto"/>
            </w:pPr>
            <w:r>
              <w:rPr>
                <w:rFonts w:ascii="Arial" w:hAnsi="Arial"/>
                <w:b w:val="0"/>
                <w:sz w:val="14"/>
              </w:rPr>
              <w:t>24</w:t>
            </w:r>
          </w:p>
        </w:tc>
      </w:tr>
      <w:tr w14:paraId="61090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29C7B00A">
            <w:pPr>
              <w:spacing w:after="0" w:line="240" w:lineRule="auto"/>
            </w:pPr>
            <w:r>
              <w:rPr>
                <w:rFonts w:ascii="Arial" w:hAnsi="Arial"/>
                <w:b w:val="0"/>
                <w:sz w:val="14"/>
              </w:rPr>
              <w:t>Page</w:t>
            </w:r>
          </w:p>
        </w:tc>
        <w:tc>
          <w:tcPr>
            <w:tcW w:w="2424" w:type="dxa"/>
            <w:vAlign w:val="top"/>
          </w:tcPr>
          <w:p w14:paraId="7B036424">
            <w:pPr>
              <w:spacing w:after="0" w:line="240" w:lineRule="auto"/>
            </w:pPr>
            <w:r>
              <w:rPr>
                <w:rFonts w:ascii="Arial" w:hAnsi="Arial"/>
                <w:b w:val="0"/>
                <w:sz w:val="14"/>
              </w:rPr>
              <w:t>pages</w:t>
            </w:r>
          </w:p>
        </w:tc>
        <w:tc>
          <w:tcPr>
            <w:tcW w:w="2424" w:type="dxa"/>
            <w:vAlign w:val="top"/>
          </w:tcPr>
          <w:p w14:paraId="6931BAF4">
            <w:pPr>
              <w:spacing w:after="0" w:line="240" w:lineRule="auto"/>
            </w:pPr>
            <w:r>
              <w:rPr>
                <w:rFonts w:ascii="Arial" w:hAnsi="Arial"/>
                <w:b w:val="0"/>
                <w:sz w:val="14"/>
              </w:rPr>
              <w:t>Stores CMS pages, SEO metadata, status, and publishing data.</w:t>
            </w:r>
          </w:p>
        </w:tc>
        <w:tc>
          <w:tcPr>
            <w:tcW w:w="2424" w:type="dxa"/>
            <w:vAlign w:val="top"/>
          </w:tcPr>
          <w:p w14:paraId="09B428B4">
            <w:pPr>
              <w:spacing w:after="0" w:line="240" w:lineRule="auto"/>
            </w:pPr>
            <w:r>
              <w:rPr>
                <w:rFonts w:ascii="Arial" w:hAnsi="Arial"/>
                <w:b w:val="0"/>
                <w:sz w:val="14"/>
              </w:rPr>
              <w:t>id</w:t>
            </w:r>
          </w:p>
        </w:tc>
        <w:tc>
          <w:tcPr>
            <w:tcW w:w="2424" w:type="dxa"/>
            <w:vAlign w:val="top"/>
          </w:tcPr>
          <w:p w14:paraId="52DF69DE">
            <w:pPr>
              <w:spacing w:after="0" w:line="240" w:lineRule="auto"/>
            </w:pPr>
            <w:r>
              <w:rPr>
                <w:rFonts w:ascii="Arial" w:hAnsi="Arial"/>
                <w:b w:val="0"/>
                <w:sz w:val="14"/>
              </w:rPr>
              <w:t>createdById -&gt; User.id; updatedById -&gt; User.id</w:t>
            </w:r>
          </w:p>
        </w:tc>
        <w:tc>
          <w:tcPr>
            <w:tcW w:w="2424" w:type="dxa"/>
            <w:vAlign w:val="top"/>
          </w:tcPr>
          <w:p w14:paraId="5029AD8F">
            <w:pPr>
              <w:spacing w:after="0" w:line="240" w:lineRule="auto"/>
            </w:pPr>
            <w:r>
              <w:rPr>
                <w:rFonts w:ascii="Arial" w:hAnsi="Arial"/>
                <w:b w:val="0"/>
                <w:sz w:val="14"/>
              </w:rPr>
              <w:t>28</w:t>
            </w:r>
          </w:p>
        </w:tc>
      </w:tr>
      <w:tr w14:paraId="385D6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6DC5711D">
            <w:pPr>
              <w:spacing w:after="0" w:line="240" w:lineRule="auto"/>
            </w:pPr>
            <w:r>
              <w:rPr>
                <w:rFonts w:ascii="Arial" w:hAnsi="Arial"/>
                <w:b w:val="0"/>
                <w:sz w:val="14"/>
              </w:rPr>
              <w:t>PageComponent</w:t>
            </w:r>
          </w:p>
        </w:tc>
        <w:tc>
          <w:tcPr>
            <w:tcW w:w="2424" w:type="dxa"/>
            <w:vAlign w:val="top"/>
          </w:tcPr>
          <w:p w14:paraId="63B7409E">
            <w:pPr>
              <w:spacing w:after="0" w:line="240" w:lineRule="auto"/>
            </w:pPr>
            <w:r>
              <w:rPr>
                <w:rFonts w:ascii="Arial" w:hAnsi="Arial"/>
                <w:b w:val="0"/>
                <w:sz w:val="14"/>
              </w:rPr>
              <w:t>page_components</w:t>
            </w:r>
          </w:p>
        </w:tc>
        <w:tc>
          <w:tcPr>
            <w:tcW w:w="2424" w:type="dxa"/>
            <w:vAlign w:val="top"/>
          </w:tcPr>
          <w:p w14:paraId="72BECBCD">
            <w:pPr>
              <w:spacing w:after="0" w:line="240" w:lineRule="auto"/>
            </w:pPr>
            <w:r>
              <w:rPr>
                <w:rFonts w:ascii="Arial" w:hAnsi="Arial"/>
                <w:b w:val="0"/>
                <w:sz w:val="14"/>
              </w:rPr>
              <w:t>Stores ordered page builder components and component data.</w:t>
            </w:r>
          </w:p>
        </w:tc>
        <w:tc>
          <w:tcPr>
            <w:tcW w:w="2424" w:type="dxa"/>
            <w:vAlign w:val="top"/>
          </w:tcPr>
          <w:p w14:paraId="198BF7DE">
            <w:pPr>
              <w:spacing w:after="0" w:line="240" w:lineRule="auto"/>
            </w:pPr>
            <w:r>
              <w:rPr>
                <w:rFonts w:ascii="Arial" w:hAnsi="Arial"/>
                <w:b w:val="0"/>
                <w:sz w:val="14"/>
              </w:rPr>
              <w:t>id</w:t>
            </w:r>
          </w:p>
        </w:tc>
        <w:tc>
          <w:tcPr>
            <w:tcW w:w="2424" w:type="dxa"/>
            <w:vAlign w:val="top"/>
          </w:tcPr>
          <w:p w14:paraId="2133CE46">
            <w:pPr>
              <w:spacing w:after="0" w:line="240" w:lineRule="auto"/>
            </w:pPr>
            <w:r>
              <w:rPr>
                <w:rFonts w:ascii="Arial" w:hAnsi="Arial"/>
                <w:b w:val="0"/>
                <w:sz w:val="14"/>
              </w:rPr>
              <w:t>pageId -&gt; Page.id</w:t>
            </w:r>
          </w:p>
        </w:tc>
        <w:tc>
          <w:tcPr>
            <w:tcW w:w="2424" w:type="dxa"/>
            <w:vAlign w:val="top"/>
          </w:tcPr>
          <w:p w14:paraId="085851F0">
            <w:pPr>
              <w:spacing w:after="0" w:line="240" w:lineRule="auto"/>
            </w:pPr>
            <w:r>
              <w:rPr>
                <w:rFonts w:ascii="Arial" w:hAnsi="Arial"/>
                <w:b w:val="0"/>
                <w:sz w:val="14"/>
              </w:rPr>
              <w:t>9</w:t>
            </w:r>
          </w:p>
        </w:tc>
      </w:tr>
      <w:tr w14:paraId="44F5F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3EA1642A">
            <w:pPr>
              <w:spacing w:after="0" w:line="240" w:lineRule="auto"/>
            </w:pPr>
            <w:r>
              <w:rPr>
                <w:rFonts w:ascii="Arial" w:hAnsi="Arial"/>
                <w:b w:val="0"/>
                <w:sz w:val="14"/>
              </w:rPr>
              <w:t>Career</w:t>
            </w:r>
          </w:p>
        </w:tc>
        <w:tc>
          <w:tcPr>
            <w:tcW w:w="2424" w:type="dxa"/>
            <w:vAlign w:val="top"/>
          </w:tcPr>
          <w:p w14:paraId="1696BFF1">
            <w:pPr>
              <w:spacing w:after="0" w:line="240" w:lineRule="auto"/>
            </w:pPr>
            <w:r>
              <w:rPr>
                <w:rFonts w:ascii="Arial" w:hAnsi="Arial"/>
                <w:b w:val="0"/>
                <w:sz w:val="14"/>
              </w:rPr>
              <w:t>careers</w:t>
            </w:r>
          </w:p>
        </w:tc>
        <w:tc>
          <w:tcPr>
            <w:tcW w:w="2424" w:type="dxa"/>
            <w:vAlign w:val="top"/>
          </w:tcPr>
          <w:p w14:paraId="7E5605E1">
            <w:pPr>
              <w:spacing w:after="0" w:line="240" w:lineRule="auto"/>
            </w:pPr>
            <w:r>
              <w:rPr>
                <w:rFonts w:ascii="Arial" w:hAnsi="Arial"/>
                <w:b w:val="0"/>
                <w:sz w:val="14"/>
              </w:rPr>
              <w:t>Stores career vacancies and career content references.</w:t>
            </w:r>
          </w:p>
        </w:tc>
        <w:tc>
          <w:tcPr>
            <w:tcW w:w="2424" w:type="dxa"/>
            <w:vAlign w:val="top"/>
          </w:tcPr>
          <w:p w14:paraId="58569ADC">
            <w:pPr>
              <w:spacing w:after="0" w:line="240" w:lineRule="auto"/>
            </w:pPr>
            <w:r>
              <w:rPr>
                <w:rFonts w:ascii="Arial" w:hAnsi="Arial"/>
                <w:b w:val="0"/>
                <w:sz w:val="14"/>
              </w:rPr>
              <w:t>id</w:t>
            </w:r>
          </w:p>
        </w:tc>
        <w:tc>
          <w:tcPr>
            <w:tcW w:w="2424" w:type="dxa"/>
            <w:vAlign w:val="top"/>
          </w:tcPr>
          <w:p w14:paraId="5DF128BE">
            <w:pPr>
              <w:spacing w:after="0" w:line="240" w:lineRule="auto"/>
            </w:pPr>
            <w:r>
              <w:rPr>
                <w:rFonts w:ascii="Arial" w:hAnsi="Arial"/>
                <w:b w:val="0"/>
                <w:sz w:val="14"/>
              </w:rPr>
              <w:t>Not Found in Current Codebase</w:t>
            </w:r>
          </w:p>
        </w:tc>
        <w:tc>
          <w:tcPr>
            <w:tcW w:w="2424" w:type="dxa"/>
            <w:vAlign w:val="top"/>
          </w:tcPr>
          <w:p w14:paraId="2B0A87AB">
            <w:pPr>
              <w:spacing w:after="0" w:line="240" w:lineRule="auto"/>
            </w:pPr>
            <w:r>
              <w:rPr>
                <w:rFonts w:ascii="Arial" w:hAnsi="Arial"/>
                <w:b w:val="0"/>
                <w:sz w:val="14"/>
              </w:rPr>
              <w:t>18</w:t>
            </w:r>
          </w:p>
        </w:tc>
      </w:tr>
      <w:tr w14:paraId="219C2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5DF41FEA">
            <w:pPr>
              <w:spacing w:after="0" w:line="240" w:lineRule="auto"/>
            </w:pPr>
            <w:r>
              <w:rPr>
                <w:rFonts w:ascii="Arial" w:hAnsi="Arial"/>
                <w:b w:val="0"/>
                <w:sz w:val="14"/>
              </w:rPr>
              <w:t>Award</w:t>
            </w:r>
          </w:p>
        </w:tc>
        <w:tc>
          <w:tcPr>
            <w:tcW w:w="2424" w:type="dxa"/>
            <w:vAlign w:val="top"/>
          </w:tcPr>
          <w:p w14:paraId="530072B5">
            <w:pPr>
              <w:spacing w:after="0" w:line="240" w:lineRule="auto"/>
            </w:pPr>
            <w:r>
              <w:rPr>
                <w:rFonts w:ascii="Arial" w:hAnsi="Arial"/>
                <w:b w:val="0"/>
                <w:sz w:val="14"/>
              </w:rPr>
              <w:t>awards</w:t>
            </w:r>
          </w:p>
        </w:tc>
        <w:tc>
          <w:tcPr>
            <w:tcW w:w="2424" w:type="dxa"/>
            <w:vAlign w:val="top"/>
          </w:tcPr>
          <w:p w14:paraId="7B143664">
            <w:pPr>
              <w:spacing w:after="0" w:line="240" w:lineRule="auto"/>
            </w:pPr>
            <w:r>
              <w:rPr>
                <w:rFonts w:ascii="Arial" w:hAnsi="Arial"/>
                <w:b w:val="0"/>
                <w:sz w:val="14"/>
              </w:rPr>
              <w:t>Stores awards and award display metadata.</w:t>
            </w:r>
          </w:p>
        </w:tc>
        <w:tc>
          <w:tcPr>
            <w:tcW w:w="2424" w:type="dxa"/>
            <w:vAlign w:val="top"/>
          </w:tcPr>
          <w:p w14:paraId="5DBA48A7">
            <w:pPr>
              <w:spacing w:after="0" w:line="240" w:lineRule="auto"/>
            </w:pPr>
            <w:r>
              <w:rPr>
                <w:rFonts w:ascii="Arial" w:hAnsi="Arial"/>
                <w:b w:val="0"/>
                <w:sz w:val="14"/>
              </w:rPr>
              <w:t>id</w:t>
            </w:r>
          </w:p>
        </w:tc>
        <w:tc>
          <w:tcPr>
            <w:tcW w:w="2424" w:type="dxa"/>
            <w:vAlign w:val="top"/>
          </w:tcPr>
          <w:p w14:paraId="1FAF6F8F">
            <w:pPr>
              <w:spacing w:after="0" w:line="240" w:lineRule="auto"/>
            </w:pPr>
            <w:r>
              <w:rPr>
                <w:rFonts w:ascii="Arial" w:hAnsi="Arial"/>
                <w:b w:val="0"/>
                <w:sz w:val="14"/>
              </w:rPr>
              <w:t>Not Found in Current Codebase</w:t>
            </w:r>
          </w:p>
        </w:tc>
        <w:tc>
          <w:tcPr>
            <w:tcW w:w="2424" w:type="dxa"/>
            <w:vAlign w:val="top"/>
          </w:tcPr>
          <w:p w14:paraId="13ACA96B">
            <w:pPr>
              <w:spacing w:after="0" w:line="240" w:lineRule="auto"/>
            </w:pPr>
            <w:r>
              <w:rPr>
                <w:rFonts w:ascii="Arial" w:hAnsi="Arial"/>
                <w:b w:val="0"/>
                <w:sz w:val="14"/>
              </w:rPr>
              <w:t>22</w:t>
            </w:r>
          </w:p>
        </w:tc>
      </w:tr>
      <w:tr w14:paraId="08F1E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3E3A4D17">
            <w:pPr>
              <w:spacing w:after="0" w:line="240" w:lineRule="auto"/>
            </w:pPr>
            <w:r>
              <w:rPr>
                <w:rFonts w:ascii="Arial" w:hAnsi="Arial"/>
                <w:b w:val="0"/>
                <w:sz w:val="14"/>
              </w:rPr>
              <w:t>ManagementCategory</w:t>
            </w:r>
          </w:p>
        </w:tc>
        <w:tc>
          <w:tcPr>
            <w:tcW w:w="2424" w:type="dxa"/>
            <w:vAlign w:val="top"/>
          </w:tcPr>
          <w:p w14:paraId="389C1845">
            <w:pPr>
              <w:spacing w:after="0" w:line="240" w:lineRule="auto"/>
            </w:pPr>
            <w:r>
              <w:rPr>
                <w:rFonts w:ascii="Arial" w:hAnsi="Arial"/>
                <w:b w:val="0"/>
                <w:sz w:val="14"/>
              </w:rPr>
              <w:t>management_categories</w:t>
            </w:r>
          </w:p>
        </w:tc>
        <w:tc>
          <w:tcPr>
            <w:tcW w:w="2424" w:type="dxa"/>
            <w:vAlign w:val="top"/>
          </w:tcPr>
          <w:p w14:paraId="513B95D9">
            <w:pPr>
              <w:spacing w:after="0" w:line="240" w:lineRule="auto"/>
            </w:pPr>
            <w:r>
              <w:rPr>
                <w:rFonts w:ascii="Arial" w:hAnsi="Arial"/>
                <w:b w:val="0"/>
                <w:sz w:val="14"/>
              </w:rPr>
              <w:t>Stores management profile categories.</w:t>
            </w:r>
          </w:p>
        </w:tc>
        <w:tc>
          <w:tcPr>
            <w:tcW w:w="2424" w:type="dxa"/>
            <w:vAlign w:val="top"/>
          </w:tcPr>
          <w:p w14:paraId="7191EAD2">
            <w:pPr>
              <w:spacing w:after="0" w:line="240" w:lineRule="auto"/>
            </w:pPr>
            <w:r>
              <w:rPr>
                <w:rFonts w:ascii="Arial" w:hAnsi="Arial"/>
                <w:b w:val="0"/>
                <w:sz w:val="14"/>
              </w:rPr>
              <w:t>id</w:t>
            </w:r>
          </w:p>
        </w:tc>
        <w:tc>
          <w:tcPr>
            <w:tcW w:w="2424" w:type="dxa"/>
            <w:vAlign w:val="top"/>
          </w:tcPr>
          <w:p w14:paraId="6794243A">
            <w:pPr>
              <w:spacing w:after="0" w:line="240" w:lineRule="auto"/>
            </w:pPr>
            <w:r>
              <w:rPr>
                <w:rFonts w:ascii="Arial" w:hAnsi="Arial"/>
                <w:b w:val="0"/>
                <w:sz w:val="14"/>
              </w:rPr>
              <w:t>Not Found in Current Codebase</w:t>
            </w:r>
          </w:p>
        </w:tc>
        <w:tc>
          <w:tcPr>
            <w:tcW w:w="2424" w:type="dxa"/>
            <w:vAlign w:val="top"/>
          </w:tcPr>
          <w:p w14:paraId="35D9C87B">
            <w:pPr>
              <w:spacing w:after="0" w:line="240" w:lineRule="auto"/>
            </w:pPr>
            <w:r>
              <w:rPr>
                <w:rFonts w:ascii="Arial" w:hAnsi="Arial"/>
                <w:b w:val="0"/>
                <w:sz w:val="14"/>
              </w:rPr>
              <w:t>12</w:t>
            </w:r>
          </w:p>
        </w:tc>
      </w:tr>
      <w:tr w14:paraId="7FE27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747C74ED">
            <w:pPr>
              <w:spacing w:after="0" w:line="240" w:lineRule="auto"/>
            </w:pPr>
            <w:r>
              <w:rPr>
                <w:rFonts w:ascii="Arial" w:hAnsi="Arial"/>
                <w:b w:val="0"/>
                <w:sz w:val="14"/>
              </w:rPr>
              <w:t>Management</w:t>
            </w:r>
          </w:p>
        </w:tc>
        <w:tc>
          <w:tcPr>
            <w:tcW w:w="2424" w:type="dxa"/>
            <w:vAlign w:val="top"/>
          </w:tcPr>
          <w:p w14:paraId="5892AA6C">
            <w:pPr>
              <w:spacing w:after="0" w:line="240" w:lineRule="auto"/>
            </w:pPr>
            <w:r>
              <w:rPr>
                <w:rFonts w:ascii="Arial" w:hAnsi="Arial"/>
                <w:b w:val="0"/>
                <w:sz w:val="14"/>
              </w:rPr>
              <w:t>managements</w:t>
            </w:r>
          </w:p>
        </w:tc>
        <w:tc>
          <w:tcPr>
            <w:tcW w:w="2424" w:type="dxa"/>
            <w:vAlign w:val="top"/>
          </w:tcPr>
          <w:p w14:paraId="3EDE3E03">
            <w:pPr>
              <w:spacing w:after="0" w:line="240" w:lineRule="auto"/>
            </w:pPr>
            <w:r>
              <w:rPr>
                <w:rFonts w:ascii="Arial" w:hAnsi="Arial"/>
                <w:b w:val="0"/>
                <w:sz w:val="14"/>
              </w:rPr>
              <w:t>Stores management/director profile records.</w:t>
            </w:r>
          </w:p>
        </w:tc>
        <w:tc>
          <w:tcPr>
            <w:tcW w:w="2424" w:type="dxa"/>
            <w:vAlign w:val="top"/>
          </w:tcPr>
          <w:p w14:paraId="15A177B6">
            <w:pPr>
              <w:spacing w:after="0" w:line="240" w:lineRule="auto"/>
            </w:pPr>
            <w:r>
              <w:rPr>
                <w:rFonts w:ascii="Arial" w:hAnsi="Arial"/>
                <w:b w:val="0"/>
                <w:sz w:val="14"/>
              </w:rPr>
              <w:t>id</w:t>
            </w:r>
          </w:p>
        </w:tc>
        <w:tc>
          <w:tcPr>
            <w:tcW w:w="2424" w:type="dxa"/>
            <w:vAlign w:val="top"/>
          </w:tcPr>
          <w:p w14:paraId="47E8FA0F">
            <w:pPr>
              <w:spacing w:after="0" w:line="240" w:lineRule="auto"/>
            </w:pPr>
            <w:r>
              <w:rPr>
                <w:rFonts w:ascii="Arial" w:hAnsi="Arial"/>
                <w:b w:val="0"/>
                <w:sz w:val="14"/>
              </w:rPr>
              <w:t>categoryId -&gt; ManagementCategory.id</w:t>
            </w:r>
          </w:p>
        </w:tc>
        <w:tc>
          <w:tcPr>
            <w:tcW w:w="2424" w:type="dxa"/>
            <w:vAlign w:val="top"/>
          </w:tcPr>
          <w:p w14:paraId="4ACE5651">
            <w:pPr>
              <w:spacing w:after="0" w:line="240" w:lineRule="auto"/>
            </w:pPr>
            <w:r>
              <w:rPr>
                <w:rFonts w:ascii="Arial" w:hAnsi="Arial"/>
                <w:b w:val="0"/>
                <w:sz w:val="14"/>
              </w:rPr>
              <w:t>21</w:t>
            </w:r>
          </w:p>
        </w:tc>
      </w:tr>
      <w:tr w14:paraId="539FC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0392C00F">
            <w:pPr>
              <w:spacing w:after="0" w:line="240" w:lineRule="auto"/>
            </w:pPr>
            <w:r>
              <w:rPr>
                <w:rFonts w:ascii="Arial" w:hAnsi="Arial"/>
                <w:b w:val="0"/>
                <w:sz w:val="14"/>
              </w:rPr>
              <w:t>ContactSubmission</w:t>
            </w:r>
          </w:p>
        </w:tc>
        <w:tc>
          <w:tcPr>
            <w:tcW w:w="2424" w:type="dxa"/>
            <w:vAlign w:val="top"/>
          </w:tcPr>
          <w:p w14:paraId="746A54B7">
            <w:pPr>
              <w:spacing w:after="0" w:line="240" w:lineRule="auto"/>
            </w:pPr>
            <w:r>
              <w:rPr>
                <w:rFonts w:ascii="Arial" w:hAnsi="Arial"/>
                <w:b w:val="0"/>
                <w:sz w:val="14"/>
              </w:rPr>
              <w:t>contact_submissions</w:t>
            </w:r>
          </w:p>
        </w:tc>
        <w:tc>
          <w:tcPr>
            <w:tcW w:w="2424" w:type="dxa"/>
            <w:vAlign w:val="top"/>
          </w:tcPr>
          <w:p w14:paraId="141034E9">
            <w:pPr>
              <w:spacing w:after="0" w:line="240" w:lineRule="auto"/>
            </w:pPr>
            <w:r>
              <w:rPr>
                <w:rFonts w:ascii="Arial" w:hAnsi="Arial"/>
                <w:b w:val="0"/>
                <w:sz w:val="14"/>
              </w:rPr>
              <w:t>Stores public contact-us submissions.</w:t>
            </w:r>
          </w:p>
        </w:tc>
        <w:tc>
          <w:tcPr>
            <w:tcW w:w="2424" w:type="dxa"/>
            <w:vAlign w:val="top"/>
          </w:tcPr>
          <w:p w14:paraId="6FE10D6C">
            <w:pPr>
              <w:spacing w:after="0" w:line="240" w:lineRule="auto"/>
            </w:pPr>
            <w:r>
              <w:rPr>
                <w:rFonts w:ascii="Arial" w:hAnsi="Arial"/>
                <w:b w:val="0"/>
                <w:sz w:val="14"/>
              </w:rPr>
              <w:t>id</w:t>
            </w:r>
          </w:p>
        </w:tc>
        <w:tc>
          <w:tcPr>
            <w:tcW w:w="2424" w:type="dxa"/>
            <w:vAlign w:val="top"/>
          </w:tcPr>
          <w:p w14:paraId="2BD28B53">
            <w:pPr>
              <w:spacing w:after="0" w:line="240" w:lineRule="auto"/>
            </w:pPr>
            <w:r>
              <w:rPr>
                <w:rFonts w:ascii="Arial" w:hAnsi="Arial"/>
                <w:b w:val="0"/>
                <w:sz w:val="14"/>
              </w:rPr>
              <w:t>userId -&gt; User.id</w:t>
            </w:r>
          </w:p>
        </w:tc>
        <w:tc>
          <w:tcPr>
            <w:tcW w:w="2424" w:type="dxa"/>
            <w:vAlign w:val="top"/>
          </w:tcPr>
          <w:p w14:paraId="585CF062">
            <w:pPr>
              <w:spacing w:after="0" w:line="240" w:lineRule="auto"/>
            </w:pPr>
            <w:r>
              <w:rPr>
                <w:rFonts w:ascii="Arial" w:hAnsi="Arial"/>
                <w:b w:val="0"/>
                <w:sz w:val="14"/>
              </w:rPr>
              <w:t>17</w:t>
            </w:r>
          </w:p>
        </w:tc>
      </w:tr>
      <w:tr w14:paraId="19B02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23DC573D">
            <w:pPr>
              <w:spacing w:after="0" w:line="240" w:lineRule="auto"/>
            </w:pPr>
            <w:r>
              <w:rPr>
                <w:rFonts w:ascii="Arial" w:hAnsi="Arial"/>
                <w:b w:val="0"/>
                <w:sz w:val="14"/>
              </w:rPr>
              <w:t>LogActivity</w:t>
            </w:r>
          </w:p>
        </w:tc>
        <w:tc>
          <w:tcPr>
            <w:tcW w:w="2424" w:type="dxa"/>
            <w:vAlign w:val="top"/>
          </w:tcPr>
          <w:p w14:paraId="64DAB910">
            <w:pPr>
              <w:spacing w:after="0" w:line="240" w:lineRule="auto"/>
            </w:pPr>
            <w:r>
              <w:rPr>
                <w:rFonts w:ascii="Arial" w:hAnsi="Arial"/>
                <w:b w:val="0"/>
                <w:sz w:val="14"/>
              </w:rPr>
              <w:t>log_activities</w:t>
            </w:r>
          </w:p>
        </w:tc>
        <w:tc>
          <w:tcPr>
            <w:tcW w:w="2424" w:type="dxa"/>
            <w:vAlign w:val="top"/>
          </w:tcPr>
          <w:p w14:paraId="4E76CAB3">
            <w:pPr>
              <w:spacing w:after="0" w:line="240" w:lineRule="auto"/>
            </w:pPr>
            <w:r>
              <w:rPr>
                <w:rFonts w:ascii="Arial" w:hAnsi="Arial"/>
                <w:b w:val="0"/>
                <w:sz w:val="14"/>
              </w:rPr>
              <w:t>Stores CMS activity/audit trail records.</w:t>
            </w:r>
          </w:p>
        </w:tc>
        <w:tc>
          <w:tcPr>
            <w:tcW w:w="2424" w:type="dxa"/>
            <w:vAlign w:val="top"/>
          </w:tcPr>
          <w:p w14:paraId="53515DF3">
            <w:pPr>
              <w:spacing w:after="0" w:line="240" w:lineRule="auto"/>
            </w:pPr>
            <w:r>
              <w:rPr>
                <w:rFonts w:ascii="Arial" w:hAnsi="Arial"/>
                <w:b w:val="0"/>
                <w:sz w:val="14"/>
              </w:rPr>
              <w:t>id</w:t>
            </w:r>
          </w:p>
        </w:tc>
        <w:tc>
          <w:tcPr>
            <w:tcW w:w="2424" w:type="dxa"/>
            <w:vAlign w:val="top"/>
          </w:tcPr>
          <w:p w14:paraId="330E1AF8">
            <w:pPr>
              <w:spacing w:after="0" w:line="240" w:lineRule="auto"/>
            </w:pPr>
            <w:r>
              <w:rPr>
                <w:rFonts w:ascii="Arial" w:hAnsi="Arial"/>
                <w:b w:val="0"/>
                <w:sz w:val="14"/>
              </w:rPr>
              <w:t>userId -&gt; User.id</w:t>
            </w:r>
          </w:p>
        </w:tc>
        <w:tc>
          <w:tcPr>
            <w:tcW w:w="2424" w:type="dxa"/>
            <w:vAlign w:val="top"/>
          </w:tcPr>
          <w:p w14:paraId="019C6FC5">
            <w:pPr>
              <w:spacing w:after="0" w:line="240" w:lineRule="auto"/>
            </w:pPr>
            <w:r>
              <w:rPr>
                <w:rFonts w:ascii="Arial" w:hAnsi="Arial"/>
                <w:b w:val="0"/>
                <w:sz w:val="14"/>
              </w:rPr>
              <w:t>14</w:t>
            </w:r>
          </w:p>
        </w:tc>
      </w:tr>
      <w:tr w14:paraId="6A490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767E2A97">
            <w:pPr>
              <w:spacing w:after="0" w:line="240" w:lineRule="auto"/>
            </w:pPr>
            <w:r>
              <w:rPr>
                <w:rFonts w:ascii="Arial" w:hAnsi="Arial"/>
                <w:b w:val="0"/>
                <w:sz w:val="14"/>
              </w:rPr>
              <w:t>VisitorLog</w:t>
            </w:r>
          </w:p>
        </w:tc>
        <w:tc>
          <w:tcPr>
            <w:tcW w:w="2424" w:type="dxa"/>
            <w:vAlign w:val="top"/>
          </w:tcPr>
          <w:p w14:paraId="3FEF5BBF">
            <w:pPr>
              <w:spacing w:after="0" w:line="240" w:lineRule="auto"/>
            </w:pPr>
            <w:r>
              <w:rPr>
                <w:rFonts w:ascii="Arial" w:hAnsi="Arial"/>
                <w:b w:val="0"/>
                <w:sz w:val="14"/>
              </w:rPr>
              <w:t>visitor_logs</w:t>
            </w:r>
          </w:p>
        </w:tc>
        <w:tc>
          <w:tcPr>
            <w:tcW w:w="2424" w:type="dxa"/>
            <w:vAlign w:val="top"/>
          </w:tcPr>
          <w:p w14:paraId="6A7A2610">
            <w:pPr>
              <w:spacing w:after="0" w:line="240" w:lineRule="auto"/>
            </w:pPr>
            <w:r>
              <w:rPr>
                <w:rFonts w:ascii="Arial" w:hAnsi="Arial"/>
                <w:b w:val="0"/>
                <w:sz w:val="14"/>
              </w:rPr>
              <w:t>Stores visitor tracking data for dashboard analytics.</w:t>
            </w:r>
          </w:p>
        </w:tc>
        <w:tc>
          <w:tcPr>
            <w:tcW w:w="2424" w:type="dxa"/>
            <w:vAlign w:val="top"/>
          </w:tcPr>
          <w:p w14:paraId="356D76E5">
            <w:pPr>
              <w:spacing w:after="0" w:line="240" w:lineRule="auto"/>
            </w:pPr>
            <w:r>
              <w:rPr>
                <w:rFonts w:ascii="Arial" w:hAnsi="Arial"/>
                <w:b w:val="0"/>
                <w:sz w:val="14"/>
              </w:rPr>
              <w:t>id</w:t>
            </w:r>
          </w:p>
        </w:tc>
        <w:tc>
          <w:tcPr>
            <w:tcW w:w="2424" w:type="dxa"/>
            <w:vAlign w:val="top"/>
          </w:tcPr>
          <w:p w14:paraId="5BEFD667">
            <w:pPr>
              <w:spacing w:after="0" w:line="240" w:lineRule="auto"/>
            </w:pPr>
            <w:r>
              <w:rPr>
                <w:rFonts w:ascii="Arial" w:hAnsi="Arial"/>
                <w:b w:val="0"/>
                <w:sz w:val="14"/>
              </w:rPr>
              <w:t>Not Found in Current Codebase</w:t>
            </w:r>
          </w:p>
        </w:tc>
        <w:tc>
          <w:tcPr>
            <w:tcW w:w="2424" w:type="dxa"/>
            <w:vAlign w:val="top"/>
          </w:tcPr>
          <w:p w14:paraId="2E03D756">
            <w:pPr>
              <w:spacing w:after="0" w:line="240" w:lineRule="auto"/>
            </w:pPr>
            <w:r>
              <w:rPr>
                <w:rFonts w:ascii="Arial" w:hAnsi="Arial"/>
                <w:b w:val="0"/>
                <w:sz w:val="14"/>
              </w:rPr>
              <w:t>7</w:t>
            </w:r>
          </w:p>
        </w:tc>
      </w:tr>
      <w:tr w14:paraId="19D74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0E15C627">
            <w:pPr>
              <w:spacing w:after="0" w:line="240" w:lineRule="auto"/>
            </w:pPr>
            <w:r>
              <w:rPr>
                <w:rFonts w:ascii="Arial" w:hAnsi="Arial"/>
                <w:b w:val="0"/>
                <w:sz w:val="14"/>
              </w:rPr>
              <w:t>UrlRedirect</w:t>
            </w:r>
          </w:p>
        </w:tc>
        <w:tc>
          <w:tcPr>
            <w:tcW w:w="2424" w:type="dxa"/>
            <w:vAlign w:val="top"/>
          </w:tcPr>
          <w:p w14:paraId="47B5BEE5">
            <w:pPr>
              <w:spacing w:after="0" w:line="240" w:lineRule="auto"/>
            </w:pPr>
            <w:r>
              <w:rPr>
                <w:rFonts w:ascii="Arial" w:hAnsi="Arial"/>
                <w:b w:val="0"/>
                <w:sz w:val="14"/>
              </w:rPr>
              <w:t>url_redirects</w:t>
            </w:r>
          </w:p>
        </w:tc>
        <w:tc>
          <w:tcPr>
            <w:tcW w:w="2424" w:type="dxa"/>
            <w:vAlign w:val="top"/>
          </w:tcPr>
          <w:p w14:paraId="020C6BC5">
            <w:pPr>
              <w:spacing w:after="0" w:line="240" w:lineRule="auto"/>
            </w:pPr>
            <w:r>
              <w:rPr>
                <w:rFonts w:ascii="Arial" w:hAnsi="Arial"/>
                <w:b w:val="0"/>
                <w:sz w:val="14"/>
              </w:rPr>
              <w:t>Stores redirect rules for public URL forwarding.</w:t>
            </w:r>
          </w:p>
        </w:tc>
        <w:tc>
          <w:tcPr>
            <w:tcW w:w="2424" w:type="dxa"/>
            <w:vAlign w:val="top"/>
          </w:tcPr>
          <w:p w14:paraId="345B4BC0">
            <w:pPr>
              <w:spacing w:after="0" w:line="240" w:lineRule="auto"/>
            </w:pPr>
            <w:r>
              <w:rPr>
                <w:rFonts w:ascii="Arial" w:hAnsi="Arial"/>
                <w:b w:val="0"/>
                <w:sz w:val="14"/>
              </w:rPr>
              <w:t>id</w:t>
            </w:r>
          </w:p>
        </w:tc>
        <w:tc>
          <w:tcPr>
            <w:tcW w:w="2424" w:type="dxa"/>
            <w:vAlign w:val="top"/>
          </w:tcPr>
          <w:p w14:paraId="47AA2E34">
            <w:pPr>
              <w:spacing w:after="0" w:line="240" w:lineRule="auto"/>
            </w:pPr>
            <w:r>
              <w:rPr>
                <w:rFonts w:ascii="Arial" w:hAnsi="Arial"/>
                <w:b w:val="0"/>
                <w:sz w:val="14"/>
              </w:rPr>
              <w:t>Not Found in Current Codebase</w:t>
            </w:r>
          </w:p>
        </w:tc>
        <w:tc>
          <w:tcPr>
            <w:tcW w:w="2424" w:type="dxa"/>
            <w:vAlign w:val="top"/>
          </w:tcPr>
          <w:p w14:paraId="45E4E030">
            <w:pPr>
              <w:spacing w:after="0" w:line="240" w:lineRule="auto"/>
            </w:pPr>
            <w:r>
              <w:rPr>
                <w:rFonts w:ascii="Arial" w:hAnsi="Arial"/>
                <w:b w:val="0"/>
                <w:sz w:val="14"/>
              </w:rPr>
              <w:t>9</w:t>
            </w:r>
          </w:p>
        </w:tc>
      </w:tr>
      <w:tr w14:paraId="227DF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34E4ACA5">
            <w:pPr>
              <w:spacing w:after="0" w:line="240" w:lineRule="auto"/>
            </w:pPr>
            <w:r>
              <w:rPr>
                <w:rFonts w:ascii="Arial" w:hAnsi="Arial"/>
                <w:b w:val="0"/>
                <w:sz w:val="14"/>
              </w:rPr>
              <w:t>Folder</w:t>
            </w:r>
          </w:p>
        </w:tc>
        <w:tc>
          <w:tcPr>
            <w:tcW w:w="2424" w:type="dxa"/>
            <w:vAlign w:val="top"/>
          </w:tcPr>
          <w:p w14:paraId="30D9A0EA">
            <w:pPr>
              <w:spacing w:after="0" w:line="240" w:lineRule="auto"/>
            </w:pPr>
            <w:r>
              <w:rPr>
                <w:rFonts w:ascii="Arial" w:hAnsi="Arial"/>
                <w:b w:val="0"/>
                <w:sz w:val="14"/>
              </w:rPr>
              <w:t>folders</w:t>
            </w:r>
          </w:p>
        </w:tc>
        <w:tc>
          <w:tcPr>
            <w:tcW w:w="2424" w:type="dxa"/>
            <w:vAlign w:val="top"/>
          </w:tcPr>
          <w:p w14:paraId="76C53430">
            <w:pPr>
              <w:spacing w:after="0" w:line="240" w:lineRule="auto"/>
            </w:pPr>
            <w:r>
              <w:rPr>
                <w:rFonts w:ascii="Arial" w:hAnsi="Arial"/>
                <w:b w:val="0"/>
                <w:sz w:val="14"/>
              </w:rPr>
              <w:t>Stores logical folder hierarchy for file manager.</w:t>
            </w:r>
          </w:p>
        </w:tc>
        <w:tc>
          <w:tcPr>
            <w:tcW w:w="2424" w:type="dxa"/>
            <w:vAlign w:val="top"/>
          </w:tcPr>
          <w:p w14:paraId="5C64F7EE">
            <w:pPr>
              <w:spacing w:after="0" w:line="240" w:lineRule="auto"/>
            </w:pPr>
            <w:r>
              <w:rPr>
                <w:rFonts w:ascii="Arial" w:hAnsi="Arial"/>
                <w:b w:val="0"/>
                <w:sz w:val="14"/>
              </w:rPr>
              <w:t>id</w:t>
            </w:r>
          </w:p>
        </w:tc>
        <w:tc>
          <w:tcPr>
            <w:tcW w:w="2424" w:type="dxa"/>
            <w:vAlign w:val="top"/>
          </w:tcPr>
          <w:p w14:paraId="00D56BBD">
            <w:pPr>
              <w:spacing w:after="0" w:line="240" w:lineRule="auto"/>
            </w:pPr>
            <w:r>
              <w:rPr>
                <w:rFonts w:ascii="Arial" w:hAnsi="Arial"/>
                <w:b w:val="0"/>
                <w:sz w:val="14"/>
              </w:rPr>
              <w:t>parentId -&gt; Folder.id</w:t>
            </w:r>
          </w:p>
        </w:tc>
        <w:tc>
          <w:tcPr>
            <w:tcW w:w="2424" w:type="dxa"/>
            <w:vAlign w:val="top"/>
          </w:tcPr>
          <w:p w14:paraId="5CFAB3AE">
            <w:pPr>
              <w:spacing w:after="0" w:line="240" w:lineRule="auto"/>
            </w:pPr>
            <w:r>
              <w:rPr>
                <w:rFonts w:ascii="Arial" w:hAnsi="Arial"/>
                <w:b w:val="0"/>
                <w:sz w:val="14"/>
              </w:rPr>
              <w:t>12</w:t>
            </w:r>
          </w:p>
        </w:tc>
      </w:tr>
      <w:tr w14:paraId="2ED8E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1F4068B1">
            <w:pPr>
              <w:spacing w:after="0" w:line="240" w:lineRule="auto"/>
            </w:pPr>
            <w:r>
              <w:rPr>
                <w:rFonts w:ascii="Arial" w:hAnsi="Arial"/>
                <w:b w:val="0"/>
                <w:sz w:val="14"/>
              </w:rPr>
              <w:t>File</w:t>
            </w:r>
          </w:p>
        </w:tc>
        <w:tc>
          <w:tcPr>
            <w:tcW w:w="2424" w:type="dxa"/>
            <w:vAlign w:val="top"/>
          </w:tcPr>
          <w:p w14:paraId="79A9A008">
            <w:pPr>
              <w:spacing w:after="0" w:line="240" w:lineRule="auto"/>
            </w:pPr>
            <w:r>
              <w:rPr>
                <w:rFonts w:ascii="Arial" w:hAnsi="Arial"/>
                <w:b w:val="0"/>
                <w:sz w:val="14"/>
              </w:rPr>
              <w:t>files</w:t>
            </w:r>
          </w:p>
        </w:tc>
        <w:tc>
          <w:tcPr>
            <w:tcW w:w="2424" w:type="dxa"/>
            <w:vAlign w:val="top"/>
          </w:tcPr>
          <w:p w14:paraId="082D27F8">
            <w:pPr>
              <w:spacing w:after="0" w:line="240" w:lineRule="auto"/>
            </w:pPr>
            <w:r>
              <w:rPr>
                <w:rFonts w:ascii="Arial" w:hAnsi="Arial"/>
                <w:b w:val="0"/>
                <w:sz w:val="14"/>
              </w:rPr>
              <w:t>Stores file metadata, storage key, and ownership.</w:t>
            </w:r>
          </w:p>
        </w:tc>
        <w:tc>
          <w:tcPr>
            <w:tcW w:w="2424" w:type="dxa"/>
            <w:vAlign w:val="top"/>
          </w:tcPr>
          <w:p w14:paraId="7DFC442F">
            <w:pPr>
              <w:spacing w:after="0" w:line="240" w:lineRule="auto"/>
            </w:pPr>
            <w:r>
              <w:rPr>
                <w:rFonts w:ascii="Arial" w:hAnsi="Arial"/>
                <w:b w:val="0"/>
                <w:sz w:val="14"/>
              </w:rPr>
              <w:t>id</w:t>
            </w:r>
          </w:p>
        </w:tc>
        <w:tc>
          <w:tcPr>
            <w:tcW w:w="2424" w:type="dxa"/>
            <w:vAlign w:val="top"/>
          </w:tcPr>
          <w:p w14:paraId="038A7857">
            <w:pPr>
              <w:spacing w:after="0" w:line="240" w:lineRule="auto"/>
            </w:pPr>
            <w:r>
              <w:rPr>
                <w:rFonts w:ascii="Arial" w:hAnsi="Arial"/>
                <w:b w:val="0"/>
                <w:sz w:val="14"/>
              </w:rPr>
              <w:t>createdById -&gt; User.id; folderId -&gt; Folder.id</w:t>
            </w:r>
          </w:p>
        </w:tc>
        <w:tc>
          <w:tcPr>
            <w:tcW w:w="2424" w:type="dxa"/>
            <w:vAlign w:val="top"/>
          </w:tcPr>
          <w:p w14:paraId="7A994771">
            <w:pPr>
              <w:spacing w:after="0" w:line="240" w:lineRule="auto"/>
            </w:pPr>
            <w:r>
              <w:rPr>
                <w:rFonts w:ascii="Arial" w:hAnsi="Arial"/>
                <w:b w:val="0"/>
                <w:sz w:val="14"/>
              </w:rPr>
              <w:t>26</w:t>
            </w:r>
          </w:p>
        </w:tc>
      </w:tr>
      <w:tr w14:paraId="31325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17CC69F1">
            <w:pPr>
              <w:spacing w:after="0" w:line="240" w:lineRule="auto"/>
            </w:pPr>
            <w:r>
              <w:rPr>
                <w:rFonts w:ascii="Arial" w:hAnsi="Arial"/>
                <w:b w:val="0"/>
                <w:sz w:val="14"/>
              </w:rPr>
              <w:t>ContactUs</w:t>
            </w:r>
          </w:p>
        </w:tc>
        <w:tc>
          <w:tcPr>
            <w:tcW w:w="2424" w:type="dxa"/>
            <w:vAlign w:val="top"/>
          </w:tcPr>
          <w:p w14:paraId="0897ED80">
            <w:pPr>
              <w:spacing w:after="0" w:line="240" w:lineRule="auto"/>
            </w:pPr>
            <w:r>
              <w:rPr>
                <w:rFonts w:ascii="Arial" w:hAnsi="Arial"/>
                <w:b w:val="0"/>
                <w:sz w:val="14"/>
              </w:rPr>
              <w:t>contact_us</w:t>
            </w:r>
          </w:p>
        </w:tc>
        <w:tc>
          <w:tcPr>
            <w:tcW w:w="2424" w:type="dxa"/>
            <w:vAlign w:val="top"/>
          </w:tcPr>
          <w:p w14:paraId="7E384863">
            <w:pPr>
              <w:spacing w:after="0" w:line="240" w:lineRule="auto"/>
            </w:pPr>
            <w:r>
              <w:rPr>
                <w:rFonts w:ascii="Arial" w:hAnsi="Arial"/>
                <w:b w:val="0"/>
                <w:sz w:val="14"/>
              </w:rPr>
              <w:t>Stores CMS-managed contact-us information/content.</w:t>
            </w:r>
          </w:p>
        </w:tc>
        <w:tc>
          <w:tcPr>
            <w:tcW w:w="2424" w:type="dxa"/>
            <w:vAlign w:val="top"/>
          </w:tcPr>
          <w:p w14:paraId="41EF838B">
            <w:pPr>
              <w:spacing w:after="0" w:line="240" w:lineRule="auto"/>
            </w:pPr>
            <w:r>
              <w:rPr>
                <w:rFonts w:ascii="Arial" w:hAnsi="Arial"/>
                <w:b w:val="0"/>
                <w:sz w:val="14"/>
              </w:rPr>
              <w:t>id</w:t>
            </w:r>
          </w:p>
        </w:tc>
        <w:tc>
          <w:tcPr>
            <w:tcW w:w="2424" w:type="dxa"/>
            <w:vAlign w:val="top"/>
          </w:tcPr>
          <w:p w14:paraId="2B68CA76">
            <w:pPr>
              <w:spacing w:after="0" w:line="240" w:lineRule="auto"/>
            </w:pPr>
            <w:r>
              <w:rPr>
                <w:rFonts w:ascii="Arial" w:hAnsi="Arial"/>
                <w:b w:val="0"/>
                <w:sz w:val="14"/>
              </w:rPr>
              <w:t>Not Found in Current Codebase</w:t>
            </w:r>
          </w:p>
        </w:tc>
        <w:tc>
          <w:tcPr>
            <w:tcW w:w="2424" w:type="dxa"/>
            <w:vAlign w:val="top"/>
          </w:tcPr>
          <w:p w14:paraId="5BF75EB9">
            <w:pPr>
              <w:spacing w:after="0" w:line="240" w:lineRule="auto"/>
            </w:pPr>
            <w:r>
              <w:rPr>
                <w:rFonts w:ascii="Arial" w:hAnsi="Arial"/>
                <w:b w:val="0"/>
                <w:sz w:val="14"/>
              </w:rPr>
              <w:t>16</w:t>
            </w:r>
          </w:p>
        </w:tc>
      </w:tr>
      <w:tr w14:paraId="6C36F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5E8C5A47">
            <w:pPr>
              <w:spacing w:after="0" w:line="240" w:lineRule="auto"/>
            </w:pPr>
            <w:r>
              <w:rPr>
                <w:rFonts w:ascii="Arial" w:hAnsi="Arial"/>
                <w:b w:val="0"/>
                <w:sz w:val="14"/>
              </w:rPr>
              <w:t>FormModule</w:t>
            </w:r>
          </w:p>
        </w:tc>
        <w:tc>
          <w:tcPr>
            <w:tcW w:w="2424" w:type="dxa"/>
            <w:vAlign w:val="top"/>
          </w:tcPr>
          <w:p w14:paraId="74BC4F94">
            <w:pPr>
              <w:spacing w:after="0" w:line="240" w:lineRule="auto"/>
            </w:pPr>
            <w:r>
              <w:rPr>
                <w:rFonts w:ascii="Arial" w:hAnsi="Arial"/>
                <w:b w:val="0"/>
                <w:sz w:val="14"/>
              </w:rPr>
              <w:t>form_modules</w:t>
            </w:r>
          </w:p>
        </w:tc>
        <w:tc>
          <w:tcPr>
            <w:tcW w:w="2424" w:type="dxa"/>
            <w:vAlign w:val="top"/>
          </w:tcPr>
          <w:p w14:paraId="10CDFE43">
            <w:pPr>
              <w:spacing w:after="0" w:line="240" w:lineRule="auto"/>
            </w:pPr>
            <w:r>
              <w:rPr>
                <w:rFonts w:ascii="Arial" w:hAnsi="Arial"/>
                <w:b w:val="0"/>
                <w:sz w:val="14"/>
              </w:rPr>
              <w:t>Stores dynamic form module metadata and runtime definition.</w:t>
            </w:r>
          </w:p>
        </w:tc>
        <w:tc>
          <w:tcPr>
            <w:tcW w:w="2424" w:type="dxa"/>
            <w:vAlign w:val="top"/>
          </w:tcPr>
          <w:p w14:paraId="02326A4C">
            <w:pPr>
              <w:spacing w:after="0" w:line="240" w:lineRule="auto"/>
            </w:pPr>
            <w:r>
              <w:rPr>
                <w:rFonts w:ascii="Arial" w:hAnsi="Arial"/>
                <w:b w:val="0"/>
                <w:sz w:val="14"/>
              </w:rPr>
              <w:t>id</w:t>
            </w:r>
          </w:p>
        </w:tc>
        <w:tc>
          <w:tcPr>
            <w:tcW w:w="2424" w:type="dxa"/>
            <w:vAlign w:val="top"/>
          </w:tcPr>
          <w:p w14:paraId="7EA81CA4">
            <w:pPr>
              <w:spacing w:after="0" w:line="240" w:lineRule="auto"/>
            </w:pPr>
            <w:r>
              <w:rPr>
                <w:rFonts w:ascii="Arial" w:hAnsi="Arial"/>
                <w:b w:val="0"/>
                <w:sz w:val="14"/>
              </w:rPr>
              <w:t>Not Found in Current Codebase</w:t>
            </w:r>
          </w:p>
        </w:tc>
        <w:tc>
          <w:tcPr>
            <w:tcW w:w="2424" w:type="dxa"/>
            <w:vAlign w:val="top"/>
          </w:tcPr>
          <w:p w14:paraId="2BF23395">
            <w:pPr>
              <w:spacing w:after="0" w:line="240" w:lineRule="auto"/>
            </w:pPr>
            <w:r>
              <w:rPr>
                <w:rFonts w:ascii="Arial" w:hAnsi="Arial"/>
                <w:b w:val="0"/>
                <w:sz w:val="14"/>
              </w:rPr>
              <w:t>26</w:t>
            </w:r>
          </w:p>
        </w:tc>
      </w:tr>
      <w:tr w14:paraId="53FCD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774E428A">
            <w:pPr>
              <w:spacing w:after="0" w:line="240" w:lineRule="auto"/>
            </w:pPr>
            <w:r>
              <w:rPr>
                <w:rFonts w:ascii="Arial" w:hAnsi="Arial"/>
                <w:b w:val="0"/>
                <w:sz w:val="14"/>
              </w:rPr>
              <w:t>FormStep</w:t>
            </w:r>
          </w:p>
        </w:tc>
        <w:tc>
          <w:tcPr>
            <w:tcW w:w="2424" w:type="dxa"/>
            <w:vAlign w:val="top"/>
          </w:tcPr>
          <w:p w14:paraId="1391ACD1">
            <w:pPr>
              <w:spacing w:after="0" w:line="240" w:lineRule="auto"/>
            </w:pPr>
            <w:r>
              <w:rPr>
                <w:rFonts w:ascii="Arial" w:hAnsi="Arial"/>
                <w:b w:val="0"/>
                <w:sz w:val="14"/>
              </w:rPr>
              <w:t>form_steps</w:t>
            </w:r>
          </w:p>
        </w:tc>
        <w:tc>
          <w:tcPr>
            <w:tcW w:w="2424" w:type="dxa"/>
            <w:vAlign w:val="top"/>
          </w:tcPr>
          <w:p w14:paraId="49E17A50">
            <w:pPr>
              <w:spacing w:after="0" w:line="240" w:lineRule="auto"/>
            </w:pPr>
            <w:r>
              <w:rPr>
                <w:rFonts w:ascii="Arial" w:hAnsi="Arial"/>
                <w:b w:val="0"/>
                <w:sz w:val="14"/>
              </w:rPr>
              <w:t>Stores form wizard steps.</w:t>
            </w:r>
          </w:p>
        </w:tc>
        <w:tc>
          <w:tcPr>
            <w:tcW w:w="2424" w:type="dxa"/>
            <w:vAlign w:val="top"/>
          </w:tcPr>
          <w:p w14:paraId="2CD218B7">
            <w:pPr>
              <w:spacing w:after="0" w:line="240" w:lineRule="auto"/>
            </w:pPr>
            <w:r>
              <w:rPr>
                <w:rFonts w:ascii="Arial" w:hAnsi="Arial"/>
                <w:b w:val="0"/>
                <w:sz w:val="14"/>
              </w:rPr>
              <w:t>id</w:t>
            </w:r>
          </w:p>
        </w:tc>
        <w:tc>
          <w:tcPr>
            <w:tcW w:w="2424" w:type="dxa"/>
            <w:vAlign w:val="top"/>
          </w:tcPr>
          <w:p w14:paraId="4C5AC080">
            <w:pPr>
              <w:spacing w:after="0" w:line="240" w:lineRule="auto"/>
            </w:pPr>
            <w:r>
              <w:rPr>
                <w:rFonts w:ascii="Arial" w:hAnsi="Arial"/>
                <w:b w:val="0"/>
                <w:sz w:val="14"/>
              </w:rPr>
              <w:t>formModuleId -&gt; FormModule.id</w:t>
            </w:r>
          </w:p>
        </w:tc>
        <w:tc>
          <w:tcPr>
            <w:tcW w:w="2424" w:type="dxa"/>
            <w:vAlign w:val="top"/>
          </w:tcPr>
          <w:p w14:paraId="0160C294">
            <w:pPr>
              <w:spacing w:after="0" w:line="240" w:lineRule="auto"/>
            </w:pPr>
            <w:r>
              <w:rPr>
                <w:rFonts w:ascii="Arial" w:hAnsi="Arial"/>
                <w:b w:val="0"/>
                <w:sz w:val="14"/>
              </w:rPr>
              <w:t>13</w:t>
            </w:r>
          </w:p>
        </w:tc>
      </w:tr>
      <w:tr w14:paraId="61D12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1A23B164">
            <w:pPr>
              <w:spacing w:after="0" w:line="240" w:lineRule="auto"/>
            </w:pPr>
            <w:r>
              <w:rPr>
                <w:rFonts w:ascii="Arial" w:hAnsi="Arial"/>
                <w:b w:val="0"/>
                <w:sz w:val="14"/>
              </w:rPr>
              <w:t>FormField</w:t>
            </w:r>
          </w:p>
        </w:tc>
        <w:tc>
          <w:tcPr>
            <w:tcW w:w="2424" w:type="dxa"/>
            <w:vAlign w:val="top"/>
          </w:tcPr>
          <w:p w14:paraId="52031FF8">
            <w:pPr>
              <w:spacing w:after="0" w:line="240" w:lineRule="auto"/>
            </w:pPr>
            <w:r>
              <w:rPr>
                <w:rFonts w:ascii="Arial" w:hAnsi="Arial"/>
                <w:b w:val="0"/>
                <w:sz w:val="14"/>
              </w:rPr>
              <w:t>form_fields</w:t>
            </w:r>
          </w:p>
        </w:tc>
        <w:tc>
          <w:tcPr>
            <w:tcW w:w="2424" w:type="dxa"/>
            <w:vAlign w:val="top"/>
          </w:tcPr>
          <w:p w14:paraId="49AC326C">
            <w:pPr>
              <w:spacing w:after="0" w:line="240" w:lineRule="auto"/>
            </w:pPr>
            <w:r>
              <w:rPr>
                <w:rFonts w:ascii="Arial" w:hAnsi="Arial"/>
                <w:b w:val="0"/>
                <w:sz w:val="14"/>
              </w:rPr>
              <w:t>Stores dynamic form field definitions.</w:t>
            </w:r>
          </w:p>
        </w:tc>
        <w:tc>
          <w:tcPr>
            <w:tcW w:w="2424" w:type="dxa"/>
            <w:vAlign w:val="top"/>
          </w:tcPr>
          <w:p w14:paraId="0C6F4A2D">
            <w:pPr>
              <w:spacing w:after="0" w:line="240" w:lineRule="auto"/>
            </w:pPr>
            <w:r>
              <w:rPr>
                <w:rFonts w:ascii="Arial" w:hAnsi="Arial"/>
                <w:b w:val="0"/>
                <w:sz w:val="14"/>
              </w:rPr>
              <w:t>id</w:t>
            </w:r>
          </w:p>
        </w:tc>
        <w:tc>
          <w:tcPr>
            <w:tcW w:w="2424" w:type="dxa"/>
            <w:vAlign w:val="top"/>
          </w:tcPr>
          <w:p w14:paraId="71656548">
            <w:pPr>
              <w:spacing w:after="0" w:line="240" w:lineRule="auto"/>
            </w:pPr>
            <w:r>
              <w:rPr>
                <w:rFonts w:ascii="Arial" w:hAnsi="Arial"/>
                <w:b w:val="0"/>
                <w:sz w:val="14"/>
              </w:rPr>
              <w:t>formModuleId -&gt; FormModule.id; formStepId -&gt; FormStep.id; parentFieldId -&gt; FormField.id</w:t>
            </w:r>
          </w:p>
        </w:tc>
        <w:tc>
          <w:tcPr>
            <w:tcW w:w="2424" w:type="dxa"/>
            <w:vAlign w:val="top"/>
          </w:tcPr>
          <w:p w14:paraId="528ED49D">
            <w:pPr>
              <w:spacing w:after="0" w:line="240" w:lineRule="auto"/>
            </w:pPr>
            <w:r>
              <w:rPr>
                <w:rFonts w:ascii="Arial" w:hAnsi="Arial"/>
                <w:b w:val="0"/>
                <w:sz w:val="14"/>
              </w:rPr>
              <w:t>27</w:t>
            </w:r>
          </w:p>
        </w:tc>
      </w:tr>
      <w:tr w14:paraId="3BAB5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750B6A75">
            <w:pPr>
              <w:spacing w:after="0" w:line="240" w:lineRule="auto"/>
            </w:pPr>
            <w:r>
              <w:rPr>
                <w:rFonts w:ascii="Arial" w:hAnsi="Arial"/>
                <w:b w:val="0"/>
                <w:sz w:val="14"/>
              </w:rPr>
              <w:t>FormFieldOption</w:t>
            </w:r>
          </w:p>
        </w:tc>
        <w:tc>
          <w:tcPr>
            <w:tcW w:w="2424" w:type="dxa"/>
            <w:vAlign w:val="top"/>
          </w:tcPr>
          <w:p w14:paraId="27FBDD17">
            <w:pPr>
              <w:spacing w:after="0" w:line="240" w:lineRule="auto"/>
            </w:pPr>
            <w:r>
              <w:rPr>
                <w:rFonts w:ascii="Arial" w:hAnsi="Arial"/>
                <w:b w:val="0"/>
                <w:sz w:val="14"/>
              </w:rPr>
              <w:t>form_field_options</w:t>
            </w:r>
          </w:p>
        </w:tc>
        <w:tc>
          <w:tcPr>
            <w:tcW w:w="2424" w:type="dxa"/>
            <w:vAlign w:val="top"/>
          </w:tcPr>
          <w:p w14:paraId="09EA47E1">
            <w:pPr>
              <w:spacing w:after="0" w:line="240" w:lineRule="auto"/>
            </w:pPr>
            <w:r>
              <w:rPr>
                <w:rFonts w:ascii="Arial" w:hAnsi="Arial"/>
                <w:b w:val="0"/>
                <w:sz w:val="14"/>
              </w:rPr>
              <w:t>Stores selectable options for dynamic form fields.</w:t>
            </w:r>
          </w:p>
        </w:tc>
        <w:tc>
          <w:tcPr>
            <w:tcW w:w="2424" w:type="dxa"/>
            <w:vAlign w:val="top"/>
          </w:tcPr>
          <w:p w14:paraId="3C0D9451">
            <w:pPr>
              <w:spacing w:after="0" w:line="240" w:lineRule="auto"/>
            </w:pPr>
            <w:r>
              <w:rPr>
                <w:rFonts w:ascii="Arial" w:hAnsi="Arial"/>
                <w:b w:val="0"/>
                <w:sz w:val="14"/>
              </w:rPr>
              <w:t>id</w:t>
            </w:r>
          </w:p>
        </w:tc>
        <w:tc>
          <w:tcPr>
            <w:tcW w:w="2424" w:type="dxa"/>
            <w:vAlign w:val="top"/>
          </w:tcPr>
          <w:p w14:paraId="462710EC">
            <w:pPr>
              <w:spacing w:after="0" w:line="240" w:lineRule="auto"/>
            </w:pPr>
            <w:r>
              <w:rPr>
                <w:rFonts w:ascii="Arial" w:hAnsi="Arial"/>
                <w:b w:val="0"/>
                <w:sz w:val="14"/>
              </w:rPr>
              <w:t>fieldId -&gt; FormField.id</w:t>
            </w:r>
          </w:p>
        </w:tc>
        <w:tc>
          <w:tcPr>
            <w:tcW w:w="2424" w:type="dxa"/>
            <w:vAlign w:val="top"/>
          </w:tcPr>
          <w:p w14:paraId="5DB80264">
            <w:pPr>
              <w:spacing w:after="0" w:line="240" w:lineRule="auto"/>
            </w:pPr>
            <w:r>
              <w:rPr>
                <w:rFonts w:ascii="Arial" w:hAnsi="Arial"/>
                <w:b w:val="0"/>
                <w:sz w:val="14"/>
              </w:rPr>
              <w:t>12</w:t>
            </w:r>
          </w:p>
        </w:tc>
      </w:tr>
      <w:tr w14:paraId="3B8E4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5DE0D454">
            <w:pPr>
              <w:spacing w:after="0" w:line="240" w:lineRule="auto"/>
            </w:pPr>
            <w:r>
              <w:rPr>
                <w:rFonts w:ascii="Arial" w:hAnsi="Arial"/>
                <w:b w:val="0"/>
                <w:sz w:val="14"/>
              </w:rPr>
              <w:t>FormFieldRule</w:t>
            </w:r>
          </w:p>
        </w:tc>
        <w:tc>
          <w:tcPr>
            <w:tcW w:w="2424" w:type="dxa"/>
            <w:vAlign w:val="top"/>
          </w:tcPr>
          <w:p w14:paraId="242B64B0">
            <w:pPr>
              <w:spacing w:after="0" w:line="240" w:lineRule="auto"/>
            </w:pPr>
            <w:r>
              <w:rPr>
                <w:rFonts w:ascii="Arial" w:hAnsi="Arial"/>
                <w:b w:val="0"/>
                <w:sz w:val="14"/>
              </w:rPr>
              <w:t>form_field_rules</w:t>
            </w:r>
          </w:p>
        </w:tc>
        <w:tc>
          <w:tcPr>
            <w:tcW w:w="2424" w:type="dxa"/>
            <w:vAlign w:val="top"/>
          </w:tcPr>
          <w:p w14:paraId="4483598F">
            <w:pPr>
              <w:spacing w:after="0" w:line="240" w:lineRule="auto"/>
            </w:pPr>
            <w:r>
              <w:rPr>
                <w:rFonts w:ascii="Arial" w:hAnsi="Arial"/>
                <w:b w:val="0"/>
                <w:sz w:val="14"/>
              </w:rPr>
              <w:t>Stores dynamic visibility/behavior rules for forms.</w:t>
            </w:r>
          </w:p>
        </w:tc>
        <w:tc>
          <w:tcPr>
            <w:tcW w:w="2424" w:type="dxa"/>
            <w:vAlign w:val="top"/>
          </w:tcPr>
          <w:p w14:paraId="3F9EA84B">
            <w:pPr>
              <w:spacing w:after="0" w:line="240" w:lineRule="auto"/>
            </w:pPr>
            <w:r>
              <w:rPr>
                <w:rFonts w:ascii="Arial" w:hAnsi="Arial"/>
                <w:b w:val="0"/>
                <w:sz w:val="14"/>
              </w:rPr>
              <w:t>id</w:t>
            </w:r>
          </w:p>
        </w:tc>
        <w:tc>
          <w:tcPr>
            <w:tcW w:w="2424" w:type="dxa"/>
            <w:vAlign w:val="top"/>
          </w:tcPr>
          <w:p w14:paraId="6B1F75D8">
            <w:pPr>
              <w:spacing w:after="0" w:line="240" w:lineRule="auto"/>
            </w:pPr>
            <w:r>
              <w:rPr>
                <w:rFonts w:ascii="Arial" w:hAnsi="Arial"/>
                <w:b w:val="0"/>
                <w:sz w:val="14"/>
              </w:rPr>
              <w:t>formModuleId -&gt; FormModule.id; sourceFieldId -&gt; FormField.id; targetFieldId -&gt; FormField.id</w:t>
            </w:r>
          </w:p>
        </w:tc>
        <w:tc>
          <w:tcPr>
            <w:tcW w:w="2424" w:type="dxa"/>
            <w:vAlign w:val="top"/>
          </w:tcPr>
          <w:p w14:paraId="543B0725">
            <w:pPr>
              <w:spacing w:after="0" w:line="240" w:lineRule="auto"/>
            </w:pPr>
            <w:r>
              <w:rPr>
                <w:rFonts w:ascii="Arial" w:hAnsi="Arial"/>
                <w:b w:val="0"/>
                <w:sz w:val="14"/>
              </w:rPr>
              <w:t>14</w:t>
            </w:r>
          </w:p>
        </w:tc>
      </w:tr>
      <w:tr w14:paraId="49523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43C68A76">
            <w:pPr>
              <w:spacing w:after="0" w:line="240" w:lineRule="auto"/>
            </w:pPr>
            <w:r>
              <w:rPr>
                <w:rFonts w:ascii="Arial" w:hAnsi="Arial"/>
                <w:b w:val="0"/>
                <w:sz w:val="14"/>
              </w:rPr>
              <w:t>FormResponseConfig</w:t>
            </w:r>
          </w:p>
        </w:tc>
        <w:tc>
          <w:tcPr>
            <w:tcW w:w="2424" w:type="dxa"/>
            <w:vAlign w:val="top"/>
          </w:tcPr>
          <w:p w14:paraId="23742F25">
            <w:pPr>
              <w:spacing w:after="0" w:line="240" w:lineRule="auto"/>
            </w:pPr>
            <w:r>
              <w:rPr>
                <w:rFonts w:ascii="Arial" w:hAnsi="Arial"/>
                <w:b w:val="0"/>
                <w:sz w:val="14"/>
              </w:rPr>
              <w:t>form_response_configs</w:t>
            </w:r>
          </w:p>
        </w:tc>
        <w:tc>
          <w:tcPr>
            <w:tcW w:w="2424" w:type="dxa"/>
            <w:vAlign w:val="top"/>
          </w:tcPr>
          <w:p w14:paraId="36968941">
            <w:pPr>
              <w:spacing w:after="0" w:line="240" w:lineRule="auto"/>
            </w:pPr>
            <w:r>
              <w:rPr>
                <w:rFonts w:ascii="Arial" w:hAnsi="Arial"/>
                <w:b w:val="0"/>
                <w:sz w:val="14"/>
              </w:rPr>
              <w:t>Stores post-submit response/redirect configuration.</w:t>
            </w:r>
          </w:p>
        </w:tc>
        <w:tc>
          <w:tcPr>
            <w:tcW w:w="2424" w:type="dxa"/>
            <w:vAlign w:val="top"/>
          </w:tcPr>
          <w:p w14:paraId="53BA705E">
            <w:pPr>
              <w:spacing w:after="0" w:line="240" w:lineRule="auto"/>
            </w:pPr>
            <w:r>
              <w:rPr>
                <w:rFonts w:ascii="Arial" w:hAnsi="Arial"/>
                <w:b w:val="0"/>
                <w:sz w:val="14"/>
              </w:rPr>
              <w:t>id</w:t>
            </w:r>
          </w:p>
        </w:tc>
        <w:tc>
          <w:tcPr>
            <w:tcW w:w="2424" w:type="dxa"/>
            <w:vAlign w:val="top"/>
          </w:tcPr>
          <w:p w14:paraId="3F043F1A">
            <w:pPr>
              <w:spacing w:after="0" w:line="240" w:lineRule="auto"/>
            </w:pPr>
            <w:r>
              <w:rPr>
                <w:rFonts w:ascii="Arial" w:hAnsi="Arial"/>
                <w:b w:val="0"/>
                <w:sz w:val="14"/>
              </w:rPr>
              <w:t>formModuleId -&gt; FormModule.id</w:t>
            </w:r>
          </w:p>
        </w:tc>
        <w:tc>
          <w:tcPr>
            <w:tcW w:w="2424" w:type="dxa"/>
            <w:vAlign w:val="top"/>
          </w:tcPr>
          <w:p w14:paraId="6706F37A">
            <w:pPr>
              <w:spacing w:after="0" w:line="240" w:lineRule="auto"/>
            </w:pPr>
            <w:r>
              <w:rPr>
                <w:rFonts w:ascii="Arial" w:hAnsi="Arial"/>
                <w:b w:val="0"/>
                <w:sz w:val="14"/>
              </w:rPr>
              <w:t>14</w:t>
            </w:r>
          </w:p>
        </w:tc>
      </w:tr>
      <w:tr w14:paraId="05FEE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6C50B4B0">
            <w:pPr>
              <w:spacing w:after="0" w:line="240" w:lineRule="auto"/>
            </w:pPr>
            <w:r>
              <w:rPr>
                <w:rFonts w:ascii="Arial" w:hAnsi="Arial"/>
                <w:b w:val="0"/>
                <w:sz w:val="14"/>
              </w:rPr>
              <w:t>FormIntegrationConfig</w:t>
            </w:r>
          </w:p>
        </w:tc>
        <w:tc>
          <w:tcPr>
            <w:tcW w:w="2424" w:type="dxa"/>
            <w:vAlign w:val="top"/>
          </w:tcPr>
          <w:p w14:paraId="67033B8F">
            <w:pPr>
              <w:spacing w:after="0" w:line="240" w:lineRule="auto"/>
            </w:pPr>
            <w:r>
              <w:rPr>
                <w:rFonts w:ascii="Arial" w:hAnsi="Arial"/>
                <w:b w:val="0"/>
                <w:sz w:val="14"/>
              </w:rPr>
              <w:t>form_integration_configs</w:t>
            </w:r>
          </w:p>
        </w:tc>
        <w:tc>
          <w:tcPr>
            <w:tcW w:w="2424" w:type="dxa"/>
            <w:vAlign w:val="top"/>
          </w:tcPr>
          <w:p w14:paraId="39676D60">
            <w:pPr>
              <w:spacing w:after="0" w:line="240" w:lineRule="auto"/>
            </w:pPr>
            <w:r>
              <w:rPr>
                <w:rFonts w:ascii="Arial" w:hAnsi="Arial"/>
                <w:b w:val="0"/>
                <w:sz w:val="14"/>
              </w:rPr>
              <w:t>Stores external dispatch/integration configuration for form submissions.</w:t>
            </w:r>
          </w:p>
        </w:tc>
        <w:tc>
          <w:tcPr>
            <w:tcW w:w="2424" w:type="dxa"/>
            <w:vAlign w:val="top"/>
          </w:tcPr>
          <w:p w14:paraId="731CE69E">
            <w:pPr>
              <w:spacing w:after="0" w:line="240" w:lineRule="auto"/>
            </w:pPr>
            <w:r>
              <w:rPr>
                <w:rFonts w:ascii="Arial" w:hAnsi="Arial"/>
                <w:b w:val="0"/>
                <w:sz w:val="14"/>
              </w:rPr>
              <w:t>id</w:t>
            </w:r>
          </w:p>
        </w:tc>
        <w:tc>
          <w:tcPr>
            <w:tcW w:w="2424" w:type="dxa"/>
            <w:vAlign w:val="top"/>
          </w:tcPr>
          <w:p w14:paraId="30722C57">
            <w:pPr>
              <w:spacing w:after="0" w:line="240" w:lineRule="auto"/>
            </w:pPr>
            <w:r>
              <w:rPr>
                <w:rFonts w:ascii="Arial" w:hAnsi="Arial"/>
                <w:b w:val="0"/>
                <w:sz w:val="14"/>
              </w:rPr>
              <w:t>formModuleId -&gt; FormModule.id</w:t>
            </w:r>
          </w:p>
        </w:tc>
        <w:tc>
          <w:tcPr>
            <w:tcW w:w="2424" w:type="dxa"/>
            <w:vAlign w:val="top"/>
          </w:tcPr>
          <w:p w14:paraId="1CEC8405">
            <w:pPr>
              <w:spacing w:after="0" w:line="240" w:lineRule="auto"/>
            </w:pPr>
            <w:r>
              <w:rPr>
                <w:rFonts w:ascii="Arial" w:hAnsi="Arial"/>
                <w:b w:val="0"/>
                <w:sz w:val="14"/>
              </w:rPr>
              <w:t>13</w:t>
            </w:r>
          </w:p>
        </w:tc>
      </w:tr>
      <w:tr w14:paraId="186C1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1B2D9F49">
            <w:pPr>
              <w:spacing w:after="0" w:line="240" w:lineRule="auto"/>
            </w:pPr>
            <w:r>
              <w:rPr>
                <w:rFonts w:ascii="Arial" w:hAnsi="Arial"/>
                <w:b w:val="0"/>
                <w:sz w:val="14"/>
              </w:rPr>
              <w:t>FormSubmission</w:t>
            </w:r>
          </w:p>
        </w:tc>
        <w:tc>
          <w:tcPr>
            <w:tcW w:w="2424" w:type="dxa"/>
            <w:vAlign w:val="top"/>
          </w:tcPr>
          <w:p w14:paraId="23EEC77F">
            <w:pPr>
              <w:spacing w:after="0" w:line="240" w:lineRule="auto"/>
            </w:pPr>
            <w:r>
              <w:rPr>
                <w:rFonts w:ascii="Arial" w:hAnsi="Arial"/>
                <w:b w:val="0"/>
                <w:sz w:val="14"/>
              </w:rPr>
              <w:t>form_submissions</w:t>
            </w:r>
          </w:p>
        </w:tc>
        <w:tc>
          <w:tcPr>
            <w:tcW w:w="2424" w:type="dxa"/>
            <w:vAlign w:val="top"/>
          </w:tcPr>
          <w:p w14:paraId="07168B51">
            <w:pPr>
              <w:spacing w:after="0" w:line="240" w:lineRule="auto"/>
            </w:pPr>
            <w:r>
              <w:rPr>
                <w:rFonts w:ascii="Arial" w:hAnsi="Arial"/>
                <w:b w:val="0"/>
                <w:sz w:val="14"/>
              </w:rPr>
              <w:t>Stores dynamic form submission header data.</w:t>
            </w:r>
          </w:p>
        </w:tc>
        <w:tc>
          <w:tcPr>
            <w:tcW w:w="2424" w:type="dxa"/>
            <w:vAlign w:val="top"/>
          </w:tcPr>
          <w:p w14:paraId="189B0C4D">
            <w:pPr>
              <w:spacing w:after="0" w:line="240" w:lineRule="auto"/>
            </w:pPr>
            <w:r>
              <w:rPr>
                <w:rFonts w:ascii="Arial" w:hAnsi="Arial"/>
                <w:b w:val="0"/>
                <w:sz w:val="14"/>
              </w:rPr>
              <w:t>id</w:t>
            </w:r>
          </w:p>
        </w:tc>
        <w:tc>
          <w:tcPr>
            <w:tcW w:w="2424" w:type="dxa"/>
            <w:vAlign w:val="top"/>
          </w:tcPr>
          <w:p w14:paraId="1E3D67E3">
            <w:pPr>
              <w:spacing w:after="0" w:line="240" w:lineRule="auto"/>
            </w:pPr>
            <w:r>
              <w:rPr>
                <w:rFonts w:ascii="Arial" w:hAnsi="Arial"/>
                <w:b w:val="0"/>
                <w:sz w:val="14"/>
              </w:rPr>
              <w:t>formModuleId -&gt; FormModule.id</w:t>
            </w:r>
          </w:p>
        </w:tc>
        <w:tc>
          <w:tcPr>
            <w:tcW w:w="2424" w:type="dxa"/>
            <w:vAlign w:val="top"/>
          </w:tcPr>
          <w:p w14:paraId="0B68CE35">
            <w:pPr>
              <w:spacing w:after="0" w:line="240" w:lineRule="auto"/>
            </w:pPr>
            <w:r>
              <w:rPr>
                <w:rFonts w:ascii="Arial" w:hAnsi="Arial"/>
                <w:b w:val="0"/>
                <w:sz w:val="14"/>
              </w:rPr>
              <w:t>35</w:t>
            </w:r>
          </w:p>
        </w:tc>
      </w:tr>
      <w:tr w14:paraId="3EDC0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2C2E777F">
            <w:pPr>
              <w:spacing w:after="0" w:line="240" w:lineRule="auto"/>
            </w:pPr>
            <w:r>
              <w:rPr>
                <w:rFonts w:ascii="Arial" w:hAnsi="Arial"/>
                <w:b w:val="0"/>
                <w:sz w:val="14"/>
              </w:rPr>
              <w:t>FormSubmissionValue</w:t>
            </w:r>
          </w:p>
        </w:tc>
        <w:tc>
          <w:tcPr>
            <w:tcW w:w="2424" w:type="dxa"/>
            <w:vAlign w:val="top"/>
          </w:tcPr>
          <w:p w14:paraId="4B71F8CE">
            <w:pPr>
              <w:spacing w:after="0" w:line="240" w:lineRule="auto"/>
            </w:pPr>
            <w:r>
              <w:rPr>
                <w:rFonts w:ascii="Arial" w:hAnsi="Arial"/>
                <w:b w:val="0"/>
                <w:sz w:val="14"/>
              </w:rPr>
              <w:t>form_submission_values</w:t>
            </w:r>
          </w:p>
        </w:tc>
        <w:tc>
          <w:tcPr>
            <w:tcW w:w="2424" w:type="dxa"/>
            <w:vAlign w:val="top"/>
          </w:tcPr>
          <w:p w14:paraId="46540FF6">
            <w:pPr>
              <w:spacing w:after="0" w:line="240" w:lineRule="auto"/>
            </w:pPr>
            <w:r>
              <w:rPr>
                <w:rFonts w:ascii="Arial" w:hAnsi="Arial"/>
                <w:b w:val="0"/>
                <w:sz w:val="14"/>
              </w:rPr>
              <w:t>Stores flattened submission field values.</w:t>
            </w:r>
          </w:p>
        </w:tc>
        <w:tc>
          <w:tcPr>
            <w:tcW w:w="2424" w:type="dxa"/>
            <w:vAlign w:val="top"/>
          </w:tcPr>
          <w:p w14:paraId="48C9F22E">
            <w:pPr>
              <w:spacing w:after="0" w:line="240" w:lineRule="auto"/>
            </w:pPr>
            <w:r>
              <w:rPr>
                <w:rFonts w:ascii="Arial" w:hAnsi="Arial"/>
                <w:b w:val="0"/>
                <w:sz w:val="14"/>
              </w:rPr>
              <w:t>id</w:t>
            </w:r>
          </w:p>
        </w:tc>
        <w:tc>
          <w:tcPr>
            <w:tcW w:w="2424" w:type="dxa"/>
            <w:vAlign w:val="top"/>
          </w:tcPr>
          <w:p w14:paraId="2B1BE0FA">
            <w:pPr>
              <w:spacing w:after="0" w:line="240" w:lineRule="auto"/>
            </w:pPr>
            <w:r>
              <w:rPr>
                <w:rFonts w:ascii="Arial" w:hAnsi="Arial"/>
                <w:b w:val="0"/>
                <w:sz w:val="14"/>
              </w:rPr>
              <w:t>submissionId -&gt; FormSubmission.id</w:t>
            </w:r>
          </w:p>
        </w:tc>
        <w:tc>
          <w:tcPr>
            <w:tcW w:w="2424" w:type="dxa"/>
            <w:vAlign w:val="top"/>
          </w:tcPr>
          <w:p w14:paraId="22A74050">
            <w:pPr>
              <w:spacing w:after="0" w:line="240" w:lineRule="auto"/>
            </w:pPr>
            <w:r>
              <w:rPr>
                <w:rFonts w:ascii="Arial" w:hAnsi="Arial"/>
                <w:b w:val="0"/>
                <w:sz w:val="14"/>
              </w:rPr>
              <w:t>10</w:t>
            </w:r>
          </w:p>
        </w:tc>
      </w:tr>
      <w:tr w14:paraId="43302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44AACB71">
            <w:pPr>
              <w:spacing w:after="0" w:line="240" w:lineRule="auto"/>
            </w:pPr>
            <w:r>
              <w:rPr>
                <w:rFonts w:ascii="Arial" w:hAnsi="Arial"/>
                <w:b w:val="0"/>
                <w:sz w:val="14"/>
              </w:rPr>
              <w:t>FormSubmissionGroup</w:t>
            </w:r>
          </w:p>
        </w:tc>
        <w:tc>
          <w:tcPr>
            <w:tcW w:w="2424" w:type="dxa"/>
            <w:vAlign w:val="top"/>
          </w:tcPr>
          <w:p w14:paraId="63ED108B">
            <w:pPr>
              <w:spacing w:after="0" w:line="240" w:lineRule="auto"/>
            </w:pPr>
            <w:r>
              <w:rPr>
                <w:rFonts w:ascii="Arial" w:hAnsi="Arial"/>
                <w:b w:val="0"/>
                <w:sz w:val="14"/>
              </w:rPr>
              <w:t>form_submission_groups</w:t>
            </w:r>
          </w:p>
        </w:tc>
        <w:tc>
          <w:tcPr>
            <w:tcW w:w="2424" w:type="dxa"/>
            <w:vAlign w:val="top"/>
          </w:tcPr>
          <w:p w14:paraId="18957E10">
            <w:pPr>
              <w:spacing w:after="0" w:line="240" w:lineRule="auto"/>
            </w:pPr>
            <w:r>
              <w:rPr>
                <w:rFonts w:ascii="Arial" w:hAnsi="Arial"/>
                <w:b w:val="0"/>
                <w:sz w:val="14"/>
              </w:rPr>
              <w:t>Stores repeated/grouped form submission sections.</w:t>
            </w:r>
          </w:p>
        </w:tc>
        <w:tc>
          <w:tcPr>
            <w:tcW w:w="2424" w:type="dxa"/>
            <w:vAlign w:val="top"/>
          </w:tcPr>
          <w:p w14:paraId="0B0CF61D">
            <w:pPr>
              <w:spacing w:after="0" w:line="240" w:lineRule="auto"/>
            </w:pPr>
            <w:r>
              <w:rPr>
                <w:rFonts w:ascii="Arial" w:hAnsi="Arial"/>
                <w:b w:val="0"/>
                <w:sz w:val="14"/>
              </w:rPr>
              <w:t>id</w:t>
            </w:r>
          </w:p>
        </w:tc>
        <w:tc>
          <w:tcPr>
            <w:tcW w:w="2424" w:type="dxa"/>
            <w:vAlign w:val="top"/>
          </w:tcPr>
          <w:p w14:paraId="2C2D61D6">
            <w:pPr>
              <w:spacing w:after="0" w:line="240" w:lineRule="auto"/>
            </w:pPr>
            <w:r>
              <w:rPr>
                <w:rFonts w:ascii="Arial" w:hAnsi="Arial"/>
                <w:b w:val="0"/>
                <w:sz w:val="14"/>
              </w:rPr>
              <w:t>submissionId -&gt; FormSubmission.id</w:t>
            </w:r>
          </w:p>
        </w:tc>
        <w:tc>
          <w:tcPr>
            <w:tcW w:w="2424" w:type="dxa"/>
            <w:vAlign w:val="top"/>
          </w:tcPr>
          <w:p w14:paraId="0EB16596">
            <w:pPr>
              <w:spacing w:after="0" w:line="240" w:lineRule="auto"/>
            </w:pPr>
            <w:r>
              <w:rPr>
                <w:rFonts w:ascii="Arial" w:hAnsi="Arial"/>
                <w:b w:val="0"/>
                <w:sz w:val="14"/>
              </w:rPr>
              <w:t>10</w:t>
            </w:r>
          </w:p>
        </w:tc>
      </w:tr>
      <w:tr w14:paraId="48CA7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51DB5509">
            <w:pPr>
              <w:spacing w:after="0" w:line="240" w:lineRule="auto"/>
            </w:pPr>
            <w:r>
              <w:rPr>
                <w:rFonts w:ascii="Arial" w:hAnsi="Arial"/>
                <w:b w:val="0"/>
                <w:sz w:val="14"/>
              </w:rPr>
              <w:t>FormSubmissionGroupValue</w:t>
            </w:r>
          </w:p>
        </w:tc>
        <w:tc>
          <w:tcPr>
            <w:tcW w:w="2424" w:type="dxa"/>
            <w:vAlign w:val="top"/>
          </w:tcPr>
          <w:p w14:paraId="24B2CAA4">
            <w:pPr>
              <w:spacing w:after="0" w:line="240" w:lineRule="auto"/>
            </w:pPr>
            <w:r>
              <w:rPr>
                <w:rFonts w:ascii="Arial" w:hAnsi="Arial"/>
                <w:b w:val="0"/>
                <w:sz w:val="14"/>
              </w:rPr>
              <w:t>form_submission_group_values</w:t>
            </w:r>
          </w:p>
        </w:tc>
        <w:tc>
          <w:tcPr>
            <w:tcW w:w="2424" w:type="dxa"/>
            <w:vAlign w:val="top"/>
          </w:tcPr>
          <w:p w14:paraId="3D6F945A">
            <w:pPr>
              <w:spacing w:after="0" w:line="240" w:lineRule="auto"/>
            </w:pPr>
            <w:r>
              <w:rPr>
                <w:rFonts w:ascii="Arial" w:hAnsi="Arial"/>
                <w:b w:val="0"/>
                <w:sz w:val="14"/>
              </w:rPr>
              <w:t>Stores values under grouped submission sections.</w:t>
            </w:r>
          </w:p>
        </w:tc>
        <w:tc>
          <w:tcPr>
            <w:tcW w:w="2424" w:type="dxa"/>
            <w:vAlign w:val="top"/>
          </w:tcPr>
          <w:p w14:paraId="65B67EB7">
            <w:pPr>
              <w:spacing w:after="0" w:line="240" w:lineRule="auto"/>
            </w:pPr>
            <w:r>
              <w:rPr>
                <w:rFonts w:ascii="Arial" w:hAnsi="Arial"/>
                <w:b w:val="0"/>
                <w:sz w:val="14"/>
              </w:rPr>
              <w:t>id</w:t>
            </w:r>
          </w:p>
        </w:tc>
        <w:tc>
          <w:tcPr>
            <w:tcW w:w="2424" w:type="dxa"/>
            <w:vAlign w:val="top"/>
          </w:tcPr>
          <w:p w14:paraId="62962874">
            <w:pPr>
              <w:spacing w:after="0" w:line="240" w:lineRule="auto"/>
            </w:pPr>
            <w:r>
              <w:rPr>
                <w:rFonts w:ascii="Arial" w:hAnsi="Arial"/>
                <w:b w:val="0"/>
                <w:sz w:val="14"/>
              </w:rPr>
              <w:t>groupId -&gt; FormSubmissionGroup.id</w:t>
            </w:r>
          </w:p>
        </w:tc>
        <w:tc>
          <w:tcPr>
            <w:tcW w:w="2424" w:type="dxa"/>
            <w:vAlign w:val="top"/>
          </w:tcPr>
          <w:p w14:paraId="43B2D7A8">
            <w:pPr>
              <w:spacing w:after="0" w:line="240" w:lineRule="auto"/>
            </w:pPr>
            <w:r>
              <w:rPr>
                <w:rFonts w:ascii="Arial" w:hAnsi="Arial"/>
                <w:b w:val="0"/>
                <w:sz w:val="14"/>
              </w:rPr>
              <w:t>10</w:t>
            </w:r>
          </w:p>
        </w:tc>
      </w:tr>
      <w:tr w14:paraId="340DB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5111E95C">
            <w:pPr>
              <w:spacing w:after="0" w:line="240" w:lineRule="auto"/>
            </w:pPr>
            <w:r>
              <w:rPr>
                <w:rFonts w:ascii="Arial" w:hAnsi="Arial"/>
                <w:b w:val="0"/>
                <w:sz w:val="14"/>
              </w:rPr>
              <w:t>FormSubmissionFile</w:t>
            </w:r>
          </w:p>
        </w:tc>
        <w:tc>
          <w:tcPr>
            <w:tcW w:w="2424" w:type="dxa"/>
            <w:vAlign w:val="top"/>
          </w:tcPr>
          <w:p w14:paraId="72223106">
            <w:pPr>
              <w:spacing w:after="0" w:line="240" w:lineRule="auto"/>
            </w:pPr>
            <w:r>
              <w:rPr>
                <w:rFonts w:ascii="Arial" w:hAnsi="Arial"/>
                <w:b w:val="0"/>
                <w:sz w:val="14"/>
              </w:rPr>
              <w:t>form_submission_files</w:t>
            </w:r>
          </w:p>
        </w:tc>
        <w:tc>
          <w:tcPr>
            <w:tcW w:w="2424" w:type="dxa"/>
            <w:vAlign w:val="top"/>
          </w:tcPr>
          <w:p w14:paraId="628B2F8F">
            <w:pPr>
              <w:spacing w:after="0" w:line="240" w:lineRule="auto"/>
            </w:pPr>
            <w:r>
              <w:rPr>
                <w:rFonts w:ascii="Arial" w:hAnsi="Arial"/>
                <w:b w:val="0"/>
                <w:sz w:val="14"/>
              </w:rPr>
              <w:t>Stores uploaded file references attached to form submissions.</w:t>
            </w:r>
          </w:p>
        </w:tc>
        <w:tc>
          <w:tcPr>
            <w:tcW w:w="2424" w:type="dxa"/>
            <w:vAlign w:val="top"/>
          </w:tcPr>
          <w:p w14:paraId="7C751D85">
            <w:pPr>
              <w:spacing w:after="0" w:line="240" w:lineRule="auto"/>
            </w:pPr>
            <w:r>
              <w:rPr>
                <w:rFonts w:ascii="Arial" w:hAnsi="Arial"/>
                <w:b w:val="0"/>
                <w:sz w:val="14"/>
              </w:rPr>
              <w:t>id</w:t>
            </w:r>
          </w:p>
        </w:tc>
        <w:tc>
          <w:tcPr>
            <w:tcW w:w="2424" w:type="dxa"/>
            <w:vAlign w:val="top"/>
          </w:tcPr>
          <w:p w14:paraId="2F47F39E">
            <w:pPr>
              <w:spacing w:after="0" w:line="240" w:lineRule="auto"/>
            </w:pPr>
            <w:r>
              <w:rPr>
                <w:rFonts w:ascii="Arial" w:hAnsi="Arial"/>
                <w:b w:val="0"/>
                <w:sz w:val="14"/>
              </w:rPr>
              <w:t>fileId -&gt; File.id; groupId -&gt; FormSubmissionGroup.id; submissionId -&gt; FormSubmission.id</w:t>
            </w:r>
          </w:p>
        </w:tc>
        <w:tc>
          <w:tcPr>
            <w:tcW w:w="2424" w:type="dxa"/>
            <w:vAlign w:val="top"/>
          </w:tcPr>
          <w:p w14:paraId="68B6693A">
            <w:pPr>
              <w:spacing w:after="0" w:line="240" w:lineRule="auto"/>
            </w:pPr>
            <w:r>
              <w:rPr>
                <w:rFonts w:ascii="Arial" w:hAnsi="Arial"/>
                <w:b w:val="0"/>
                <w:sz w:val="14"/>
              </w:rPr>
              <w:t>19</w:t>
            </w:r>
          </w:p>
        </w:tc>
      </w:tr>
      <w:tr w14:paraId="7FF6E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4C55FFF1">
            <w:pPr>
              <w:spacing w:after="0" w:line="240" w:lineRule="auto"/>
            </w:pPr>
            <w:r>
              <w:rPr>
                <w:rFonts w:ascii="Arial" w:hAnsi="Arial"/>
                <w:b w:val="0"/>
                <w:sz w:val="14"/>
              </w:rPr>
              <w:t>FormSubmissionDispatchLog</w:t>
            </w:r>
          </w:p>
        </w:tc>
        <w:tc>
          <w:tcPr>
            <w:tcW w:w="2424" w:type="dxa"/>
            <w:vAlign w:val="top"/>
          </w:tcPr>
          <w:p w14:paraId="5BE4B942">
            <w:pPr>
              <w:spacing w:after="0" w:line="240" w:lineRule="auto"/>
            </w:pPr>
            <w:r>
              <w:rPr>
                <w:rFonts w:ascii="Arial" w:hAnsi="Arial"/>
                <w:b w:val="0"/>
                <w:sz w:val="14"/>
              </w:rPr>
              <w:t>form_submission_dispatch_logs</w:t>
            </w:r>
          </w:p>
        </w:tc>
        <w:tc>
          <w:tcPr>
            <w:tcW w:w="2424" w:type="dxa"/>
            <w:vAlign w:val="top"/>
          </w:tcPr>
          <w:p w14:paraId="4F975BA0">
            <w:pPr>
              <w:spacing w:after="0" w:line="240" w:lineRule="auto"/>
            </w:pPr>
            <w:r>
              <w:rPr>
                <w:rFonts w:ascii="Arial" w:hAnsi="Arial"/>
                <w:b w:val="0"/>
                <w:sz w:val="14"/>
              </w:rPr>
              <w:t>Stores dispatch attempts to external integrations.</w:t>
            </w:r>
          </w:p>
        </w:tc>
        <w:tc>
          <w:tcPr>
            <w:tcW w:w="2424" w:type="dxa"/>
            <w:vAlign w:val="top"/>
          </w:tcPr>
          <w:p w14:paraId="26678253">
            <w:pPr>
              <w:spacing w:after="0" w:line="240" w:lineRule="auto"/>
            </w:pPr>
            <w:r>
              <w:rPr>
                <w:rFonts w:ascii="Arial" w:hAnsi="Arial"/>
                <w:b w:val="0"/>
                <w:sz w:val="14"/>
              </w:rPr>
              <w:t>id</w:t>
            </w:r>
          </w:p>
        </w:tc>
        <w:tc>
          <w:tcPr>
            <w:tcW w:w="2424" w:type="dxa"/>
            <w:vAlign w:val="top"/>
          </w:tcPr>
          <w:p w14:paraId="66A4346A">
            <w:pPr>
              <w:spacing w:after="0" w:line="240" w:lineRule="auto"/>
            </w:pPr>
            <w:r>
              <w:rPr>
                <w:rFonts w:ascii="Arial" w:hAnsi="Arial"/>
                <w:b w:val="0"/>
                <w:sz w:val="14"/>
              </w:rPr>
              <w:t>integrationConfigId -&gt; FormIntegrationConfig.id; submissionId -&gt; FormSubmission.id</w:t>
            </w:r>
          </w:p>
        </w:tc>
        <w:tc>
          <w:tcPr>
            <w:tcW w:w="2424" w:type="dxa"/>
            <w:vAlign w:val="top"/>
          </w:tcPr>
          <w:p w14:paraId="13DF8BDA">
            <w:pPr>
              <w:spacing w:after="0" w:line="240" w:lineRule="auto"/>
            </w:pPr>
            <w:r>
              <w:rPr>
                <w:rFonts w:ascii="Arial" w:hAnsi="Arial"/>
                <w:b w:val="0"/>
                <w:sz w:val="14"/>
              </w:rPr>
              <w:t>15</w:t>
            </w:r>
          </w:p>
        </w:tc>
      </w:tr>
      <w:tr w14:paraId="1F1E2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55BED44D">
            <w:pPr>
              <w:spacing w:after="0" w:line="240" w:lineRule="auto"/>
            </w:pPr>
            <w:r>
              <w:rPr>
                <w:rFonts w:ascii="Arial" w:hAnsi="Arial"/>
                <w:b w:val="0"/>
                <w:sz w:val="14"/>
              </w:rPr>
              <w:t>CareerContent</w:t>
            </w:r>
          </w:p>
        </w:tc>
        <w:tc>
          <w:tcPr>
            <w:tcW w:w="2424" w:type="dxa"/>
            <w:vAlign w:val="top"/>
          </w:tcPr>
          <w:p w14:paraId="0CC2A94B">
            <w:pPr>
              <w:spacing w:after="0" w:line="240" w:lineRule="auto"/>
            </w:pPr>
            <w:r>
              <w:rPr>
                <w:rFonts w:ascii="Arial" w:hAnsi="Arial"/>
                <w:b w:val="0"/>
                <w:sz w:val="14"/>
              </w:rPr>
              <w:t>career_content</w:t>
            </w:r>
          </w:p>
        </w:tc>
        <w:tc>
          <w:tcPr>
            <w:tcW w:w="2424" w:type="dxa"/>
            <w:vAlign w:val="top"/>
          </w:tcPr>
          <w:p w14:paraId="06CD94D3">
            <w:pPr>
              <w:spacing w:after="0" w:line="240" w:lineRule="auto"/>
            </w:pPr>
            <w:r>
              <w:rPr>
                <w:rFonts w:ascii="Arial" w:hAnsi="Arial"/>
                <w:b w:val="0"/>
                <w:sz w:val="14"/>
              </w:rPr>
              <w:t>Stores public career/life-at-linknet content.</w:t>
            </w:r>
          </w:p>
        </w:tc>
        <w:tc>
          <w:tcPr>
            <w:tcW w:w="2424" w:type="dxa"/>
            <w:vAlign w:val="top"/>
          </w:tcPr>
          <w:p w14:paraId="516C8B51">
            <w:pPr>
              <w:spacing w:after="0" w:line="240" w:lineRule="auto"/>
            </w:pPr>
            <w:r>
              <w:rPr>
                <w:rFonts w:ascii="Arial" w:hAnsi="Arial"/>
                <w:b w:val="0"/>
                <w:sz w:val="14"/>
              </w:rPr>
              <w:t>id</w:t>
            </w:r>
          </w:p>
        </w:tc>
        <w:tc>
          <w:tcPr>
            <w:tcW w:w="2424" w:type="dxa"/>
            <w:vAlign w:val="top"/>
          </w:tcPr>
          <w:p w14:paraId="5E96C451">
            <w:pPr>
              <w:spacing w:after="0" w:line="240" w:lineRule="auto"/>
            </w:pPr>
            <w:r>
              <w:rPr>
                <w:rFonts w:ascii="Arial" w:hAnsi="Arial"/>
                <w:b w:val="0"/>
                <w:sz w:val="14"/>
              </w:rPr>
              <w:t>Not Found in Current Codebase</w:t>
            </w:r>
          </w:p>
        </w:tc>
        <w:tc>
          <w:tcPr>
            <w:tcW w:w="2424" w:type="dxa"/>
            <w:vAlign w:val="top"/>
          </w:tcPr>
          <w:p w14:paraId="7451B376">
            <w:pPr>
              <w:spacing w:after="0" w:line="240" w:lineRule="auto"/>
            </w:pPr>
            <w:r>
              <w:rPr>
                <w:rFonts w:ascii="Arial" w:hAnsi="Arial"/>
                <w:b w:val="0"/>
                <w:sz w:val="14"/>
              </w:rPr>
              <w:t>17</w:t>
            </w:r>
          </w:p>
        </w:tc>
      </w:tr>
      <w:tr w14:paraId="7E0AA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25F2C87C">
            <w:pPr>
              <w:spacing w:after="0" w:line="240" w:lineRule="auto"/>
            </w:pPr>
            <w:r>
              <w:rPr>
                <w:rFonts w:ascii="Arial" w:hAnsi="Arial"/>
                <w:b w:val="0"/>
                <w:sz w:val="14"/>
              </w:rPr>
              <w:t>ReportType</w:t>
            </w:r>
          </w:p>
        </w:tc>
        <w:tc>
          <w:tcPr>
            <w:tcW w:w="2424" w:type="dxa"/>
            <w:vAlign w:val="top"/>
          </w:tcPr>
          <w:p w14:paraId="6BEA6FEA">
            <w:pPr>
              <w:spacing w:after="0" w:line="240" w:lineRule="auto"/>
            </w:pPr>
            <w:r>
              <w:rPr>
                <w:rFonts w:ascii="Arial" w:hAnsi="Arial"/>
                <w:b w:val="0"/>
                <w:sz w:val="14"/>
              </w:rPr>
              <w:t>report_types</w:t>
            </w:r>
          </w:p>
        </w:tc>
        <w:tc>
          <w:tcPr>
            <w:tcW w:w="2424" w:type="dxa"/>
            <w:vAlign w:val="top"/>
          </w:tcPr>
          <w:p w14:paraId="6E30DDEF">
            <w:pPr>
              <w:spacing w:after="0" w:line="240" w:lineRule="auto"/>
            </w:pPr>
            <w:r>
              <w:rPr>
                <w:rFonts w:ascii="Arial" w:hAnsi="Arial"/>
                <w:b w:val="0"/>
                <w:sz w:val="14"/>
              </w:rPr>
              <w:t>Stores report type/category records.</w:t>
            </w:r>
          </w:p>
        </w:tc>
        <w:tc>
          <w:tcPr>
            <w:tcW w:w="2424" w:type="dxa"/>
            <w:vAlign w:val="top"/>
          </w:tcPr>
          <w:p w14:paraId="4DC3D3F4">
            <w:pPr>
              <w:spacing w:after="0" w:line="240" w:lineRule="auto"/>
            </w:pPr>
            <w:r>
              <w:rPr>
                <w:rFonts w:ascii="Arial" w:hAnsi="Arial"/>
                <w:b w:val="0"/>
                <w:sz w:val="14"/>
              </w:rPr>
              <w:t>id</w:t>
            </w:r>
          </w:p>
        </w:tc>
        <w:tc>
          <w:tcPr>
            <w:tcW w:w="2424" w:type="dxa"/>
            <w:vAlign w:val="top"/>
          </w:tcPr>
          <w:p w14:paraId="2FD95D7F">
            <w:pPr>
              <w:spacing w:after="0" w:line="240" w:lineRule="auto"/>
            </w:pPr>
            <w:r>
              <w:rPr>
                <w:rFonts w:ascii="Arial" w:hAnsi="Arial"/>
                <w:b w:val="0"/>
                <w:sz w:val="14"/>
              </w:rPr>
              <w:t>Not Found in Current Codebase</w:t>
            </w:r>
          </w:p>
        </w:tc>
        <w:tc>
          <w:tcPr>
            <w:tcW w:w="2424" w:type="dxa"/>
            <w:vAlign w:val="top"/>
          </w:tcPr>
          <w:p w14:paraId="5D84415D">
            <w:pPr>
              <w:spacing w:after="0" w:line="240" w:lineRule="auto"/>
            </w:pPr>
            <w:r>
              <w:rPr>
                <w:rFonts w:ascii="Arial" w:hAnsi="Arial"/>
                <w:b w:val="0"/>
                <w:sz w:val="14"/>
              </w:rPr>
              <w:t>13</w:t>
            </w:r>
          </w:p>
        </w:tc>
      </w:tr>
      <w:tr w14:paraId="7BA01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42C56A5C">
            <w:pPr>
              <w:spacing w:after="0" w:line="240" w:lineRule="auto"/>
            </w:pPr>
            <w:r>
              <w:rPr>
                <w:rFonts w:ascii="Arial" w:hAnsi="Arial"/>
                <w:b w:val="0"/>
                <w:sz w:val="14"/>
              </w:rPr>
              <w:t>ReportSection</w:t>
            </w:r>
          </w:p>
        </w:tc>
        <w:tc>
          <w:tcPr>
            <w:tcW w:w="2424" w:type="dxa"/>
            <w:vAlign w:val="top"/>
          </w:tcPr>
          <w:p w14:paraId="75DCEF65">
            <w:pPr>
              <w:spacing w:after="0" w:line="240" w:lineRule="auto"/>
            </w:pPr>
            <w:r>
              <w:rPr>
                <w:rFonts w:ascii="Arial" w:hAnsi="Arial"/>
                <w:b w:val="0"/>
                <w:sz w:val="14"/>
              </w:rPr>
              <w:t>report_sections</w:t>
            </w:r>
          </w:p>
        </w:tc>
        <w:tc>
          <w:tcPr>
            <w:tcW w:w="2424" w:type="dxa"/>
            <w:vAlign w:val="top"/>
          </w:tcPr>
          <w:p w14:paraId="2D926951">
            <w:pPr>
              <w:spacing w:after="0" w:line="240" w:lineRule="auto"/>
            </w:pPr>
            <w:r>
              <w:rPr>
                <w:rFonts w:ascii="Arial" w:hAnsi="Arial"/>
                <w:b w:val="0"/>
                <w:sz w:val="14"/>
              </w:rPr>
              <w:t>Stores report sections under report types.</w:t>
            </w:r>
          </w:p>
        </w:tc>
        <w:tc>
          <w:tcPr>
            <w:tcW w:w="2424" w:type="dxa"/>
            <w:vAlign w:val="top"/>
          </w:tcPr>
          <w:p w14:paraId="6406E189">
            <w:pPr>
              <w:spacing w:after="0" w:line="240" w:lineRule="auto"/>
            </w:pPr>
            <w:r>
              <w:rPr>
                <w:rFonts w:ascii="Arial" w:hAnsi="Arial"/>
                <w:b w:val="0"/>
                <w:sz w:val="14"/>
              </w:rPr>
              <w:t>id</w:t>
            </w:r>
          </w:p>
        </w:tc>
        <w:tc>
          <w:tcPr>
            <w:tcW w:w="2424" w:type="dxa"/>
            <w:vAlign w:val="top"/>
          </w:tcPr>
          <w:p w14:paraId="08CD9B33">
            <w:pPr>
              <w:spacing w:after="0" w:line="240" w:lineRule="auto"/>
            </w:pPr>
            <w:r>
              <w:rPr>
                <w:rFonts w:ascii="Arial" w:hAnsi="Arial"/>
                <w:b w:val="0"/>
                <w:sz w:val="14"/>
              </w:rPr>
              <w:t>type_id -&gt; ReportType.id</w:t>
            </w:r>
          </w:p>
        </w:tc>
        <w:tc>
          <w:tcPr>
            <w:tcW w:w="2424" w:type="dxa"/>
            <w:vAlign w:val="top"/>
          </w:tcPr>
          <w:p w14:paraId="7E0CFC52">
            <w:pPr>
              <w:spacing w:after="0" w:line="240" w:lineRule="auto"/>
            </w:pPr>
            <w:r>
              <w:rPr>
                <w:rFonts w:ascii="Arial" w:hAnsi="Arial"/>
                <w:b w:val="0"/>
                <w:sz w:val="14"/>
              </w:rPr>
              <w:t>12</w:t>
            </w:r>
          </w:p>
        </w:tc>
      </w:tr>
      <w:tr w14:paraId="70B1C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115BBFF3">
            <w:pPr>
              <w:spacing w:after="0" w:line="240" w:lineRule="auto"/>
            </w:pPr>
            <w:r>
              <w:rPr>
                <w:rFonts w:ascii="Arial" w:hAnsi="Arial"/>
                <w:b w:val="0"/>
                <w:sz w:val="14"/>
              </w:rPr>
              <w:t>news</w:t>
            </w:r>
          </w:p>
        </w:tc>
        <w:tc>
          <w:tcPr>
            <w:tcW w:w="2424" w:type="dxa"/>
            <w:vAlign w:val="top"/>
          </w:tcPr>
          <w:p w14:paraId="4C52CF61">
            <w:pPr>
              <w:spacing w:after="0" w:line="240" w:lineRule="auto"/>
            </w:pPr>
            <w:r>
              <w:rPr>
                <w:rFonts w:ascii="Arial" w:hAnsi="Arial"/>
                <w:b w:val="0"/>
                <w:sz w:val="14"/>
              </w:rPr>
              <w:t>news</w:t>
            </w:r>
          </w:p>
        </w:tc>
        <w:tc>
          <w:tcPr>
            <w:tcW w:w="2424" w:type="dxa"/>
            <w:vAlign w:val="top"/>
          </w:tcPr>
          <w:p w14:paraId="04F80402">
            <w:pPr>
              <w:spacing w:after="0" w:line="240" w:lineRule="auto"/>
            </w:pPr>
            <w:r>
              <w:rPr>
                <w:rFonts w:ascii="Arial" w:hAnsi="Arial"/>
                <w:b w:val="0"/>
                <w:sz w:val="14"/>
              </w:rPr>
              <w:t>Stores news articles and multilingual/SEO fields.</w:t>
            </w:r>
          </w:p>
        </w:tc>
        <w:tc>
          <w:tcPr>
            <w:tcW w:w="2424" w:type="dxa"/>
            <w:vAlign w:val="top"/>
          </w:tcPr>
          <w:p w14:paraId="439C484B">
            <w:pPr>
              <w:spacing w:after="0" w:line="240" w:lineRule="auto"/>
            </w:pPr>
            <w:r>
              <w:rPr>
                <w:rFonts w:ascii="Arial" w:hAnsi="Arial"/>
                <w:b w:val="0"/>
                <w:sz w:val="14"/>
              </w:rPr>
              <w:t>id</w:t>
            </w:r>
          </w:p>
        </w:tc>
        <w:tc>
          <w:tcPr>
            <w:tcW w:w="2424" w:type="dxa"/>
            <w:vAlign w:val="top"/>
          </w:tcPr>
          <w:p w14:paraId="47D867C0">
            <w:pPr>
              <w:spacing w:after="0" w:line="240" w:lineRule="auto"/>
            </w:pPr>
            <w:r>
              <w:rPr>
                <w:rFonts w:ascii="Arial" w:hAnsi="Arial"/>
                <w:b w:val="0"/>
                <w:sz w:val="14"/>
              </w:rPr>
              <w:t>category_id -&gt; news_categories.id; created_by_id -&gt; User.id; updated_by_id -&gt; User.id</w:t>
            </w:r>
          </w:p>
        </w:tc>
        <w:tc>
          <w:tcPr>
            <w:tcW w:w="2424" w:type="dxa"/>
            <w:vAlign w:val="top"/>
          </w:tcPr>
          <w:p w14:paraId="606D0CEB">
            <w:pPr>
              <w:spacing w:after="0" w:line="240" w:lineRule="auto"/>
            </w:pPr>
            <w:r>
              <w:rPr>
                <w:rFonts w:ascii="Arial" w:hAnsi="Arial"/>
                <w:b w:val="0"/>
                <w:sz w:val="14"/>
              </w:rPr>
              <w:t>36</w:t>
            </w:r>
          </w:p>
        </w:tc>
      </w:tr>
      <w:tr w14:paraId="2175D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123D3EB1">
            <w:pPr>
              <w:spacing w:after="0" w:line="240" w:lineRule="auto"/>
            </w:pPr>
            <w:r>
              <w:rPr>
                <w:rFonts w:ascii="Arial" w:hAnsi="Arial"/>
                <w:b w:val="0"/>
                <w:sz w:val="14"/>
              </w:rPr>
              <w:t>news_categories</w:t>
            </w:r>
          </w:p>
        </w:tc>
        <w:tc>
          <w:tcPr>
            <w:tcW w:w="2424" w:type="dxa"/>
            <w:vAlign w:val="top"/>
          </w:tcPr>
          <w:p w14:paraId="0F0072B1">
            <w:pPr>
              <w:spacing w:after="0" w:line="240" w:lineRule="auto"/>
            </w:pPr>
            <w:r>
              <w:rPr>
                <w:rFonts w:ascii="Arial" w:hAnsi="Arial"/>
                <w:b w:val="0"/>
                <w:sz w:val="14"/>
              </w:rPr>
              <w:t>news_categories</w:t>
            </w:r>
          </w:p>
        </w:tc>
        <w:tc>
          <w:tcPr>
            <w:tcW w:w="2424" w:type="dxa"/>
            <w:vAlign w:val="top"/>
          </w:tcPr>
          <w:p w14:paraId="7347575A">
            <w:pPr>
              <w:spacing w:after="0" w:line="240" w:lineRule="auto"/>
            </w:pPr>
            <w:r>
              <w:rPr>
                <w:rFonts w:ascii="Arial" w:hAnsi="Arial"/>
                <w:b w:val="0"/>
                <w:sz w:val="14"/>
              </w:rPr>
              <w:t>Stores news categories.</w:t>
            </w:r>
          </w:p>
        </w:tc>
        <w:tc>
          <w:tcPr>
            <w:tcW w:w="2424" w:type="dxa"/>
            <w:vAlign w:val="top"/>
          </w:tcPr>
          <w:p w14:paraId="59CB9094">
            <w:pPr>
              <w:spacing w:after="0" w:line="240" w:lineRule="auto"/>
            </w:pPr>
            <w:r>
              <w:rPr>
                <w:rFonts w:ascii="Arial" w:hAnsi="Arial"/>
                <w:b w:val="0"/>
                <w:sz w:val="14"/>
              </w:rPr>
              <w:t>id</w:t>
            </w:r>
          </w:p>
        </w:tc>
        <w:tc>
          <w:tcPr>
            <w:tcW w:w="2424" w:type="dxa"/>
            <w:vAlign w:val="top"/>
          </w:tcPr>
          <w:p w14:paraId="191A9721">
            <w:pPr>
              <w:spacing w:after="0" w:line="240" w:lineRule="auto"/>
            </w:pPr>
            <w:r>
              <w:rPr>
                <w:rFonts w:ascii="Arial" w:hAnsi="Arial"/>
                <w:b w:val="0"/>
                <w:sz w:val="14"/>
              </w:rPr>
              <w:t>Not Found in Current Codebase</w:t>
            </w:r>
          </w:p>
        </w:tc>
        <w:tc>
          <w:tcPr>
            <w:tcW w:w="2424" w:type="dxa"/>
            <w:vAlign w:val="top"/>
          </w:tcPr>
          <w:p w14:paraId="53649B05">
            <w:pPr>
              <w:spacing w:after="0" w:line="240" w:lineRule="auto"/>
            </w:pPr>
            <w:r>
              <w:rPr>
                <w:rFonts w:ascii="Arial" w:hAnsi="Arial"/>
                <w:b w:val="0"/>
                <w:sz w:val="14"/>
              </w:rPr>
              <w:t>13</w:t>
            </w:r>
          </w:p>
        </w:tc>
      </w:tr>
      <w:tr w14:paraId="1E80B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5C50335B">
            <w:pPr>
              <w:spacing w:after="0" w:line="240" w:lineRule="auto"/>
            </w:pPr>
            <w:r>
              <w:rPr>
                <w:rFonts w:ascii="Arial" w:hAnsi="Arial"/>
                <w:b w:val="0"/>
                <w:sz w:val="14"/>
              </w:rPr>
              <w:t>news_highlights</w:t>
            </w:r>
          </w:p>
        </w:tc>
        <w:tc>
          <w:tcPr>
            <w:tcW w:w="2424" w:type="dxa"/>
            <w:vAlign w:val="top"/>
          </w:tcPr>
          <w:p w14:paraId="622977A0">
            <w:pPr>
              <w:spacing w:after="0" w:line="240" w:lineRule="auto"/>
            </w:pPr>
            <w:r>
              <w:rPr>
                <w:rFonts w:ascii="Arial" w:hAnsi="Arial"/>
                <w:b w:val="0"/>
                <w:sz w:val="14"/>
              </w:rPr>
              <w:t>news_highlights</w:t>
            </w:r>
          </w:p>
        </w:tc>
        <w:tc>
          <w:tcPr>
            <w:tcW w:w="2424" w:type="dxa"/>
            <w:vAlign w:val="top"/>
          </w:tcPr>
          <w:p w14:paraId="4A6E26B7">
            <w:pPr>
              <w:spacing w:after="0" w:line="240" w:lineRule="auto"/>
            </w:pPr>
            <w:r>
              <w:rPr>
                <w:rFonts w:ascii="Arial" w:hAnsi="Arial"/>
                <w:b w:val="0"/>
                <w:sz w:val="14"/>
              </w:rPr>
              <w:t>Stores highlighted news mapping.</w:t>
            </w:r>
          </w:p>
        </w:tc>
        <w:tc>
          <w:tcPr>
            <w:tcW w:w="2424" w:type="dxa"/>
            <w:vAlign w:val="top"/>
          </w:tcPr>
          <w:p w14:paraId="34A0461D">
            <w:pPr>
              <w:spacing w:after="0" w:line="240" w:lineRule="auto"/>
            </w:pPr>
            <w:r>
              <w:rPr>
                <w:rFonts w:ascii="Arial" w:hAnsi="Arial"/>
                <w:b w:val="0"/>
                <w:sz w:val="14"/>
              </w:rPr>
              <w:t>id</w:t>
            </w:r>
          </w:p>
        </w:tc>
        <w:tc>
          <w:tcPr>
            <w:tcW w:w="2424" w:type="dxa"/>
            <w:vAlign w:val="top"/>
          </w:tcPr>
          <w:p w14:paraId="7ACC006C">
            <w:pPr>
              <w:spacing w:after="0" w:line="240" w:lineRule="auto"/>
            </w:pPr>
            <w:r>
              <w:rPr>
                <w:rFonts w:ascii="Arial" w:hAnsi="Arial"/>
                <w:b w:val="0"/>
                <w:sz w:val="14"/>
              </w:rPr>
              <w:t>news_id -&gt; news.id</w:t>
            </w:r>
          </w:p>
        </w:tc>
        <w:tc>
          <w:tcPr>
            <w:tcW w:w="2424" w:type="dxa"/>
            <w:vAlign w:val="top"/>
          </w:tcPr>
          <w:p w14:paraId="0708EF95">
            <w:pPr>
              <w:spacing w:after="0" w:line="240" w:lineRule="auto"/>
            </w:pPr>
            <w:r>
              <w:rPr>
                <w:rFonts w:ascii="Arial" w:hAnsi="Arial"/>
                <w:b w:val="0"/>
                <w:sz w:val="14"/>
              </w:rPr>
              <w:t>8</w:t>
            </w:r>
          </w:p>
        </w:tc>
      </w:tr>
      <w:tr w14:paraId="6F442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5B07928B">
            <w:pPr>
              <w:spacing w:after="0" w:line="240" w:lineRule="auto"/>
            </w:pPr>
            <w:r>
              <w:rPr>
                <w:rFonts w:ascii="Arial" w:hAnsi="Arial"/>
                <w:b w:val="0"/>
                <w:sz w:val="14"/>
              </w:rPr>
              <w:t>news_tag_relations</w:t>
            </w:r>
          </w:p>
        </w:tc>
        <w:tc>
          <w:tcPr>
            <w:tcW w:w="2424" w:type="dxa"/>
            <w:vAlign w:val="top"/>
          </w:tcPr>
          <w:p w14:paraId="59316677">
            <w:pPr>
              <w:spacing w:after="0" w:line="240" w:lineRule="auto"/>
            </w:pPr>
            <w:r>
              <w:rPr>
                <w:rFonts w:ascii="Arial" w:hAnsi="Arial"/>
                <w:b w:val="0"/>
                <w:sz w:val="14"/>
              </w:rPr>
              <w:t>news_tag_relations</w:t>
            </w:r>
          </w:p>
        </w:tc>
        <w:tc>
          <w:tcPr>
            <w:tcW w:w="2424" w:type="dxa"/>
            <w:vAlign w:val="top"/>
          </w:tcPr>
          <w:p w14:paraId="70A76869">
            <w:pPr>
              <w:spacing w:after="0" w:line="240" w:lineRule="auto"/>
            </w:pPr>
            <w:r>
              <w:rPr>
                <w:rFonts w:ascii="Arial" w:hAnsi="Arial"/>
                <w:b w:val="0"/>
                <w:sz w:val="14"/>
              </w:rPr>
              <w:t>Join table between news and tags.</w:t>
            </w:r>
          </w:p>
        </w:tc>
        <w:tc>
          <w:tcPr>
            <w:tcW w:w="2424" w:type="dxa"/>
            <w:vAlign w:val="top"/>
          </w:tcPr>
          <w:p w14:paraId="46DE525D">
            <w:pPr>
              <w:spacing w:after="0" w:line="240" w:lineRule="auto"/>
            </w:pPr>
            <w:r>
              <w:rPr>
                <w:rFonts w:ascii="Arial" w:hAnsi="Arial"/>
                <w:b w:val="0"/>
                <w:sz w:val="14"/>
              </w:rPr>
              <w:t>id</w:t>
            </w:r>
          </w:p>
        </w:tc>
        <w:tc>
          <w:tcPr>
            <w:tcW w:w="2424" w:type="dxa"/>
            <w:vAlign w:val="top"/>
          </w:tcPr>
          <w:p w14:paraId="1D95E8D7">
            <w:pPr>
              <w:spacing w:after="0" w:line="240" w:lineRule="auto"/>
            </w:pPr>
            <w:r>
              <w:rPr>
                <w:rFonts w:ascii="Arial" w:hAnsi="Arial"/>
                <w:b w:val="0"/>
                <w:sz w:val="14"/>
              </w:rPr>
              <w:t>news_id -&gt; news.id; tag_id -&gt; news_tags.id</w:t>
            </w:r>
          </w:p>
        </w:tc>
        <w:tc>
          <w:tcPr>
            <w:tcW w:w="2424" w:type="dxa"/>
            <w:vAlign w:val="top"/>
          </w:tcPr>
          <w:p w14:paraId="0F94FD82">
            <w:pPr>
              <w:spacing w:after="0" w:line="240" w:lineRule="auto"/>
            </w:pPr>
            <w:r>
              <w:rPr>
                <w:rFonts w:ascii="Arial" w:hAnsi="Arial"/>
                <w:b w:val="0"/>
                <w:sz w:val="14"/>
              </w:rPr>
              <w:t>6</w:t>
            </w:r>
          </w:p>
        </w:tc>
      </w:tr>
      <w:tr w14:paraId="61EE4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32A6D321">
            <w:pPr>
              <w:spacing w:after="0" w:line="240" w:lineRule="auto"/>
            </w:pPr>
            <w:r>
              <w:rPr>
                <w:rFonts w:ascii="Arial" w:hAnsi="Arial"/>
                <w:b w:val="0"/>
                <w:sz w:val="14"/>
              </w:rPr>
              <w:t>news_tags</w:t>
            </w:r>
          </w:p>
        </w:tc>
        <w:tc>
          <w:tcPr>
            <w:tcW w:w="2424" w:type="dxa"/>
            <w:vAlign w:val="top"/>
          </w:tcPr>
          <w:p w14:paraId="4F626642">
            <w:pPr>
              <w:spacing w:after="0" w:line="240" w:lineRule="auto"/>
            </w:pPr>
            <w:r>
              <w:rPr>
                <w:rFonts w:ascii="Arial" w:hAnsi="Arial"/>
                <w:b w:val="0"/>
                <w:sz w:val="14"/>
              </w:rPr>
              <w:t>news_tags</w:t>
            </w:r>
          </w:p>
        </w:tc>
        <w:tc>
          <w:tcPr>
            <w:tcW w:w="2424" w:type="dxa"/>
            <w:vAlign w:val="top"/>
          </w:tcPr>
          <w:p w14:paraId="7782E3FE">
            <w:pPr>
              <w:spacing w:after="0" w:line="240" w:lineRule="auto"/>
            </w:pPr>
            <w:r>
              <w:rPr>
                <w:rFonts w:ascii="Arial" w:hAnsi="Arial"/>
                <w:b w:val="0"/>
                <w:sz w:val="14"/>
              </w:rPr>
              <w:t>Stores news tags.</w:t>
            </w:r>
          </w:p>
        </w:tc>
        <w:tc>
          <w:tcPr>
            <w:tcW w:w="2424" w:type="dxa"/>
            <w:vAlign w:val="top"/>
          </w:tcPr>
          <w:p w14:paraId="0A9DFBF4">
            <w:pPr>
              <w:spacing w:after="0" w:line="240" w:lineRule="auto"/>
            </w:pPr>
            <w:r>
              <w:rPr>
                <w:rFonts w:ascii="Arial" w:hAnsi="Arial"/>
                <w:b w:val="0"/>
                <w:sz w:val="14"/>
              </w:rPr>
              <w:t>id</w:t>
            </w:r>
          </w:p>
        </w:tc>
        <w:tc>
          <w:tcPr>
            <w:tcW w:w="2424" w:type="dxa"/>
            <w:vAlign w:val="top"/>
          </w:tcPr>
          <w:p w14:paraId="35687673">
            <w:pPr>
              <w:spacing w:after="0" w:line="240" w:lineRule="auto"/>
            </w:pPr>
            <w:r>
              <w:rPr>
                <w:rFonts w:ascii="Arial" w:hAnsi="Arial"/>
                <w:b w:val="0"/>
                <w:sz w:val="14"/>
              </w:rPr>
              <w:t>Not Found in Current Codebase</w:t>
            </w:r>
          </w:p>
        </w:tc>
        <w:tc>
          <w:tcPr>
            <w:tcW w:w="2424" w:type="dxa"/>
            <w:vAlign w:val="top"/>
          </w:tcPr>
          <w:p w14:paraId="3A9B6B76">
            <w:pPr>
              <w:spacing w:after="0" w:line="240" w:lineRule="auto"/>
            </w:pPr>
            <w:r>
              <w:rPr>
                <w:rFonts w:ascii="Arial" w:hAnsi="Arial"/>
                <w:b w:val="0"/>
                <w:sz w:val="14"/>
              </w:rPr>
              <w:t>7</w:t>
            </w:r>
          </w:p>
        </w:tc>
      </w:tr>
      <w:tr w14:paraId="07311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623DB047">
            <w:pPr>
              <w:spacing w:after="0" w:line="240" w:lineRule="auto"/>
            </w:pPr>
            <w:r>
              <w:rPr>
                <w:rFonts w:ascii="Arial" w:hAnsi="Arial"/>
                <w:b w:val="0"/>
                <w:sz w:val="14"/>
              </w:rPr>
              <w:t>news_views</w:t>
            </w:r>
          </w:p>
        </w:tc>
        <w:tc>
          <w:tcPr>
            <w:tcW w:w="2424" w:type="dxa"/>
            <w:vAlign w:val="top"/>
          </w:tcPr>
          <w:p w14:paraId="55FA3F45">
            <w:pPr>
              <w:spacing w:after="0" w:line="240" w:lineRule="auto"/>
            </w:pPr>
            <w:r>
              <w:rPr>
                <w:rFonts w:ascii="Arial" w:hAnsi="Arial"/>
                <w:b w:val="0"/>
                <w:sz w:val="14"/>
              </w:rPr>
              <w:t>news_views</w:t>
            </w:r>
          </w:p>
        </w:tc>
        <w:tc>
          <w:tcPr>
            <w:tcW w:w="2424" w:type="dxa"/>
            <w:vAlign w:val="top"/>
          </w:tcPr>
          <w:p w14:paraId="5AF02821">
            <w:pPr>
              <w:spacing w:after="0" w:line="240" w:lineRule="auto"/>
            </w:pPr>
            <w:r>
              <w:rPr>
                <w:rFonts w:ascii="Arial" w:hAnsi="Arial"/>
                <w:b w:val="0"/>
                <w:sz w:val="14"/>
              </w:rPr>
              <w:t>Stores news view analytics.</w:t>
            </w:r>
          </w:p>
        </w:tc>
        <w:tc>
          <w:tcPr>
            <w:tcW w:w="2424" w:type="dxa"/>
            <w:vAlign w:val="top"/>
          </w:tcPr>
          <w:p w14:paraId="47F29DFC">
            <w:pPr>
              <w:spacing w:after="0" w:line="240" w:lineRule="auto"/>
            </w:pPr>
            <w:r>
              <w:rPr>
                <w:rFonts w:ascii="Arial" w:hAnsi="Arial"/>
                <w:b w:val="0"/>
                <w:sz w:val="14"/>
              </w:rPr>
              <w:t>id</w:t>
            </w:r>
          </w:p>
        </w:tc>
        <w:tc>
          <w:tcPr>
            <w:tcW w:w="2424" w:type="dxa"/>
            <w:vAlign w:val="top"/>
          </w:tcPr>
          <w:p w14:paraId="31E9A4FA">
            <w:pPr>
              <w:spacing w:after="0" w:line="240" w:lineRule="auto"/>
            </w:pPr>
            <w:r>
              <w:rPr>
                <w:rFonts w:ascii="Arial" w:hAnsi="Arial"/>
                <w:b w:val="0"/>
                <w:sz w:val="14"/>
              </w:rPr>
              <w:t>news_id -&gt; news.id</w:t>
            </w:r>
          </w:p>
        </w:tc>
        <w:tc>
          <w:tcPr>
            <w:tcW w:w="2424" w:type="dxa"/>
            <w:vAlign w:val="top"/>
          </w:tcPr>
          <w:p w14:paraId="4C52018F">
            <w:pPr>
              <w:spacing w:after="0" w:line="240" w:lineRule="auto"/>
            </w:pPr>
            <w:r>
              <w:rPr>
                <w:rFonts w:ascii="Arial" w:hAnsi="Arial"/>
                <w:b w:val="0"/>
                <w:sz w:val="14"/>
              </w:rPr>
              <w:t>7</w:t>
            </w:r>
          </w:p>
        </w:tc>
      </w:tr>
      <w:tr w14:paraId="00397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5F0E64FD">
            <w:pPr>
              <w:spacing w:after="0" w:line="240" w:lineRule="auto"/>
            </w:pPr>
            <w:r>
              <w:rPr>
                <w:rFonts w:ascii="Arial" w:hAnsi="Arial"/>
                <w:b w:val="0"/>
                <w:sz w:val="14"/>
              </w:rPr>
              <w:t>events</w:t>
            </w:r>
          </w:p>
        </w:tc>
        <w:tc>
          <w:tcPr>
            <w:tcW w:w="2424" w:type="dxa"/>
            <w:vAlign w:val="top"/>
          </w:tcPr>
          <w:p w14:paraId="2045AE79">
            <w:pPr>
              <w:spacing w:after="0" w:line="240" w:lineRule="auto"/>
            </w:pPr>
            <w:r>
              <w:rPr>
                <w:rFonts w:ascii="Arial" w:hAnsi="Arial"/>
                <w:b w:val="0"/>
                <w:sz w:val="14"/>
              </w:rPr>
              <w:t>events</w:t>
            </w:r>
          </w:p>
        </w:tc>
        <w:tc>
          <w:tcPr>
            <w:tcW w:w="2424" w:type="dxa"/>
            <w:vAlign w:val="top"/>
          </w:tcPr>
          <w:p w14:paraId="33BE3B9B">
            <w:pPr>
              <w:spacing w:after="0" w:line="240" w:lineRule="auto"/>
            </w:pPr>
            <w:r>
              <w:rPr>
                <w:rFonts w:ascii="Arial" w:hAnsi="Arial"/>
                <w:b w:val="0"/>
                <w:sz w:val="14"/>
              </w:rPr>
              <w:t>Stores event content and registration metadata.</w:t>
            </w:r>
          </w:p>
        </w:tc>
        <w:tc>
          <w:tcPr>
            <w:tcW w:w="2424" w:type="dxa"/>
            <w:vAlign w:val="top"/>
          </w:tcPr>
          <w:p w14:paraId="19953527">
            <w:pPr>
              <w:spacing w:after="0" w:line="240" w:lineRule="auto"/>
            </w:pPr>
            <w:r>
              <w:rPr>
                <w:rFonts w:ascii="Arial" w:hAnsi="Arial"/>
                <w:b w:val="0"/>
                <w:sz w:val="14"/>
              </w:rPr>
              <w:t>id</w:t>
            </w:r>
          </w:p>
        </w:tc>
        <w:tc>
          <w:tcPr>
            <w:tcW w:w="2424" w:type="dxa"/>
            <w:vAlign w:val="top"/>
          </w:tcPr>
          <w:p w14:paraId="39D6A870">
            <w:pPr>
              <w:spacing w:after="0" w:line="240" w:lineRule="auto"/>
            </w:pPr>
            <w:r>
              <w:rPr>
                <w:rFonts w:ascii="Arial" w:hAnsi="Arial"/>
                <w:b w:val="0"/>
                <w:sz w:val="14"/>
              </w:rPr>
              <w:t>Not Found in Current Codebase</w:t>
            </w:r>
          </w:p>
        </w:tc>
        <w:tc>
          <w:tcPr>
            <w:tcW w:w="2424" w:type="dxa"/>
            <w:vAlign w:val="top"/>
          </w:tcPr>
          <w:p w14:paraId="458B0345">
            <w:pPr>
              <w:spacing w:after="0" w:line="240" w:lineRule="auto"/>
            </w:pPr>
            <w:r>
              <w:rPr>
                <w:rFonts w:ascii="Arial" w:hAnsi="Arial"/>
                <w:b w:val="0"/>
                <w:sz w:val="14"/>
              </w:rPr>
              <w:t>29</w:t>
            </w:r>
          </w:p>
        </w:tc>
      </w:tr>
      <w:tr w14:paraId="0465E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5BDBD479">
            <w:pPr>
              <w:spacing w:after="0" w:line="240" w:lineRule="auto"/>
            </w:pPr>
            <w:r>
              <w:rPr>
                <w:rFonts w:ascii="Arial" w:hAnsi="Arial"/>
                <w:b w:val="0"/>
                <w:sz w:val="14"/>
              </w:rPr>
              <w:t>event_news_relations</w:t>
            </w:r>
          </w:p>
        </w:tc>
        <w:tc>
          <w:tcPr>
            <w:tcW w:w="2424" w:type="dxa"/>
            <w:vAlign w:val="top"/>
          </w:tcPr>
          <w:p w14:paraId="7CCD5A38">
            <w:pPr>
              <w:spacing w:after="0" w:line="240" w:lineRule="auto"/>
            </w:pPr>
            <w:r>
              <w:rPr>
                <w:rFonts w:ascii="Arial" w:hAnsi="Arial"/>
                <w:b w:val="0"/>
                <w:sz w:val="14"/>
              </w:rPr>
              <w:t>event_news_relations</w:t>
            </w:r>
          </w:p>
        </w:tc>
        <w:tc>
          <w:tcPr>
            <w:tcW w:w="2424" w:type="dxa"/>
            <w:vAlign w:val="top"/>
          </w:tcPr>
          <w:p w14:paraId="50D3CA0A">
            <w:pPr>
              <w:spacing w:after="0" w:line="240" w:lineRule="auto"/>
            </w:pPr>
            <w:r>
              <w:rPr>
                <w:rFonts w:ascii="Arial" w:hAnsi="Arial"/>
                <w:b w:val="0"/>
                <w:sz w:val="14"/>
              </w:rPr>
              <w:t>Join table between events and related news.</w:t>
            </w:r>
          </w:p>
        </w:tc>
        <w:tc>
          <w:tcPr>
            <w:tcW w:w="2424" w:type="dxa"/>
            <w:vAlign w:val="top"/>
          </w:tcPr>
          <w:p w14:paraId="31B1DF1E">
            <w:pPr>
              <w:spacing w:after="0" w:line="240" w:lineRule="auto"/>
            </w:pPr>
            <w:r>
              <w:rPr>
                <w:rFonts w:ascii="Arial" w:hAnsi="Arial"/>
                <w:b w:val="0"/>
                <w:sz w:val="14"/>
              </w:rPr>
              <w:t>id</w:t>
            </w:r>
          </w:p>
        </w:tc>
        <w:tc>
          <w:tcPr>
            <w:tcW w:w="2424" w:type="dxa"/>
            <w:vAlign w:val="top"/>
          </w:tcPr>
          <w:p w14:paraId="6F719015">
            <w:pPr>
              <w:spacing w:after="0" w:line="240" w:lineRule="auto"/>
            </w:pPr>
            <w:r>
              <w:rPr>
                <w:rFonts w:ascii="Arial" w:hAnsi="Arial"/>
                <w:b w:val="0"/>
                <w:sz w:val="14"/>
              </w:rPr>
              <w:t>event_id -&gt; events.id; news_id -&gt; news.id</w:t>
            </w:r>
          </w:p>
        </w:tc>
        <w:tc>
          <w:tcPr>
            <w:tcW w:w="2424" w:type="dxa"/>
            <w:vAlign w:val="top"/>
          </w:tcPr>
          <w:p w14:paraId="4D9CD4F2">
            <w:pPr>
              <w:spacing w:after="0" w:line="240" w:lineRule="auto"/>
            </w:pPr>
            <w:r>
              <w:rPr>
                <w:rFonts w:ascii="Arial" w:hAnsi="Arial"/>
                <w:b w:val="0"/>
                <w:sz w:val="14"/>
              </w:rPr>
              <w:t>8</w:t>
            </w:r>
          </w:p>
        </w:tc>
      </w:tr>
      <w:tr w14:paraId="070D6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3F8C9246">
            <w:pPr>
              <w:spacing w:after="0" w:line="240" w:lineRule="auto"/>
            </w:pPr>
            <w:r>
              <w:rPr>
                <w:rFonts w:ascii="Arial" w:hAnsi="Arial"/>
                <w:b w:val="0"/>
                <w:sz w:val="14"/>
              </w:rPr>
              <w:t>event_registrations</w:t>
            </w:r>
          </w:p>
        </w:tc>
        <w:tc>
          <w:tcPr>
            <w:tcW w:w="2424" w:type="dxa"/>
            <w:vAlign w:val="top"/>
          </w:tcPr>
          <w:p w14:paraId="792AC58B">
            <w:pPr>
              <w:spacing w:after="0" w:line="240" w:lineRule="auto"/>
            </w:pPr>
            <w:r>
              <w:rPr>
                <w:rFonts w:ascii="Arial" w:hAnsi="Arial"/>
                <w:b w:val="0"/>
                <w:sz w:val="14"/>
              </w:rPr>
              <w:t>event_registrations</w:t>
            </w:r>
          </w:p>
        </w:tc>
        <w:tc>
          <w:tcPr>
            <w:tcW w:w="2424" w:type="dxa"/>
            <w:vAlign w:val="top"/>
          </w:tcPr>
          <w:p w14:paraId="3A7453DC">
            <w:pPr>
              <w:spacing w:after="0" w:line="240" w:lineRule="auto"/>
            </w:pPr>
            <w:r>
              <w:rPr>
                <w:rFonts w:ascii="Arial" w:hAnsi="Arial"/>
                <w:b w:val="0"/>
                <w:sz w:val="14"/>
              </w:rPr>
              <w:t>Stores event registration header data.</w:t>
            </w:r>
          </w:p>
        </w:tc>
        <w:tc>
          <w:tcPr>
            <w:tcW w:w="2424" w:type="dxa"/>
            <w:vAlign w:val="top"/>
          </w:tcPr>
          <w:p w14:paraId="6920E080">
            <w:pPr>
              <w:spacing w:after="0" w:line="240" w:lineRule="auto"/>
            </w:pPr>
            <w:r>
              <w:rPr>
                <w:rFonts w:ascii="Arial" w:hAnsi="Arial"/>
                <w:b w:val="0"/>
                <w:sz w:val="14"/>
              </w:rPr>
              <w:t>id</w:t>
            </w:r>
          </w:p>
        </w:tc>
        <w:tc>
          <w:tcPr>
            <w:tcW w:w="2424" w:type="dxa"/>
            <w:vAlign w:val="top"/>
          </w:tcPr>
          <w:p w14:paraId="0FD8DC19">
            <w:pPr>
              <w:spacing w:after="0" w:line="240" w:lineRule="auto"/>
            </w:pPr>
            <w:r>
              <w:rPr>
                <w:rFonts w:ascii="Arial" w:hAnsi="Arial"/>
                <w:b w:val="0"/>
                <w:sz w:val="14"/>
              </w:rPr>
              <w:t>event_id -&gt; events.id</w:t>
            </w:r>
          </w:p>
        </w:tc>
        <w:tc>
          <w:tcPr>
            <w:tcW w:w="2424" w:type="dxa"/>
            <w:vAlign w:val="top"/>
          </w:tcPr>
          <w:p w14:paraId="1387734B">
            <w:pPr>
              <w:spacing w:after="0" w:line="240" w:lineRule="auto"/>
            </w:pPr>
            <w:r>
              <w:rPr>
                <w:rFonts w:ascii="Arial" w:hAnsi="Arial"/>
                <w:b w:val="0"/>
                <w:sz w:val="14"/>
              </w:rPr>
              <w:t>16</w:t>
            </w:r>
          </w:p>
        </w:tc>
      </w:tr>
      <w:tr w14:paraId="2699E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44D46DF6">
            <w:pPr>
              <w:spacing w:after="0" w:line="240" w:lineRule="auto"/>
            </w:pPr>
            <w:r>
              <w:rPr>
                <w:rFonts w:ascii="Arial" w:hAnsi="Arial"/>
                <w:b w:val="0"/>
                <w:sz w:val="14"/>
              </w:rPr>
              <w:t>event_registration_participants</w:t>
            </w:r>
          </w:p>
        </w:tc>
        <w:tc>
          <w:tcPr>
            <w:tcW w:w="2424" w:type="dxa"/>
            <w:vAlign w:val="top"/>
          </w:tcPr>
          <w:p w14:paraId="763FC302">
            <w:pPr>
              <w:spacing w:after="0" w:line="240" w:lineRule="auto"/>
            </w:pPr>
            <w:r>
              <w:rPr>
                <w:rFonts w:ascii="Arial" w:hAnsi="Arial"/>
                <w:b w:val="0"/>
                <w:sz w:val="14"/>
              </w:rPr>
              <w:t>event_registration_participants</w:t>
            </w:r>
          </w:p>
        </w:tc>
        <w:tc>
          <w:tcPr>
            <w:tcW w:w="2424" w:type="dxa"/>
            <w:vAlign w:val="top"/>
          </w:tcPr>
          <w:p w14:paraId="1626E181">
            <w:pPr>
              <w:spacing w:after="0" w:line="240" w:lineRule="auto"/>
            </w:pPr>
            <w:r>
              <w:rPr>
                <w:rFonts w:ascii="Arial" w:hAnsi="Arial"/>
                <w:b w:val="0"/>
                <w:sz w:val="14"/>
              </w:rPr>
              <w:t>Stores participants for event registrations.</w:t>
            </w:r>
          </w:p>
        </w:tc>
        <w:tc>
          <w:tcPr>
            <w:tcW w:w="2424" w:type="dxa"/>
            <w:vAlign w:val="top"/>
          </w:tcPr>
          <w:p w14:paraId="08E9097E">
            <w:pPr>
              <w:spacing w:after="0" w:line="240" w:lineRule="auto"/>
            </w:pPr>
            <w:r>
              <w:rPr>
                <w:rFonts w:ascii="Arial" w:hAnsi="Arial"/>
                <w:b w:val="0"/>
                <w:sz w:val="14"/>
              </w:rPr>
              <w:t>id</w:t>
            </w:r>
          </w:p>
        </w:tc>
        <w:tc>
          <w:tcPr>
            <w:tcW w:w="2424" w:type="dxa"/>
            <w:vAlign w:val="top"/>
          </w:tcPr>
          <w:p w14:paraId="5A97753E">
            <w:pPr>
              <w:spacing w:after="0" w:line="240" w:lineRule="auto"/>
            </w:pPr>
            <w:r>
              <w:rPr>
                <w:rFonts w:ascii="Arial" w:hAnsi="Arial"/>
                <w:b w:val="0"/>
                <w:sz w:val="14"/>
              </w:rPr>
              <w:t>registration_id -&gt; event_registrations.id</w:t>
            </w:r>
          </w:p>
        </w:tc>
        <w:tc>
          <w:tcPr>
            <w:tcW w:w="2424" w:type="dxa"/>
            <w:vAlign w:val="top"/>
          </w:tcPr>
          <w:p w14:paraId="2B561399">
            <w:pPr>
              <w:spacing w:after="0" w:line="240" w:lineRule="auto"/>
            </w:pPr>
            <w:r>
              <w:rPr>
                <w:rFonts w:ascii="Arial" w:hAnsi="Arial"/>
                <w:b w:val="0"/>
                <w:sz w:val="14"/>
              </w:rPr>
              <w:t>9</w:t>
            </w:r>
          </w:p>
        </w:tc>
      </w:tr>
      <w:tr w14:paraId="64E95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414D2FF1">
            <w:pPr>
              <w:spacing w:after="0" w:line="240" w:lineRule="auto"/>
            </w:pPr>
            <w:r>
              <w:rPr>
                <w:rFonts w:ascii="Arial" w:hAnsi="Arial"/>
                <w:b w:val="0"/>
                <w:sz w:val="14"/>
              </w:rPr>
              <w:t>reports</w:t>
            </w:r>
          </w:p>
        </w:tc>
        <w:tc>
          <w:tcPr>
            <w:tcW w:w="2424" w:type="dxa"/>
            <w:vAlign w:val="top"/>
          </w:tcPr>
          <w:p w14:paraId="6A80B195">
            <w:pPr>
              <w:spacing w:after="0" w:line="240" w:lineRule="auto"/>
            </w:pPr>
            <w:r>
              <w:rPr>
                <w:rFonts w:ascii="Arial" w:hAnsi="Arial"/>
                <w:b w:val="0"/>
                <w:sz w:val="14"/>
              </w:rPr>
              <w:t>reports</w:t>
            </w:r>
          </w:p>
        </w:tc>
        <w:tc>
          <w:tcPr>
            <w:tcW w:w="2424" w:type="dxa"/>
            <w:vAlign w:val="top"/>
          </w:tcPr>
          <w:p w14:paraId="7F0822C0">
            <w:pPr>
              <w:spacing w:after="0" w:line="240" w:lineRule="auto"/>
            </w:pPr>
            <w:r>
              <w:rPr>
                <w:rFonts w:ascii="Arial" w:hAnsi="Arial"/>
                <w:b w:val="0"/>
                <w:sz w:val="14"/>
              </w:rPr>
              <w:t>Stores report items/files.</w:t>
            </w:r>
          </w:p>
        </w:tc>
        <w:tc>
          <w:tcPr>
            <w:tcW w:w="2424" w:type="dxa"/>
            <w:vAlign w:val="top"/>
          </w:tcPr>
          <w:p w14:paraId="274C75A7">
            <w:pPr>
              <w:spacing w:after="0" w:line="240" w:lineRule="auto"/>
            </w:pPr>
            <w:r>
              <w:rPr>
                <w:rFonts w:ascii="Arial" w:hAnsi="Arial"/>
                <w:b w:val="0"/>
                <w:sz w:val="14"/>
              </w:rPr>
              <w:t>id</w:t>
            </w:r>
          </w:p>
        </w:tc>
        <w:tc>
          <w:tcPr>
            <w:tcW w:w="2424" w:type="dxa"/>
            <w:vAlign w:val="top"/>
          </w:tcPr>
          <w:p w14:paraId="767BA58D">
            <w:pPr>
              <w:spacing w:after="0" w:line="240" w:lineRule="auto"/>
            </w:pPr>
            <w:r>
              <w:rPr>
                <w:rFonts w:ascii="Arial" w:hAnsi="Arial"/>
                <w:b w:val="0"/>
                <w:sz w:val="14"/>
              </w:rPr>
              <w:t>type_id -&gt; ReportType.id; section_id -&gt; ReportSection.id</w:t>
            </w:r>
          </w:p>
        </w:tc>
        <w:tc>
          <w:tcPr>
            <w:tcW w:w="2424" w:type="dxa"/>
            <w:vAlign w:val="top"/>
          </w:tcPr>
          <w:p w14:paraId="3EDFE7F9">
            <w:pPr>
              <w:spacing w:after="0" w:line="240" w:lineRule="auto"/>
            </w:pPr>
            <w:r>
              <w:rPr>
                <w:rFonts w:ascii="Arial" w:hAnsi="Arial"/>
                <w:b w:val="0"/>
                <w:sz w:val="14"/>
              </w:rPr>
              <w:t>27</w:t>
            </w:r>
          </w:p>
        </w:tc>
      </w:tr>
      <w:tr w14:paraId="595C0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69C8545D">
            <w:pPr>
              <w:spacing w:after="0" w:line="240" w:lineRule="auto"/>
            </w:pPr>
            <w:r>
              <w:rPr>
                <w:rFonts w:ascii="Arial" w:hAnsi="Arial"/>
                <w:b w:val="0"/>
                <w:sz w:val="14"/>
              </w:rPr>
              <w:t>AnnouncementType</w:t>
            </w:r>
          </w:p>
        </w:tc>
        <w:tc>
          <w:tcPr>
            <w:tcW w:w="2424" w:type="dxa"/>
            <w:vAlign w:val="top"/>
          </w:tcPr>
          <w:p w14:paraId="5C56AC60">
            <w:pPr>
              <w:spacing w:after="0" w:line="240" w:lineRule="auto"/>
            </w:pPr>
            <w:r>
              <w:rPr>
                <w:rFonts w:ascii="Arial" w:hAnsi="Arial"/>
                <w:b w:val="0"/>
                <w:sz w:val="14"/>
              </w:rPr>
              <w:t>announcement_types</w:t>
            </w:r>
          </w:p>
        </w:tc>
        <w:tc>
          <w:tcPr>
            <w:tcW w:w="2424" w:type="dxa"/>
            <w:vAlign w:val="top"/>
          </w:tcPr>
          <w:p w14:paraId="6D178B4B">
            <w:pPr>
              <w:spacing w:after="0" w:line="240" w:lineRule="auto"/>
            </w:pPr>
            <w:r>
              <w:rPr>
                <w:rFonts w:ascii="Arial" w:hAnsi="Arial"/>
                <w:b w:val="0"/>
                <w:sz w:val="14"/>
              </w:rPr>
              <w:t>Stores announcement type/category records.</w:t>
            </w:r>
          </w:p>
        </w:tc>
        <w:tc>
          <w:tcPr>
            <w:tcW w:w="2424" w:type="dxa"/>
            <w:vAlign w:val="top"/>
          </w:tcPr>
          <w:p w14:paraId="044E8655">
            <w:pPr>
              <w:spacing w:after="0" w:line="240" w:lineRule="auto"/>
            </w:pPr>
            <w:r>
              <w:rPr>
                <w:rFonts w:ascii="Arial" w:hAnsi="Arial"/>
                <w:b w:val="0"/>
                <w:sz w:val="14"/>
              </w:rPr>
              <w:t>id</w:t>
            </w:r>
          </w:p>
        </w:tc>
        <w:tc>
          <w:tcPr>
            <w:tcW w:w="2424" w:type="dxa"/>
            <w:vAlign w:val="top"/>
          </w:tcPr>
          <w:p w14:paraId="6542FFF8">
            <w:pPr>
              <w:spacing w:after="0" w:line="240" w:lineRule="auto"/>
            </w:pPr>
            <w:r>
              <w:rPr>
                <w:rFonts w:ascii="Arial" w:hAnsi="Arial"/>
                <w:b w:val="0"/>
                <w:sz w:val="14"/>
              </w:rPr>
              <w:t>Not Found in Current Codebase</w:t>
            </w:r>
          </w:p>
        </w:tc>
        <w:tc>
          <w:tcPr>
            <w:tcW w:w="2424" w:type="dxa"/>
            <w:vAlign w:val="top"/>
          </w:tcPr>
          <w:p w14:paraId="7A22CDDC">
            <w:pPr>
              <w:spacing w:after="0" w:line="240" w:lineRule="auto"/>
            </w:pPr>
            <w:r>
              <w:rPr>
                <w:rFonts w:ascii="Arial" w:hAnsi="Arial"/>
                <w:b w:val="0"/>
                <w:sz w:val="14"/>
              </w:rPr>
              <w:t>14</w:t>
            </w:r>
          </w:p>
        </w:tc>
      </w:tr>
      <w:tr w14:paraId="10B73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33D8CB5C">
            <w:pPr>
              <w:spacing w:after="0" w:line="240" w:lineRule="auto"/>
            </w:pPr>
            <w:r>
              <w:rPr>
                <w:rFonts w:ascii="Arial" w:hAnsi="Arial"/>
                <w:b w:val="0"/>
                <w:sz w:val="14"/>
              </w:rPr>
              <w:t>AnnouncementSection</w:t>
            </w:r>
          </w:p>
        </w:tc>
        <w:tc>
          <w:tcPr>
            <w:tcW w:w="2424" w:type="dxa"/>
            <w:vAlign w:val="top"/>
          </w:tcPr>
          <w:p w14:paraId="23940BB8">
            <w:pPr>
              <w:spacing w:after="0" w:line="240" w:lineRule="auto"/>
            </w:pPr>
            <w:r>
              <w:rPr>
                <w:rFonts w:ascii="Arial" w:hAnsi="Arial"/>
                <w:b w:val="0"/>
                <w:sz w:val="14"/>
              </w:rPr>
              <w:t>announcement_sections</w:t>
            </w:r>
          </w:p>
        </w:tc>
        <w:tc>
          <w:tcPr>
            <w:tcW w:w="2424" w:type="dxa"/>
            <w:vAlign w:val="top"/>
          </w:tcPr>
          <w:p w14:paraId="6FD5A719">
            <w:pPr>
              <w:spacing w:after="0" w:line="240" w:lineRule="auto"/>
            </w:pPr>
            <w:r>
              <w:rPr>
                <w:rFonts w:ascii="Arial" w:hAnsi="Arial"/>
                <w:b w:val="0"/>
                <w:sz w:val="14"/>
              </w:rPr>
              <w:t>Stores announcement sections under types.</w:t>
            </w:r>
          </w:p>
        </w:tc>
        <w:tc>
          <w:tcPr>
            <w:tcW w:w="2424" w:type="dxa"/>
            <w:vAlign w:val="top"/>
          </w:tcPr>
          <w:p w14:paraId="30C6CD6F">
            <w:pPr>
              <w:spacing w:after="0" w:line="240" w:lineRule="auto"/>
            </w:pPr>
            <w:r>
              <w:rPr>
                <w:rFonts w:ascii="Arial" w:hAnsi="Arial"/>
                <w:b w:val="0"/>
                <w:sz w:val="14"/>
              </w:rPr>
              <w:t>id</w:t>
            </w:r>
          </w:p>
        </w:tc>
        <w:tc>
          <w:tcPr>
            <w:tcW w:w="2424" w:type="dxa"/>
            <w:vAlign w:val="top"/>
          </w:tcPr>
          <w:p w14:paraId="1731A727">
            <w:pPr>
              <w:spacing w:after="0" w:line="240" w:lineRule="auto"/>
            </w:pPr>
            <w:r>
              <w:rPr>
                <w:rFonts w:ascii="Arial" w:hAnsi="Arial"/>
                <w:b w:val="0"/>
                <w:sz w:val="14"/>
              </w:rPr>
              <w:t>type_id -&gt; AnnouncementType.id</w:t>
            </w:r>
          </w:p>
        </w:tc>
        <w:tc>
          <w:tcPr>
            <w:tcW w:w="2424" w:type="dxa"/>
            <w:vAlign w:val="top"/>
          </w:tcPr>
          <w:p w14:paraId="422070E5">
            <w:pPr>
              <w:spacing w:after="0" w:line="240" w:lineRule="auto"/>
            </w:pPr>
            <w:r>
              <w:rPr>
                <w:rFonts w:ascii="Arial" w:hAnsi="Arial"/>
                <w:b w:val="0"/>
                <w:sz w:val="14"/>
              </w:rPr>
              <w:t>16</w:t>
            </w:r>
          </w:p>
        </w:tc>
      </w:tr>
      <w:tr w14:paraId="4E3CC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53DD547E">
            <w:pPr>
              <w:spacing w:after="0" w:line="240" w:lineRule="auto"/>
            </w:pPr>
            <w:r>
              <w:rPr>
                <w:rFonts w:ascii="Arial" w:hAnsi="Arial"/>
                <w:b w:val="0"/>
                <w:sz w:val="14"/>
              </w:rPr>
              <w:t>announcements</w:t>
            </w:r>
          </w:p>
        </w:tc>
        <w:tc>
          <w:tcPr>
            <w:tcW w:w="2424" w:type="dxa"/>
            <w:vAlign w:val="top"/>
          </w:tcPr>
          <w:p w14:paraId="2787D47F">
            <w:pPr>
              <w:spacing w:after="0" w:line="240" w:lineRule="auto"/>
            </w:pPr>
            <w:r>
              <w:rPr>
                <w:rFonts w:ascii="Arial" w:hAnsi="Arial"/>
                <w:b w:val="0"/>
                <w:sz w:val="14"/>
              </w:rPr>
              <w:t>announcements</w:t>
            </w:r>
          </w:p>
        </w:tc>
        <w:tc>
          <w:tcPr>
            <w:tcW w:w="2424" w:type="dxa"/>
            <w:vAlign w:val="top"/>
          </w:tcPr>
          <w:p w14:paraId="4D989FA6">
            <w:pPr>
              <w:spacing w:after="0" w:line="240" w:lineRule="auto"/>
            </w:pPr>
            <w:r>
              <w:rPr>
                <w:rFonts w:ascii="Arial" w:hAnsi="Arial"/>
                <w:b w:val="0"/>
                <w:sz w:val="14"/>
              </w:rPr>
              <w:t>Stores announcement items.</w:t>
            </w:r>
          </w:p>
        </w:tc>
        <w:tc>
          <w:tcPr>
            <w:tcW w:w="2424" w:type="dxa"/>
            <w:vAlign w:val="top"/>
          </w:tcPr>
          <w:p w14:paraId="06A467ED">
            <w:pPr>
              <w:spacing w:after="0" w:line="240" w:lineRule="auto"/>
            </w:pPr>
            <w:r>
              <w:rPr>
                <w:rFonts w:ascii="Arial" w:hAnsi="Arial"/>
                <w:b w:val="0"/>
                <w:sz w:val="14"/>
              </w:rPr>
              <w:t>id</w:t>
            </w:r>
          </w:p>
        </w:tc>
        <w:tc>
          <w:tcPr>
            <w:tcW w:w="2424" w:type="dxa"/>
            <w:vAlign w:val="top"/>
          </w:tcPr>
          <w:p w14:paraId="53581803">
            <w:pPr>
              <w:spacing w:after="0" w:line="240" w:lineRule="auto"/>
            </w:pPr>
            <w:r>
              <w:rPr>
                <w:rFonts w:ascii="Arial" w:hAnsi="Arial"/>
                <w:b w:val="0"/>
                <w:sz w:val="14"/>
              </w:rPr>
              <w:t>type_id -&gt; AnnouncementType.id; section_id -&gt; AnnouncementSection.id</w:t>
            </w:r>
          </w:p>
        </w:tc>
        <w:tc>
          <w:tcPr>
            <w:tcW w:w="2424" w:type="dxa"/>
            <w:vAlign w:val="top"/>
          </w:tcPr>
          <w:p w14:paraId="45800766">
            <w:pPr>
              <w:spacing w:after="0" w:line="240" w:lineRule="auto"/>
            </w:pPr>
            <w:r>
              <w:rPr>
                <w:rFonts w:ascii="Arial" w:hAnsi="Arial"/>
                <w:b w:val="0"/>
                <w:sz w:val="14"/>
              </w:rPr>
              <w:t>19</w:t>
            </w:r>
          </w:p>
        </w:tc>
      </w:tr>
      <w:tr w14:paraId="0D558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6ACFDFC0">
            <w:pPr>
              <w:spacing w:after="0" w:line="240" w:lineRule="auto"/>
            </w:pPr>
            <w:r>
              <w:rPr>
                <w:rFonts w:ascii="Arial" w:hAnsi="Arial"/>
                <w:b w:val="0"/>
                <w:sz w:val="14"/>
              </w:rPr>
              <w:t>ComponentVisibility</w:t>
            </w:r>
          </w:p>
        </w:tc>
        <w:tc>
          <w:tcPr>
            <w:tcW w:w="2424" w:type="dxa"/>
            <w:vAlign w:val="top"/>
          </w:tcPr>
          <w:p w14:paraId="7F37F19D">
            <w:pPr>
              <w:spacing w:after="0" w:line="240" w:lineRule="auto"/>
            </w:pPr>
            <w:r>
              <w:rPr>
                <w:rFonts w:ascii="Arial" w:hAnsi="Arial"/>
                <w:b w:val="0"/>
                <w:sz w:val="14"/>
              </w:rPr>
              <w:t>component_visibility</w:t>
            </w:r>
          </w:p>
        </w:tc>
        <w:tc>
          <w:tcPr>
            <w:tcW w:w="2424" w:type="dxa"/>
            <w:vAlign w:val="top"/>
          </w:tcPr>
          <w:p w14:paraId="400E920D">
            <w:pPr>
              <w:spacing w:after="0" w:line="240" w:lineRule="auto"/>
            </w:pPr>
            <w:r>
              <w:rPr>
                <w:rFonts w:ascii="Arial" w:hAnsi="Arial"/>
                <w:b w:val="0"/>
                <w:sz w:val="14"/>
              </w:rPr>
              <w:t>Stores visibility controls for frontend components.</w:t>
            </w:r>
          </w:p>
        </w:tc>
        <w:tc>
          <w:tcPr>
            <w:tcW w:w="2424" w:type="dxa"/>
            <w:vAlign w:val="top"/>
          </w:tcPr>
          <w:p w14:paraId="4FE330C3">
            <w:pPr>
              <w:spacing w:after="0" w:line="240" w:lineRule="auto"/>
            </w:pPr>
            <w:r>
              <w:rPr>
                <w:rFonts w:ascii="Arial" w:hAnsi="Arial"/>
                <w:b w:val="0"/>
                <w:sz w:val="14"/>
              </w:rPr>
              <w:t>id</w:t>
            </w:r>
          </w:p>
        </w:tc>
        <w:tc>
          <w:tcPr>
            <w:tcW w:w="2424" w:type="dxa"/>
            <w:vAlign w:val="top"/>
          </w:tcPr>
          <w:p w14:paraId="75BC9CEB">
            <w:pPr>
              <w:spacing w:after="0" w:line="240" w:lineRule="auto"/>
            </w:pPr>
            <w:r>
              <w:rPr>
                <w:rFonts w:ascii="Arial" w:hAnsi="Arial"/>
                <w:b w:val="0"/>
                <w:sz w:val="14"/>
              </w:rPr>
              <w:t>Not Found in Current Codebase</w:t>
            </w:r>
          </w:p>
        </w:tc>
        <w:tc>
          <w:tcPr>
            <w:tcW w:w="2424" w:type="dxa"/>
            <w:vAlign w:val="top"/>
          </w:tcPr>
          <w:p w14:paraId="364D1D05">
            <w:pPr>
              <w:spacing w:after="0" w:line="240" w:lineRule="auto"/>
            </w:pPr>
            <w:r>
              <w:rPr>
                <w:rFonts w:ascii="Arial" w:hAnsi="Arial"/>
                <w:b w:val="0"/>
                <w:sz w:val="14"/>
              </w:rPr>
              <w:t>7</w:t>
            </w:r>
          </w:p>
        </w:tc>
      </w:tr>
      <w:tr w14:paraId="498C6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4DA672D1">
            <w:pPr>
              <w:spacing w:after="0" w:line="240" w:lineRule="auto"/>
            </w:pPr>
            <w:r>
              <w:rPr>
                <w:rFonts w:ascii="Arial" w:hAnsi="Arial"/>
                <w:b w:val="0"/>
                <w:sz w:val="14"/>
              </w:rPr>
              <w:t>LabelGroup</w:t>
            </w:r>
          </w:p>
        </w:tc>
        <w:tc>
          <w:tcPr>
            <w:tcW w:w="2424" w:type="dxa"/>
            <w:vAlign w:val="top"/>
          </w:tcPr>
          <w:p w14:paraId="65F3937D">
            <w:pPr>
              <w:spacing w:after="0" w:line="240" w:lineRule="auto"/>
            </w:pPr>
            <w:r>
              <w:rPr>
                <w:rFonts w:ascii="Arial" w:hAnsi="Arial"/>
                <w:b w:val="0"/>
                <w:sz w:val="14"/>
              </w:rPr>
              <w:t>label_groups</w:t>
            </w:r>
          </w:p>
        </w:tc>
        <w:tc>
          <w:tcPr>
            <w:tcW w:w="2424" w:type="dxa"/>
            <w:vAlign w:val="top"/>
          </w:tcPr>
          <w:p w14:paraId="14F32962">
            <w:pPr>
              <w:spacing w:after="0" w:line="240" w:lineRule="auto"/>
            </w:pPr>
            <w:r>
              <w:rPr>
                <w:rFonts w:ascii="Arial" w:hAnsi="Arial"/>
                <w:b w:val="0"/>
                <w:sz w:val="14"/>
              </w:rPr>
              <w:t>Stores label data-bank groups.</w:t>
            </w:r>
          </w:p>
        </w:tc>
        <w:tc>
          <w:tcPr>
            <w:tcW w:w="2424" w:type="dxa"/>
            <w:vAlign w:val="top"/>
          </w:tcPr>
          <w:p w14:paraId="55A244F4">
            <w:pPr>
              <w:spacing w:after="0" w:line="240" w:lineRule="auto"/>
            </w:pPr>
            <w:r>
              <w:rPr>
                <w:rFonts w:ascii="Arial" w:hAnsi="Arial"/>
                <w:b w:val="0"/>
                <w:sz w:val="14"/>
              </w:rPr>
              <w:t>id</w:t>
            </w:r>
          </w:p>
        </w:tc>
        <w:tc>
          <w:tcPr>
            <w:tcW w:w="2424" w:type="dxa"/>
            <w:vAlign w:val="top"/>
          </w:tcPr>
          <w:p w14:paraId="02B2720A">
            <w:pPr>
              <w:spacing w:after="0" w:line="240" w:lineRule="auto"/>
            </w:pPr>
            <w:r>
              <w:rPr>
                <w:rFonts w:ascii="Arial" w:hAnsi="Arial"/>
                <w:b w:val="0"/>
                <w:sz w:val="14"/>
              </w:rPr>
              <w:t>Not Found in Current Codebase</w:t>
            </w:r>
          </w:p>
        </w:tc>
        <w:tc>
          <w:tcPr>
            <w:tcW w:w="2424" w:type="dxa"/>
            <w:vAlign w:val="top"/>
          </w:tcPr>
          <w:p w14:paraId="7C055D7F">
            <w:pPr>
              <w:spacing w:after="0" w:line="240" w:lineRule="auto"/>
            </w:pPr>
            <w:r>
              <w:rPr>
                <w:rFonts w:ascii="Arial" w:hAnsi="Arial"/>
                <w:b w:val="0"/>
                <w:sz w:val="14"/>
              </w:rPr>
              <w:t>8</w:t>
            </w:r>
          </w:p>
        </w:tc>
      </w:tr>
      <w:tr w14:paraId="41723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1E7CEC30">
            <w:pPr>
              <w:spacing w:after="0" w:line="240" w:lineRule="auto"/>
            </w:pPr>
            <w:r>
              <w:rPr>
                <w:rFonts w:ascii="Arial" w:hAnsi="Arial"/>
                <w:b w:val="0"/>
                <w:sz w:val="14"/>
              </w:rPr>
              <w:t>LabelNode</w:t>
            </w:r>
          </w:p>
        </w:tc>
        <w:tc>
          <w:tcPr>
            <w:tcW w:w="2424" w:type="dxa"/>
            <w:vAlign w:val="top"/>
          </w:tcPr>
          <w:p w14:paraId="6CB07624">
            <w:pPr>
              <w:spacing w:after="0" w:line="240" w:lineRule="auto"/>
            </w:pPr>
            <w:r>
              <w:rPr>
                <w:rFonts w:ascii="Arial" w:hAnsi="Arial"/>
                <w:b w:val="0"/>
                <w:sz w:val="14"/>
              </w:rPr>
              <w:t>label_nodes</w:t>
            </w:r>
          </w:p>
        </w:tc>
        <w:tc>
          <w:tcPr>
            <w:tcW w:w="2424" w:type="dxa"/>
            <w:vAlign w:val="top"/>
          </w:tcPr>
          <w:p w14:paraId="2A07F408">
            <w:pPr>
              <w:spacing w:after="0" w:line="240" w:lineRule="auto"/>
            </w:pPr>
            <w:r>
              <w:rPr>
                <w:rFonts w:ascii="Arial" w:hAnsi="Arial"/>
                <w:b w:val="0"/>
                <w:sz w:val="14"/>
              </w:rPr>
              <w:t>Stores hierarchical labels under groups.</w:t>
            </w:r>
          </w:p>
        </w:tc>
        <w:tc>
          <w:tcPr>
            <w:tcW w:w="2424" w:type="dxa"/>
            <w:vAlign w:val="top"/>
          </w:tcPr>
          <w:p w14:paraId="4972FDC1">
            <w:pPr>
              <w:spacing w:after="0" w:line="240" w:lineRule="auto"/>
            </w:pPr>
            <w:r>
              <w:rPr>
                <w:rFonts w:ascii="Arial" w:hAnsi="Arial"/>
                <w:b w:val="0"/>
                <w:sz w:val="14"/>
              </w:rPr>
              <w:t>id</w:t>
            </w:r>
          </w:p>
        </w:tc>
        <w:tc>
          <w:tcPr>
            <w:tcW w:w="2424" w:type="dxa"/>
            <w:vAlign w:val="top"/>
          </w:tcPr>
          <w:p w14:paraId="4CDE54A4">
            <w:pPr>
              <w:spacing w:after="0" w:line="240" w:lineRule="auto"/>
            </w:pPr>
            <w:r>
              <w:rPr>
                <w:rFonts w:ascii="Arial" w:hAnsi="Arial"/>
                <w:b w:val="0"/>
                <w:sz w:val="14"/>
              </w:rPr>
              <w:t>groupId -&gt; LabelGroup.id; parentId -&gt; LabelNode.id</w:t>
            </w:r>
          </w:p>
        </w:tc>
        <w:tc>
          <w:tcPr>
            <w:tcW w:w="2424" w:type="dxa"/>
            <w:vAlign w:val="top"/>
          </w:tcPr>
          <w:p w14:paraId="63DA5BE5">
            <w:pPr>
              <w:spacing w:after="0" w:line="240" w:lineRule="auto"/>
            </w:pPr>
            <w:r>
              <w:rPr>
                <w:rFonts w:ascii="Arial" w:hAnsi="Arial"/>
                <w:b w:val="0"/>
                <w:sz w:val="14"/>
              </w:rPr>
              <w:t>17</w:t>
            </w:r>
          </w:p>
        </w:tc>
      </w:tr>
      <w:tr w14:paraId="6EC63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24" w:type="dxa"/>
            <w:vAlign w:val="top"/>
          </w:tcPr>
          <w:p w14:paraId="418BCBBB">
            <w:pPr>
              <w:spacing w:after="0" w:line="240" w:lineRule="auto"/>
            </w:pPr>
            <w:r>
              <w:rPr>
                <w:rFonts w:ascii="Arial" w:hAnsi="Arial"/>
                <w:b w:val="0"/>
                <w:sz w:val="14"/>
              </w:rPr>
              <w:t>CookieConsent</w:t>
            </w:r>
          </w:p>
        </w:tc>
        <w:tc>
          <w:tcPr>
            <w:tcW w:w="2424" w:type="dxa"/>
            <w:vAlign w:val="top"/>
          </w:tcPr>
          <w:p w14:paraId="02106D1F">
            <w:pPr>
              <w:spacing w:after="0" w:line="240" w:lineRule="auto"/>
            </w:pPr>
            <w:r>
              <w:rPr>
                <w:rFonts w:ascii="Arial" w:hAnsi="Arial"/>
                <w:b w:val="0"/>
                <w:sz w:val="14"/>
              </w:rPr>
              <w:t>cookie_consents</w:t>
            </w:r>
          </w:p>
        </w:tc>
        <w:tc>
          <w:tcPr>
            <w:tcW w:w="2424" w:type="dxa"/>
            <w:vAlign w:val="top"/>
          </w:tcPr>
          <w:p w14:paraId="370C23CD">
            <w:pPr>
              <w:spacing w:after="0" w:line="240" w:lineRule="auto"/>
            </w:pPr>
            <w:r>
              <w:rPr>
                <w:rFonts w:ascii="Arial" w:hAnsi="Arial"/>
                <w:b w:val="0"/>
                <w:sz w:val="14"/>
              </w:rPr>
              <w:t>Stores public cookie consent decisions and metadata.</w:t>
            </w:r>
          </w:p>
        </w:tc>
        <w:tc>
          <w:tcPr>
            <w:tcW w:w="2424" w:type="dxa"/>
            <w:vAlign w:val="top"/>
          </w:tcPr>
          <w:p w14:paraId="2117F63A">
            <w:pPr>
              <w:spacing w:after="0" w:line="240" w:lineRule="auto"/>
            </w:pPr>
            <w:r>
              <w:rPr>
                <w:rFonts w:ascii="Arial" w:hAnsi="Arial"/>
                <w:b w:val="0"/>
                <w:sz w:val="14"/>
              </w:rPr>
              <w:t>id</w:t>
            </w:r>
          </w:p>
        </w:tc>
        <w:tc>
          <w:tcPr>
            <w:tcW w:w="2424" w:type="dxa"/>
            <w:vAlign w:val="top"/>
          </w:tcPr>
          <w:p w14:paraId="1E017871">
            <w:pPr>
              <w:spacing w:after="0" w:line="240" w:lineRule="auto"/>
            </w:pPr>
            <w:r>
              <w:rPr>
                <w:rFonts w:ascii="Arial" w:hAnsi="Arial"/>
                <w:b w:val="0"/>
                <w:sz w:val="14"/>
              </w:rPr>
              <w:t>Not Found in Current Codebase</w:t>
            </w:r>
          </w:p>
        </w:tc>
        <w:tc>
          <w:tcPr>
            <w:tcW w:w="2424" w:type="dxa"/>
            <w:vAlign w:val="top"/>
          </w:tcPr>
          <w:p w14:paraId="7B08C11F">
            <w:pPr>
              <w:spacing w:after="0" w:line="240" w:lineRule="auto"/>
            </w:pPr>
            <w:r>
              <w:rPr>
                <w:rFonts w:ascii="Arial" w:hAnsi="Arial"/>
                <w:b w:val="0"/>
                <w:sz w:val="14"/>
              </w:rPr>
              <w:t>8</w:t>
            </w:r>
          </w:p>
        </w:tc>
      </w:tr>
    </w:tbl>
    <w:p w14:paraId="209C4A7E"/>
    <w:p w14:paraId="33958788">
      <w:pPr>
        <w:pStyle w:val="4"/>
      </w:pPr>
      <w:r>
        <w:t>7.1 Prisma Enums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2"/>
        <w:gridCol w:w="7272"/>
      </w:tblGrid>
      <w:tr w14:paraId="3BA6B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1A6B51C">
            <w:pPr>
              <w:spacing w:after="0" w:line="240" w:lineRule="auto"/>
            </w:pPr>
            <w:r>
              <w:rPr>
                <w:rFonts w:ascii="Arial" w:hAnsi="Arial"/>
                <w:b/>
                <w:sz w:val="14"/>
              </w:rPr>
              <w:t>Enum</w:t>
            </w:r>
          </w:p>
        </w:tc>
        <w:tc>
          <w:tcPr>
            <w:tcW w:w="7272" w:type="dxa"/>
            <w:vAlign w:val="top"/>
          </w:tcPr>
          <w:p w14:paraId="1D5002A0">
            <w:pPr>
              <w:spacing w:after="0" w:line="240" w:lineRule="auto"/>
            </w:pPr>
            <w:r>
              <w:rPr>
                <w:rFonts w:ascii="Arial" w:hAnsi="Arial"/>
                <w:b/>
                <w:sz w:val="14"/>
              </w:rPr>
              <w:t>Values Found</w:t>
            </w:r>
          </w:p>
        </w:tc>
      </w:tr>
      <w:tr w14:paraId="1E95DE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8E253EA">
            <w:pPr>
              <w:spacing w:after="0" w:line="240" w:lineRule="auto"/>
            </w:pPr>
            <w:r>
              <w:rPr>
                <w:rFonts w:ascii="Arial" w:hAnsi="Arial"/>
                <w:b w:val="0"/>
                <w:sz w:val="14"/>
              </w:rPr>
              <w:t>ComponentVisibilityStatus</w:t>
            </w:r>
          </w:p>
        </w:tc>
        <w:tc>
          <w:tcPr>
            <w:tcW w:w="7272" w:type="dxa"/>
            <w:vAlign w:val="top"/>
          </w:tcPr>
          <w:p w14:paraId="6874603A">
            <w:pPr>
              <w:spacing w:after="0" w:line="240" w:lineRule="auto"/>
            </w:pPr>
            <w:r>
              <w:rPr>
                <w:rFonts w:ascii="Arial" w:hAnsi="Arial"/>
                <w:b w:val="0"/>
                <w:sz w:val="14"/>
              </w:rPr>
              <w:t>ACTIVE, INACTIVE</w:t>
            </w:r>
          </w:p>
        </w:tc>
      </w:tr>
      <w:tr w14:paraId="760CB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F96F2FC">
            <w:pPr>
              <w:spacing w:after="0" w:line="240" w:lineRule="auto"/>
            </w:pPr>
            <w:r>
              <w:rPr>
                <w:rFonts w:ascii="Arial" w:hAnsi="Arial"/>
                <w:b w:val="0"/>
                <w:sz w:val="14"/>
              </w:rPr>
              <w:t>LabelStatus</w:t>
            </w:r>
          </w:p>
        </w:tc>
        <w:tc>
          <w:tcPr>
            <w:tcW w:w="7272" w:type="dxa"/>
            <w:vAlign w:val="top"/>
          </w:tcPr>
          <w:p w14:paraId="1973A419">
            <w:pPr>
              <w:spacing w:after="0" w:line="240" w:lineRule="auto"/>
            </w:pPr>
            <w:r>
              <w:rPr>
                <w:rFonts w:ascii="Arial" w:hAnsi="Arial"/>
                <w:b w:val="0"/>
                <w:sz w:val="14"/>
              </w:rPr>
              <w:t>ACTIVE, INACTIVE</w:t>
            </w:r>
          </w:p>
        </w:tc>
      </w:tr>
      <w:tr w14:paraId="69BA55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00C2EEA">
            <w:pPr>
              <w:spacing w:after="0" w:line="240" w:lineRule="auto"/>
            </w:pPr>
            <w:r>
              <w:rPr>
                <w:rFonts w:ascii="Arial" w:hAnsi="Arial"/>
                <w:b w:val="0"/>
                <w:sz w:val="14"/>
              </w:rPr>
              <w:t>UserStatus</w:t>
            </w:r>
          </w:p>
        </w:tc>
        <w:tc>
          <w:tcPr>
            <w:tcW w:w="7272" w:type="dxa"/>
            <w:vAlign w:val="top"/>
          </w:tcPr>
          <w:p w14:paraId="63F1239E">
            <w:pPr>
              <w:spacing w:after="0" w:line="240" w:lineRule="auto"/>
            </w:pPr>
            <w:r>
              <w:rPr>
                <w:rFonts w:ascii="Arial" w:hAnsi="Arial"/>
                <w:b w:val="0"/>
                <w:sz w:val="14"/>
              </w:rPr>
              <w:t>ACTIVE, INACTIVE, SUSPENDED</w:t>
            </w:r>
          </w:p>
        </w:tc>
      </w:tr>
      <w:tr w14:paraId="54798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0411C06">
            <w:pPr>
              <w:spacing w:after="0" w:line="240" w:lineRule="auto"/>
            </w:pPr>
            <w:r>
              <w:rPr>
                <w:rFonts w:ascii="Arial" w:hAnsi="Arial"/>
                <w:b w:val="0"/>
                <w:sz w:val="14"/>
              </w:rPr>
              <w:t>SettingType</w:t>
            </w:r>
          </w:p>
        </w:tc>
        <w:tc>
          <w:tcPr>
            <w:tcW w:w="7272" w:type="dxa"/>
            <w:vAlign w:val="top"/>
          </w:tcPr>
          <w:p w14:paraId="3780DB08">
            <w:pPr>
              <w:spacing w:after="0" w:line="240" w:lineRule="auto"/>
            </w:pPr>
            <w:r>
              <w:rPr>
                <w:rFonts w:ascii="Arial" w:hAnsi="Arial"/>
                <w:b w:val="0"/>
                <w:sz w:val="14"/>
              </w:rPr>
              <w:t>STRING, NUMBER, BOOLEAN, JSON, IMAGE, SELECT</w:t>
            </w:r>
          </w:p>
        </w:tc>
      </w:tr>
      <w:tr w14:paraId="182489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FB16C05">
            <w:pPr>
              <w:spacing w:after="0" w:line="240" w:lineRule="auto"/>
            </w:pPr>
            <w:r>
              <w:rPr>
                <w:rFonts w:ascii="Arial" w:hAnsi="Arial"/>
                <w:b w:val="0"/>
                <w:sz w:val="14"/>
              </w:rPr>
              <w:t>MenuPosition</w:t>
            </w:r>
          </w:p>
        </w:tc>
        <w:tc>
          <w:tcPr>
            <w:tcW w:w="7272" w:type="dxa"/>
            <w:vAlign w:val="top"/>
          </w:tcPr>
          <w:p w14:paraId="2B6D827E">
            <w:pPr>
              <w:spacing w:after="0" w:line="240" w:lineRule="auto"/>
            </w:pPr>
            <w:r>
              <w:rPr>
                <w:rFonts w:ascii="Arial" w:hAnsi="Arial"/>
                <w:b w:val="0"/>
                <w:sz w:val="14"/>
              </w:rPr>
              <w:t>HEADER @map("header"), FOOTER @map("footer"), BOTH   @map("both")</w:t>
            </w:r>
          </w:p>
        </w:tc>
      </w:tr>
      <w:tr w14:paraId="035BA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F401F8F">
            <w:pPr>
              <w:spacing w:after="0" w:line="240" w:lineRule="auto"/>
            </w:pPr>
            <w:r>
              <w:rPr>
                <w:rFonts w:ascii="Arial" w:hAnsi="Arial"/>
                <w:b w:val="0"/>
                <w:sz w:val="14"/>
              </w:rPr>
              <w:t>MenuType</w:t>
            </w:r>
          </w:p>
        </w:tc>
        <w:tc>
          <w:tcPr>
            <w:tcW w:w="7272" w:type="dxa"/>
            <w:vAlign w:val="top"/>
          </w:tcPr>
          <w:p w14:paraId="7205C0FC">
            <w:pPr>
              <w:spacing w:after="0" w:line="240" w:lineRule="auto"/>
            </w:pPr>
            <w:r>
              <w:rPr>
                <w:rFonts w:ascii="Arial" w:hAnsi="Arial"/>
                <w:b w:val="0"/>
                <w:sz w:val="14"/>
              </w:rPr>
              <w:t>LINK     @map("link"), DROPDOWN @map("dropdown"), MEGA     @map("mega")</w:t>
            </w:r>
          </w:p>
        </w:tc>
      </w:tr>
      <w:tr w14:paraId="6D8CD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CE84CEB">
            <w:pPr>
              <w:spacing w:after="0" w:line="240" w:lineRule="auto"/>
            </w:pPr>
            <w:r>
              <w:rPr>
                <w:rFonts w:ascii="Arial" w:hAnsi="Arial"/>
                <w:b w:val="0"/>
                <w:sz w:val="14"/>
              </w:rPr>
              <w:t>PageTemplate</w:t>
            </w:r>
          </w:p>
        </w:tc>
        <w:tc>
          <w:tcPr>
            <w:tcW w:w="7272" w:type="dxa"/>
            <w:vAlign w:val="top"/>
          </w:tcPr>
          <w:p w14:paraId="25E8CA89">
            <w:pPr>
              <w:spacing w:after="0" w:line="240" w:lineRule="auto"/>
            </w:pPr>
            <w:r>
              <w:rPr>
                <w:rFonts w:ascii="Arial" w:hAnsi="Arial"/>
                <w:b w:val="0"/>
                <w:sz w:val="14"/>
              </w:rPr>
              <w:t>DEFAULT, FULL_WIDTH, LANDING</w:t>
            </w:r>
          </w:p>
        </w:tc>
      </w:tr>
      <w:tr w14:paraId="7280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940A093">
            <w:pPr>
              <w:spacing w:after="0" w:line="240" w:lineRule="auto"/>
            </w:pPr>
            <w:r>
              <w:rPr>
                <w:rFonts w:ascii="Arial" w:hAnsi="Arial"/>
                <w:b w:val="0"/>
                <w:sz w:val="14"/>
              </w:rPr>
              <w:t>PageStatus</w:t>
            </w:r>
          </w:p>
        </w:tc>
        <w:tc>
          <w:tcPr>
            <w:tcW w:w="7272" w:type="dxa"/>
            <w:vAlign w:val="top"/>
          </w:tcPr>
          <w:p w14:paraId="47FCCFD7">
            <w:pPr>
              <w:spacing w:after="0" w:line="240" w:lineRule="auto"/>
            </w:pPr>
            <w:r>
              <w:rPr>
                <w:rFonts w:ascii="Arial" w:hAnsi="Arial"/>
                <w:b w:val="0"/>
                <w:sz w:val="14"/>
              </w:rPr>
              <w:t>DRAFT, PUBLISHED</w:t>
            </w:r>
          </w:p>
        </w:tc>
      </w:tr>
      <w:tr w14:paraId="1D7C8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C601422">
            <w:pPr>
              <w:spacing w:after="0" w:line="240" w:lineRule="auto"/>
            </w:pPr>
            <w:r>
              <w:rPr>
                <w:rFonts w:ascii="Arial" w:hAnsi="Arial"/>
                <w:b w:val="0"/>
                <w:sz w:val="14"/>
              </w:rPr>
              <w:t>ContentStatus</w:t>
            </w:r>
          </w:p>
        </w:tc>
        <w:tc>
          <w:tcPr>
            <w:tcW w:w="7272" w:type="dxa"/>
            <w:vAlign w:val="top"/>
          </w:tcPr>
          <w:p w14:paraId="5B204E88">
            <w:pPr>
              <w:spacing w:after="0" w:line="240" w:lineRule="auto"/>
            </w:pPr>
            <w:r>
              <w:rPr>
                <w:rFonts w:ascii="Arial" w:hAnsi="Arial"/>
                <w:b w:val="0"/>
                <w:sz w:val="14"/>
              </w:rPr>
              <w:t>DRAFT, PUBLISHED, ARCHIVED</w:t>
            </w:r>
          </w:p>
        </w:tc>
      </w:tr>
      <w:tr w14:paraId="25F9D8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FE53EFB">
            <w:pPr>
              <w:spacing w:after="0" w:line="240" w:lineRule="auto"/>
            </w:pPr>
            <w:r>
              <w:rPr>
                <w:rFonts w:ascii="Arial" w:hAnsi="Arial"/>
                <w:b w:val="0"/>
                <w:sz w:val="14"/>
              </w:rPr>
              <w:t>EmploymentType</w:t>
            </w:r>
          </w:p>
        </w:tc>
        <w:tc>
          <w:tcPr>
            <w:tcW w:w="7272" w:type="dxa"/>
            <w:vAlign w:val="top"/>
          </w:tcPr>
          <w:p w14:paraId="3BF16F75">
            <w:pPr>
              <w:spacing w:after="0" w:line="240" w:lineRule="auto"/>
            </w:pPr>
            <w:r>
              <w:rPr>
                <w:rFonts w:ascii="Arial" w:hAnsi="Arial"/>
                <w:b w:val="0"/>
                <w:sz w:val="14"/>
              </w:rPr>
              <w:t>FULL_TIME, PART_TIME, CONTRACT, INTERNSHIP</w:t>
            </w:r>
          </w:p>
        </w:tc>
      </w:tr>
      <w:tr w14:paraId="1C9AFE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A4DAD48">
            <w:pPr>
              <w:spacing w:after="0" w:line="240" w:lineRule="auto"/>
            </w:pPr>
            <w:r>
              <w:rPr>
                <w:rFonts w:ascii="Arial" w:hAnsi="Arial"/>
                <w:b w:val="0"/>
                <w:sz w:val="14"/>
              </w:rPr>
              <w:t>CareerStatus</w:t>
            </w:r>
          </w:p>
        </w:tc>
        <w:tc>
          <w:tcPr>
            <w:tcW w:w="7272" w:type="dxa"/>
            <w:vAlign w:val="top"/>
          </w:tcPr>
          <w:p w14:paraId="3DC3EECF">
            <w:pPr>
              <w:spacing w:after="0" w:line="240" w:lineRule="auto"/>
            </w:pPr>
            <w:r>
              <w:rPr>
                <w:rFonts w:ascii="Arial" w:hAnsi="Arial"/>
                <w:b w:val="0"/>
                <w:sz w:val="14"/>
              </w:rPr>
              <w:t>OPEN, CLOSED, DRAFT</w:t>
            </w:r>
          </w:p>
        </w:tc>
      </w:tr>
      <w:tr w14:paraId="4708E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EC4B23A">
            <w:pPr>
              <w:spacing w:after="0" w:line="240" w:lineRule="auto"/>
            </w:pPr>
            <w:r>
              <w:rPr>
                <w:rFonts w:ascii="Arial" w:hAnsi="Arial"/>
                <w:b w:val="0"/>
                <w:sz w:val="14"/>
              </w:rPr>
              <w:t>ContactType</w:t>
            </w:r>
          </w:p>
        </w:tc>
        <w:tc>
          <w:tcPr>
            <w:tcW w:w="7272" w:type="dxa"/>
            <w:vAlign w:val="top"/>
          </w:tcPr>
          <w:p w14:paraId="3DE4480A">
            <w:pPr>
              <w:spacing w:after="0" w:line="240" w:lineRule="auto"/>
            </w:pPr>
            <w:r>
              <w:rPr>
                <w:rFonts w:ascii="Arial" w:hAnsi="Arial"/>
                <w:b w:val="0"/>
                <w:sz w:val="14"/>
              </w:rPr>
              <w:t>GENERAL, SUPPORT, SALES, PARTNERSHIP, COMPLAINT</w:t>
            </w:r>
          </w:p>
        </w:tc>
      </w:tr>
      <w:tr w14:paraId="1BB1F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74B757C">
            <w:pPr>
              <w:spacing w:after="0" w:line="240" w:lineRule="auto"/>
            </w:pPr>
            <w:r>
              <w:rPr>
                <w:rFonts w:ascii="Arial" w:hAnsi="Arial"/>
                <w:b w:val="0"/>
                <w:sz w:val="14"/>
              </w:rPr>
              <w:t>SubmissionStatus</w:t>
            </w:r>
          </w:p>
        </w:tc>
        <w:tc>
          <w:tcPr>
            <w:tcW w:w="7272" w:type="dxa"/>
            <w:vAlign w:val="top"/>
          </w:tcPr>
          <w:p w14:paraId="39E46C27">
            <w:pPr>
              <w:spacing w:after="0" w:line="240" w:lineRule="auto"/>
            </w:pPr>
            <w:r>
              <w:rPr>
                <w:rFonts w:ascii="Arial" w:hAnsi="Arial"/>
                <w:b w:val="0"/>
                <w:sz w:val="14"/>
              </w:rPr>
              <w:t>NEW, READ, REPLIED, CLOSED</w:t>
            </w:r>
          </w:p>
        </w:tc>
      </w:tr>
      <w:tr w14:paraId="35334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EB56DF4">
            <w:pPr>
              <w:spacing w:after="0" w:line="240" w:lineRule="auto"/>
            </w:pPr>
            <w:r>
              <w:rPr>
                <w:rFonts w:ascii="Arial" w:hAnsi="Arial"/>
                <w:b w:val="0"/>
                <w:sz w:val="14"/>
              </w:rPr>
              <w:t>InquiryType</w:t>
            </w:r>
          </w:p>
        </w:tc>
        <w:tc>
          <w:tcPr>
            <w:tcW w:w="7272" w:type="dxa"/>
            <w:vAlign w:val="top"/>
          </w:tcPr>
          <w:p w14:paraId="53E17EAC">
            <w:pPr>
              <w:spacing w:after="0" w:line="240" w:lineRule="auto"/>
            </w:pPr>
            <w:r>
              <w:rPr>
                <w:rFonts w:ascii="Arial" w:hAnsi="Arial"/>
                <w:b w:val="0"/>
                <w:sz w:val="14"/>
              </w:rPr>
              <w:t>BUSINESS, SUPPORT, CAREER, OTHERS</w:t>
            </w:r>
          </w:p>
        </w:tc>
      </w:tr>
      <w:tr w14:paraId="559234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474AD76">
            <w:pPr>
              <w:spacing w:after="0" w:line="240" w:lineRule="auto"/>
            </w:pPr>
            <w:r>
              <w:rPr>
                <w:rFonts w:ascii="Arial" w:hAnsi="Arial"/>
                <w:b w:val="0"/>
                <w:sz w:val="14"/>
              </w:rPr>
              <w:t>ContactStatus</w:t>
            </w:r>
          </w:p>
        </w:tc>
        <w:tc>
          <w:tcPr>
            <w:tcW w:w="7272" w:type="dxa"/>
            <w:vAlign w:val="top"/>
          </w:tcPr>
          <w:p w14:paraId="371046A7">
            <w:pPr>
              <w:spacing w:after="0" w:line="240" w:lineRule="auto"/>
            </w:pPr>
            <w:r>
              <w:rPr>
                <w:rFonts w:ascii="Arial" w:hAnsi="Arial"/>
                <w:b w:val="0"/>
                <w:sz w:val="14"/>
              </w:rPr>
              <w:t>NEW, READ</w:t>
            </w:r>
          </w:p>
        </w:tc>
      </w:tr>
      <w:tr w14:paraId="0273B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5AB05EB">
            <w:pPr>
              <w:spacing w:after="0" w:line="240" w:lineRule="auto"/>
            </w:pPr>
            <w:r>
              <w:rPr>
                <w:rFonts w:ascii="Arial" w:hAnsi="Arial"/>
                <w:b w:val="0"/>
                <w:sz w:val="14"/>
              </w:rPr>
              <w:t>BusinessUnit</w:t>
            </w:r>
          </w:p>
        </w:tc>
        <w:tc>
          <w:tcPr>
            <w:tcW w:w="7272" w:type="dxa"/>
            <w:vAlign w:val="top"/>
          </w:tcPr>
          <w:p w14:paraId="4B989DCB">
            <w:pPr>
              <w:spacing w:after="0" w:line="240" w:lineRule="auto"/>
            </w:pPr>
            <w:r>
              <w:rPr>
                <w:rFonts w:ascii="Arial" w:hAnsi="Arial"/>
                <w:b w:val="0"/>
                <w:sz w:val="14"/>
              </w:rPr>
              <w:t>ENTERPRISE, FIBER, MEDIA</w:t>
            </w:r>
          </w:p>
        </w:tc>
      </w:tr>
      <w:tr w14:paraId="5F29CD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052D095">
            <w:pPr>
              <w:spacing w:after="0" w:line="240" w:lineRule="auto"/>
            </w:pPr>
            <w:r>
              <w:rPr>
                <w:rFonts w:ascii="Arial" w:hAnsi="Arial"/>
                <w:b w:val="0"/>
                <w:sz w:val="14"/>
              </w:rPr>
              <w:t>FormCategory</w:t>
            </w:r>
          </w:p>
        </w:tc>
        <w:tc>
          <w:tcPr>
            <w:tcW w:w="7272" w:type="dxa"/>
            <w:vAlign w:val="top"/>
          </w:tcPr>
          <w:p w14:paraId="25BD3C57">
            <w:pPr>
              <w:spacing w:after="0" w:line="240" w:lineRule="auto"/>
            </w:pPr>
            <w:r>
              <w:rPr>
                <w:rFonts w:ascii="Arial" w:hAnsi="Arial"/>
                <w:b w:val="0"/>
                <w:sz w:val="14"/>
              </w:rPr>
              <w:t>REGISTRATION, INQUIRY, PARTNERSHIP, RECOMMENDATION, EVENT</w:t>
            </w:r>
          </w:p>
        </w:tc>
      </w:tr>
      <w:tr w14:paraId="3E261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566D229">
            <w:pPr>
              <w:spacing w:after="0" w:line="240" w:lineRule="auto"/>
            </w:pPr>
            <w:r>
              <w:rPr>
                <w:rFonts w:ascii="Arial" w:hAnsi="Arial"/>
                <w:b w:val="0"/>
                <w:sz w:val="14"/>
              </w:rPr>
              <w:t>FormHandlingMode</w:t>
            </w:r>
          </w:p>
        </w:tc>
        <w:tc>
          <w:tcPr>
            <w:tcW w:w="7272" w:type="dxa"/>
            <w:vAlign w:val="top"/>
          </w:tcPr>
          <w:p w14:paraId="4F507035">
            <w:pPr>
              <w:spacing w:after="0" w:line="240" w:lineRule="auto"/>
            </w:pPr>
            <w:r>
              <w:rPr>
                <w:rFonts w:ascii="Arial" w:hAnsi="Arial"/>
                <w:b w:val="0"/>
                <w:sz w:val="14"/>
              </w:rPr>
              <w:t>SUBMISSION, ROUTING_ONLY</w:t>
            </w:r>
          </w:p>
        </w:tc>
      </w:tr>
      <w:tr w14:paraId="1FDF2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01C7418">
            <w:pPr>
              <w:spacing w:after="0" w:line="240" w:lineRule="auto"/>
            </w:pPr>
            <w:r>
              <w:rPr>
                <w:rFonts w:ascii="Arial" w:hAnsi="Arial"/>
                <w:b w:val="0"/>
                <w:sz w:val="14"/>
              </w:rPr>
              <w:t>FormModuleStatus</w:t>
            </w:r>
          </w:p>
        </w:tc>
        <w:tc>
          <w:tcPr>
            <w:tcW w:w="7272" w:type="dxa"/>
            <w:vAlign w:val="top"/>
          </w:tcPr>
          <w:p w14:paraId="2B28BB36">
            <w:pPr>
              <w:spacing w:after="0" w:line="240" w:lineRule="auto"/>
            </w:pPr>
            <w:r>
              <w:rPr>
                <w:rFonts w:ascii="Arial" w:hAnsi="Arial"/>
                <w:b w:val="0"/>
                <w:sz w:val="14"/>
              </w:rPr>
              <w:t>DRAFT, ACTIVE, ARCHIVED</w:t>
            </w:r>
          </w:p>
        </w:tc>
      </w:tr>
      <w:tr w14:paraId="2A66F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63BF770">
            <w:pPr>
              <w:spacing w:after="0" w:line="240" w:lineRule="auto"/>
            </w:pPr>
            <w:r>
              <w:rPr>
                <w:rFonts w:ascii="Arial" w:hAnsi="Arial"/>
                <w:b w:val="0"/>
                <w:sz w:val="14"/>
              </w:rPr>
              <w:t>FormFieldType</w:t>
            </w:r>
          </w:p>
        </w:tc>
        <w:tc>
          <w:tcPr>
            <w:tcW w:w="7272" w:type="dxa"/>
            <w:vAlign w:val="top"/>
          </w:tcPr>
          <w:p w14:paraId="29462FAA">
            <w:pPr>
              <w:spacing w:after="0" w:line="240" w:lineRule="auto"/>
            </w:pPr>
            <w:r>
              <w:rPr>
                <w:rFonts w:ascii="Arial" w:hAnsi="Arial"/>
                <w:b w:val="0"/>
                <w:sz w:val="14"/>
              </w:rPr>
              <w:t>TEXT, EMAIL, PHONE, NUMBER, TEXTAREA, SELECT, MULTI_SELECT, CHECKBOX, CHECKBOX_GROUP, RADIO, DATE, FILE, FILE_GROUP, ADDRESS_LOOKUP, REPEATER, HIDDEN</w:t>
            </w:r>
          </w:p>
        </w:tc>
      </w:tr>
      <w:tr w14:paraId="6505F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C00C852">
            <w:pPr>
              <w:spacing w:after="0" w:line="240" w:lineRule="auto"/>
            </w:pPr>
            <w:r>
              <w:rPr>
                <w:rFonts w:ascii="Arial" w:hAnsi="Arial"/>
                <w:b w:val="0"/>
                <w:sz w:val="14"/>
              </w:rPr>
              <w:t>FormRuleType</w:t>
            </w:r>
          </w:p>
        </w:tc>
        <w:tc>
          <w:tcPr>
            <w:tcW w:w="7272" w:type="dxa"/>
            <w:vAlign w:val="top"/>
          </w:tcPr>
          <w:p w14:paraId="59A56471">
            <w:pPr>
              <w:spacing w:after="0" w:line="240" w:lineRule="auto"/>
            </w:pPr>
            <w:r>
              <w:rPr>
                <w:rFonts w:ascii="Arial" w:hAnsi="Arial"/>
                <w:b w:val="0"/>
                <w:sz w:val="14"/>
              </w:rPr>
              <w:t>SHOW, HIDE, REQUIRE, CLEAR, DISABLE, SYNC, DERIVE, LIMIT</w:t>
            </w:r>
          </w:p>
        </w:tc>
      </w:tr>
      <w:tr w14:paraId="1D056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4189A71">
            <w:pPr>
              <w:spacing w:after="0" w:line="240" w:lineRule="auto"/>
            </w:pPr>
            <w:r>
              <w:rPr>
                <w:rFonts w:ascii="Arial" w:hAnsi="Arial"/>
                <w:b w:val="0"/>
                <w:sz w:val="14"/>
              </w:rPr>
              <w:t>FormResponseType</w:t>
            </w:r>
          </w:p>
        </w:tc>
        <w:tc>
          <w:tcPr>
            <w:tcW w:w="7272" w:type="dxa"/>
            <w:vAlign w:val="top"/>
          </w:tcPr>
          <w:p w14:paraId="0963212E">
            <w:pPr>
              <w:spacing w:after="0" w:line="240" w:lineRule="auto"/>
            </w:pPr>
            <w:r>
              <w:rPr>
                <w:rFonts w:ascii="Arial" w:hAnsi="Arial"/>
                <w:b w:val="0"/>
                <w:sz w:val="14"/>
              </w:rPr>
              <w:t>SUCCESS, INCOMPLETE, REDIRECT</w:t>
            </w:r>
          </w:p>
        </w:tc>
      </w:tr>
      <w:tr w14:paraId="7EBB2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559561F">
            <w:pPr>
              <w:spacing w:after="0" w:line="240" w:lineRule="auto"/>
            </w:pPr>
            <w:r>
              <w:rPr>
                <w:rFonts w:ascii="Arial" w:hAnsi="Arial"/>
                <w:b w:val="0"/>
                <w:sz w:val="14"/>
              </w:rPr>
              <w:t>FormIntegrationProvider</w:t>
            </w:r>
          </w:p>
        </w:tc>
        <w:tc>
          <w:tcPr>
            <w:tcW w:w="7272" w:type="dxa"/>
            <w:vAlign w:val="top"/>
          </w:tcPr>
          <w:p w14:paraId="2129ADC2">
            <w:pPr>
              <w:spacing w:after="0" w:line="240" w:lineRule="auto"/>
            </w:pPr>
            <w:r>
              <w:rPr>
                <w:rFonts w:ascii="Arial" w:hAnsi="Arial"/>
                <w:b w:val="0"/>
                <w:sz w:val="14"/>
              </w:rPr>
              <w:t>INTERNAL, CRM_WEB_TO_LEAD, CUSTOM, NOOP</w:t>
            </w:r>
          </w:p>
        </w:tc>
      </w:tr>
      <w:tr w14:paraId="1A8E27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F97BB51">
            <w:pPr>
              <w:spacing w:after="0" w:line="240" w:lineRule="auto"/>
            </w:pPr>
            <w:r>
              <w:rPr>
                <w:rFonts w:ascii="Arial" w:hAnsi="Arial"/>
                <w:b w:val="0"/>
                <w:sz w:val="14"/>
              </w:rPr>
              <w:t>FormDispatchMode</w:t>
            </w:r>
          </w:p>
        </w:tc>
        <w:tc>
          <w:tcPr>
            <w:tcW w:w="7272" w:type="dxa"/>
            <w:vAlign w:val="top"/>
          </w:tcPr>
          <w:p w14:paraId="2EA77269">
            <w:pPr>
              <w:spacing w:after="0" w:line="240" w:lineRule="auto"/>
            </w:pPr>
            <w:r>
              <w:rPr>
                <w:rFonts w:ascii="Arial" w:hAnsi="Arial"/>
                <w:b w:val="0"/>
                <w:sz w:val="14"/>
              </w:rPr>
              <w:t>SYNC, ASYNC</w:t>
            </w:r>
          </w:p>
        </w:tc>
      </w:tr>
      <w:tr w14:paraId="6102D6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B2DC07A">
            <w:pPr>
              <w:spacing w:after="0" w:line="240" w:lineRule="auto"/>
            </w:pPr>
            <w:r>
              <w:rPr>
                <w:rFonts w:ascii="Arial" w:hAnsi="Arial"/>
                <w:b w:val="0"/>
                <w:sz w:val="14"/>
              </w:rPr>
              <w:t>FormSubmissionStatus</w:t>
            </w:r>
          </w:p>
        </w:tc>
        <w:tc>
          <w:tcPr>
            <w:tcW w:w="7272" w:type="dxa"/>
            <w:vAlign w:val="top"/>
          </w:tcPr>
          <w:p w14:paraId="7D6591CF">
            <w:pPr>
              <w:spacing w:after="0" w:line="240" w:lineRule="auto"/>
            </w:pPr>
            <w:r>
              <w:rPr>
                <w:rFonts w:ascii="Arial" w:hAnsi="Arial"/>
                <w:b w:val="0"/>
                <w:sz w:val="14"/>
              </w:rPr>
              <w:t>STORED, FAILED</w:t>
            </w:r>
          </w:p>
        </w:tc>
      </w:tr>
      <w:tr w14:paraId="41598E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72388A1">
            <w:pPr>
              <w:spacing w:after="0" w:line="240" w:lineRule="auto"/>
            </w:pPr>
            <w:r>
              <w:rPr>
                <w:rFonts w:ascii="Arial" w:hAnsi="Arial"/>
                <w:b w:val="0"/>
                <w:sz w:val="14"/>
              </w:rPr>
              <w:t>FormFileStatus</w:t>
            </w:r>
          </w:p>
        </w:tc>
        <w:tc>
          <w:tcPr>
            <w:tcW w:w="7272" w:type="dxa"/>
            <w:vAlign w:val="top"/>
          </w:tcPr>
          <w:p w14:paraId="0C964BBD">
            <w:pPr>
              <w:spacing w:after="0" w:line="240" w:lineRule="auto"/>
            </w:pPr>
            <w:r>
              <w:rPr>
                <w:rFonts w:ascii="Arial" w:hAnsi="Arial"/>
                <w:b w:val="0"/>
                <w:sz w:val="14"/>
              </w:rPr>
              <w:t>PENDING, UPLOADED, LINKED, FAILED</w:t>
            </w:r>
          </w:p>
        </w:tc>
      </w:tr>
      <w:tr w14:paraId="5CD98F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272" w:type="dxa"/>
            <w:vAlign w:val="top"/>
          </w:tcPr>
          <w:p w14:paraId="5A7FA61F">
            <w:pPr>
              <w:spacing w:after="0" w:line="240" w:lineRule="auto"/>
            </w:pPr>
            <w:r>
              <w:rPr>
                <w:rFonts w:ascii="Arial" w:hAnsi="Arial"/>
                <w:b w:val="0"/>
                <w:sz w:val="14"/>
              </w:rPr>
              <w:t>FormDispatchStatus</w:t>
            </w:r>
          </w:p>
        </w:tc>
        <w:tc>
          <w:tcPr>
            <w:tcW w:w="7272" w:type="dxa"/>
            <w:vAlign w:val="top"/>
          </w:tcPr>
          <w:p w14:paraId="4B43FB62">
            <w:pPr>
              <w:spacing w:after="0" w:line="240" w:lineRule="auto"/>
            </w:pPr>
            <w:r>
              <w:rPr>
                <w:rFonts w:ascii="Arial" w:hAnsi="Arial"/>
                <w:b w:val="0"/>
                <w:sz w:val="14"/>
              </w:rPr>
              <w:t>PENDING, SUCCESS, FAILED, SKIPPED</w:t>
            </w:r>
          </w:p>
        </w:tc>
      </w:tr>
    </w:tbl>
    <w:p w14:paraId="696E8D9E"/>
    <w:p w14:paraId="105E844D">
      <w:pPr>
        <w:pStyle w:val="4"/>
      </w:pPr>
      <w:r>
        <w:t>7.2 Migration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2"/>
        <w:gridCol w:w="7272"/>
      </w:tblGrid>
      <w:tr w14:paraId="20CDF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D1EB753">
            <w:pPr>
              <w:spacing w:after="0" w:line="240" w:lineRule="auto"/>
            </w:pPr>
            <w:r>
              <w:rPr>
                <w:rFonts w:ascii="Arial" w:hAnsi="Arial"/>
                <w:b/>
                <w:sz w:val="14"/>
              </w:rPr>
              <w:t>Migration</w:t>
            </w:r>
          </w:p>
        </w:tc>
        <w:tc>
          <w:tcPr>
            <w:tcW w:w="7272" w:type="dxa"/>
            <w:vAlign w:val="top"/>
          </w:tcPr>
          <w:p w14:paraId="56BDE7D8">
            <w:pPr>
              <w:spacing w:after="0" w:line="240" w:lineRule="auto"/>
            </w:pPr>
            <w:r>
              <w:rPr>
                <w:rFonts w:ascii="Arial" w:hAnsi="Arial"/>
                <w:b/>
                <w:sz w:val="14"/>
              </w:rPr>
              <w:t>Summary</w:t>
            </w:r>
          </w:p>
        </w:tc>
      </w:tr>
      <w:tr w14:paraId="35573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0C4FBEF">
            <w:pPr>
              <w:spacing w:after="0" w:line="240" w:lineRule="auto"/>
            </w:pPr>
            <w:r>
              <w:rPr>
                <w:rFonts w:ascii="Arial" w:hAnsi="Arial"/>
                <w:b w:val="0"/>
                <w:sz w:val="14"/>
              </w:rPr>
              <w:t>20251119062953_init</w:t>
            </w:r>
          </w:p>
        </w:tc>
        <w:tc>
          <w:tcPr>
            <w:tcW w:w="7272" w:type="dxa"/>
            <w:vAlign w:val="top"/>
          </w:tcPr>
          <w:p w14:paraId="7FF0F863">
            <w:pPr>
              <w:spacing w:after="0" w:line="240" w:lineRule="auto"/>
            </w:pPr>
            <w:r>
              <w:rPr>
                <w:rFonts w:ascii="Arial" w:hAnsi="Arial"/>
                <w:b w:val="0"/>
                <w:sz w:val="14"/>
              </w:rPr>
              <w:t>Prisma migration directory found in current codebase</w:t>
            </w:r>
          </w:p>
        </w:tc>
      </w:tr>
      <w:tr w14:paraId="31AB8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7D433D4">
            <w:pPr>
              <w:spacing w:after="0" w:line="240" w:lineRule="auto"/>
            </w:pPr>
            <w:r>
              <w:rPr>
                <w:rFonts w:ascii="Arial" w:hAnsi="Arial"/>
                <w:b w:val="0"/>
                <w:sz w:val="14"/>
              </w:rPr>
              <w:t>20251208042446_authmigration</w:t>
            </w:r>
          </w:p>
        </w:tc>
        <w:tc>
          <w:tcPr>
            <w:tcW w:w="7272" w:type="dxa"/>
            <w:vAlign w:val="top"/>
          </w:tcPr>
          <w:p w14:paraId="1C28465F">
            <w:pPr>
              <w:spacing w:after="0" w:line="240" w:lineRule="auto"/>
            </w:pPr>
            <w:r>
              <w:rPr>
                <w:rFonts w:ascii="Arial" w:hAnsi="Arial"/>
                <w:b w:val="0"/>
                <w:sz w:val="14"/>
              </w:rPr>
              <w:t>Prisma migration directory found in current codebase</w:t>
            </w:r>
          </w:p>
        </w:tc>
      </w:tr>
      <w:tr w14:paraId="0529F1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5D1FA27">
            <w:pPr>
              <w:spacing w:after="0" w:line="240" w:lineRule="auto"/>
            </w:pPr>
            <w:r>
              <w:rPr>
                <w:rFonts w:ascii="Arial" w:hAnsi="Arial"/>
                <w:b w:val="0"/>
                <w:sz w:val="14"/>
              </w:rPr>
              <w:t>20260119033028_add_contact_us_table</w:t>
            </w:r>
          </w:p>
        </w:tc>
        <w:tc>
          <w:tcPr>
            <w:tcW w:w="7272" w:type="dxa"/>
            <w:vAlign w:val="top"/>
          </w:tcPr>
          <w:p w14:paraId="29F7C7CA">
            <w:pPr>
              <w:spacing w:after="0" w:line="240" w:lineRule="auto"/>
            </w:pPr>
            <w:r>
              <w:rPr>
                <w:rFonts w:ascii="Arial" w:hAnsi="Arial"/>
                <w:b w:val="0"/>
                <w:sz w:val="14"/>
              </w:rPr>
              <w:t>Prisma migration directory found in current codebase</w:t>
            </w:r>
          </w:p>
        </w:tc>
      </w:tr>
      <w:tr w14:paraId="07B03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20C4C58">
            <w:pPr>
              <w:spacing w:after="0" w:line="240" w:lineRule="auto"/>
            </w:pPr>
            <w:r>
              <w:rPr>
                <w:rFonts w:ascii="Arial" w:hAnsi="Arial"/>
                <w:b w:val="0"/>
                <w:sz w:val="14"/>
              </w:rPr>
              <w:t>20260119034132_add_contact_status_fields</w:t>
            </w:r>
          </w:p>
        </w:tc>
        <w:tc>
          <w:tcPr>
            <w:tcW w:w="7272" w:type="dxa"/>
            <w:vAlign w:val="top"/>
          </w:tcPr>
          <w:p w14:paraId="532324AF">
            <w:pPr>
              <w:spacing w:after="0" w:line="240" w:lineRule="auto"/>
            </w:pPr>
            <w:r>
              <w:rPr>
                <w:rFonts w:ascii="Arial" w:hAnsi="Arial"/>
                <w:b w:val="0"/>
                <w:sz w:val="14"/>
              </w:rPr>
              <w:t>Prisma migration directory found in current codebase</w:t>
            </w:r>
          </w:p>
        </w:tc>
      </w:tr>
      <w:tr w14:paraId="3DE44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F375C02">
            <w:pPr>
              <w:spacing w:after="0" w:line="240" w:lineRule="auto"/>
            </w:pPr>
            <w:r>
              <w:rPr>
                <w:rFonts w:ascii="Arial" w:hAnsi="Arial"/>
                <w:b w:val="0"/>
                <w:sz w:val="14"/>
              </w:rPr>
              <w:t>20260119150417_enhanced_log_activity</w:t>
            </w:r>
          </w:p>
        </w:tc>
        <w:tc>
          <w:tcPr>
            <w:tcW w:w="7272" w:type="dxa"/>
            <w:vAlign w:val="top"/>
          </w:tcPr>
          <w:p w14:paraId="321B25D9">
            <w:pPr>
              <w:spacing w:after="0" w:line="240" w:lineRule="auto"/>
            </w:pPr>
            <w:r>
              <w:rPr>
                <w:rFonts w:ascii="Arial" w:hAnsi="Arial"/>
                <w:b w:val="0"/>
                <w:sz w:val="14"/>
              </w:rPr>
              <w:t>Prisma migration directory found in current codebase</w:t>
            </w:r>
          </w:p>
        </w:tc>
      </w:tr>
      <w:tr w14:paraId="21421D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A99C033">
            <w:pPr>
              <w:spacing w:after="0" w:line="240" w:lineRule="auto"/>
            </w:pPr>
            <w:r>
              <w:rPr>
                <w:rFonts w:ascii="Arial" w:hAnsi="Arial"/>
                <w:b w:val="0"/>
                <w:sz w:val="14"/>
              </w:rPr>
              <w:t>20260202135203_rebuild_menus_table</w:t>
            </w:r>
          </w:p>
        </w:tc>
        <w:tc>
          <w:tcPr>
            <w:tcW w:w="7272" w:type="dxa"/>
            <w:vAlign w:val="top"/>
          </w:tcPr>
          <w:p w14:paraId="4FD4B64C">
            <w:pPr>
              <w:spacing w:after="0" w:line="240" w:lineRule="auto"/>
            </w:pPr>
            <w:r>
              <w:rPr>
                <w:rFonts w:ascii="Arial" w:hAnsi="Arial"/>
                <w:b w:val="0"/>
                <w:sz w:val="14"/>
              </w:rPr>
              <w:t>Prisma migration directory found in current codebase</w:t>
            </w:r>
          </w:p>
        </w:tc>
      </w:tr>
      <w:tr w14:paraId="6CEB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D8A4CDF">
            <w:pPr>
              <w:spacing w:after="0" w:line="240" w:lineRule="auto"/>
            </w:pPr>
            <w:r>
              <w:rPr>
                <w:rFonts w:ascii="Arial" w:hAnsi="Arial"/>
                <w:b w:val="0"/>
                <w:sz w:val="14"/>
              </w:rPr>
              <w:t>20260223033453_management_mysql_compat</w:t>
            </w:r>
          </w:p>
        </w:tc>
        <w:tc>
          <w:tcPr>
            <w:tcW w:w="7272" w:type="dxa"/>
            <w:vAlign w:val="top"/>
          </w:tcPr>
          <w:p w14:paraId="0D501F31">
            <w:pPr>
              <w:spacing w:after="0" w:line="240" w:lineRule="auto"/>
            </w:pPr>
            <w:r>
              <w:rPr>
                <w:rFonts w:ascii="Arial" w:hAnsi="Arial"/>
                <w:b w:val="0"/>
                <w:sz w:val="14"/>
              </w:rPr>
              <w:t>Prisma migration directory found in current codebase</w:t>
            </w:r>
          </w:p>
        </w:tc>
      </w:tr>
      <w:tr w14:paraId="4A955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06A981D">
            <w:pPr>
              <w:spacing w:after="0" w:line="240" w:lineRule="auto"/>
            </w:pPr>
            <w:r>
              <w:rPr>
                <w:rFonts w:ascii="Arial" w:hAnsi="Arial"/>
                <w:b w:val="0"/>
                <w:sz w:val="14"/>
              </w:rPr>
              <w:t>20260223_news_cms_mysql_compat</w:t>
            </w:r>
          </w:p>
        </w:tc>
        <w:tc>
          <w:tcPr>
            <w:tcW w:w="7272" w:type="dxa"/>
            <w:vAlign w:val="top"/>
          </w:tcPr>
          <w:p w14:paraId="4F076D7C">
            <w:pPr>
              <w:spacing w:after="0" w:line="240" w:lineRule="auto"/>
            </w:pPr>
            <w:r>
              <w:rPr>
                <w:rFonts w:ascii="Arial" w:hAnsi="Arial"/>
                <w:b w:val="0"/>
                <w:sz w:val="14"/>
              </w:rPr>
              <w:t>Prisma migration directory found in current codebase</w:t>
            </w:r>
          </w:p>
        </w:tc>
      </w:tr>
      <w:tr w14:paraId="6B644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5D5B756">
            <w:pPr>
              <w:spacing w:after="0" w:line="240" w:lineRule="auto"/>
            </w:pPr>
            <w:r>
              <w:rPr>
                <w:rFonts w:ascii="Arial" w:hAnsi="Arial"/>
                <w:b w:val="0"/>
                <w:sz w:val="14"/>
              </w:rPr>
              <w:t>20260223_report_module</w:t>
            </w:r>
          </w:p>
        </w:tc>
        <w:tc>
          <w:tcPr>
            <w:tcW w:w="7272" w:type="dxa"/>
            <w:vAlign w:val="top"/>
          </w:tcPr>
          <w:p w14:paraId="7B772EC4">
            <w:pPr>
              <w:spacing w:after="0" w:line="240" w:lineRule="auto"/>
            </w:pPr>
            <w:r>
              <w:rPr>
                <w:rFonts w:ascii="Arial" w:hAnsi="Arial"/>
                <w:b w:val="0"/>
                <w:sz w:val="14"/>
              </w:rPr>
              <w:t>Prisma migration directory found in current codebase</w:t>
            </w:r>
          </w:p>
        </w:tc>
      </w:tr>
      <w:tr w14:paraId="6B7D4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535A081">
            <w:pPr>
              <w:spacing w:after="0" w:line="240" w:lineRule="auto"/>
            </w:pPr>
            <w:r>
              <w:rPr>
                <w:rFonts w:ascii="Arial" w:hAnsi="Arial"/>
                <w:b w:val="0"/>
                <w:sz w:val="14"/>
              </w:rPr>
              <w:t>20260402125916_add_cookie_consents_table</w:t>
            </w:r>
          </w:p>
        </w:tc>
        <w:tc>
          <w:tcPr>
            <w:tcW w:w="7272" w:type="dxa"/>
            <w:vAlign w:val="top"/>
          </w:tcPr>
          <w:p w14:paraId="6E6BA33B">
            <w:pPr>
              <w:spacing w:after="0" w:line="240" w:lineRule="auto"/>
            </w:pPr>
            <w:r>
              <w:rPr>
                <w:rFonts w:ascii="Arial" w:hAnsi="Arial"/>
                <w:b w:val="0"/>
                <w:sz w:val="14"/>
              </w:rPr>
              <w:t>Prisma migration directory found in current codebase</w:t>
            </w:r>
          </w:p>
        </w:tc>
      </w:tr>
      <w:tr w14:paraId="357B5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9238BF3">
            <w:pPr>
              <w:spacing w:after="0" w:line="240" w:lineRule="auto"/>
            </w:pPr>
            <w:r>
              <w:rPr>
                <w:rFonts w:ascii="Arial" w:hAnsi="Arial"/>
                <w:b w:val="0"/>
                <w:sz w:val="14"/>
              </w:rPr>
              <w:t>20260422023748_init</w:t>
            </w:r>
          </w:p>
        </w:tc>
        <w:tc>
          <w:tcPr>
            <w:tcW w:w="7272" w:type="dxa"/>
            <w:vAlign w:val="top"/>
          </w:tcPr>
          <w:p w14:paraId="3F9A0766">
            <w:pPr>
              <w:spacing w:after="0" w:line="240" w:lineRule="auto"/>
            </w:pPr>
            <w:r>
              <w:rPr>
                <w:rFonts w:ascii="Arial" w:hAnsi="Arial"/>
                <w:b w:val="0"/>
                <w:sz w:val="14"/>
              </w:rPr>
              <w:t>Prisma migration directory found in current codebase</w:t>
            </w:r>
          </w:p>
        </w:tc>
      </w:tr>
      <w:tr w14:paraId="7484C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B3839BA">
            <w:pPr>
              <w:spacing w:after="0" w:line="240" w:lineRule="auto"/>
            </w:pPr>
            <w:r>
              <w:rPr>
                <w:rFonts w:ascii="Arial" w:hAnsi="Arial"/>
                <w:b w:val="0"/>
                <w:sz w:val="14"/>
              </w:rPr>
              <w:t>20260427143000_add_events_module</w:t>
            </w:r>
          </w:p>
        </w:tc>
        <w:tc>
          <w:tcPr>
            <w:tcW w:w="7272" w:type="dxa"/>
            <w:vAlign w:val="top"/>
          </w:tcPr>
          <w:p w14:paraId="5B0136DD">
            <w:pPr>
              <w:spacing w:after="0" w:line="240" w:lineRule="auto"/>
            </w:pPr>
            <w:r>
              <w:rPr>
                <w:rFonts w:ascii="Arial" w:hAnsi="Arial"/>
                <w:b w:val="0"/>
                <w:sz w:val="14"/>
              </w:rPr>
              <w:t>Prisma migration directory found in current codebase</w:t>
            </w:r>
          </w:p>
        </w:tc>
      </w:tr>
      <w:tr w14:paraId="52449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D050C31">
            <w:pPr>
              <w:spacing w:after="0" w:line="240" w:lineRule="auto"/>
            </w:pPr>
            <w:r>
              <w:rPr>
                <w:rFonts w:ascii="Arial" w:hAnsi="Arial"/>
                <w:b w:val="0"/>
                <w:sz w:val="14"/>
              </w:rPr>
              <w:t>20260427190000_expand_event_cms</w:t>
            </w:r>
          </w:p>
        </w:tc>
        <w:tc>
          <w:tcPr>
            <w:tcW w:w="7272" w:type="dxa"/>
            <w:vAlign w:val="top"/>
          </w:tcPr>
          <w:p w14:paraId="7A16F8B0">
            <w:pPr>
              <w:spacing w:after="0" w:line="240" w:lineRule="auto"/>
            </w:pPr>
            <w:r>
              <w:rPr>
                <w:rFonts w:ascii="Arial" w:hAnsi="Arial"/>
                <w:b w:val="0"/>
                <w:sz w:val="14"/>
              </w:rPr>
              <w:t>Prisma migration directory found in current codebase</w:t>
            </w:r>
          </w:p>
        </w:tc>
      </w:tr>
      <w:tr w14:paraId="1D63C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97AD3BA">
            <w:pPr>
              <w:spacing w:after="0" w:line="240" w:lineRule="auto"/>
            </w:pPr>
            <w:r>
              <w:rPr>
                <w:rFonts w:ascii="Arial" w:hAnsi="Arial"/>
                <w:b w:val="0"/>
                <w:sz w:val="14"/>
              </w:rPr>
              <w:t>20260428043000_add_form_modules</w:t>
            </w:r>
          </w:p>
        </w:tc>
        <w:tc>
          <w:tcPr>
            <w:tcW w:w="7272" w:type="dxa"/>
            <w:vAlign w:val="top"/>
          </w:tcPr>
          <w:p w14:paraId="77F397FC">
            <w:pPr>
              <w:spacing w:after="0" w:line="240" w:lineRule="auto"/>
            </w:pPr>
            <w:r>
              <w:rPr>
                <w:rFonts w:ascii="Arial" w:hAnsi="Arial"/>
                <w:b w:val="0"/>
                <w:sz w:val="14"/>
              </w:rPr>
              <w:t>Prisma migration directory found in current codebase</w:t>
            </w:r>
          </w:p>
        </w:tc>
      </w:tr>
      <w:tr w14:paraId="4F0133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2302473">
            <w:pPr>
              <w:spacing w:after="0" w:line="240" w:lineRule="auto"/>
            </w:pPr>
            <w:r>
              <w:rPr>
                <w:rFonts w:ascii="Arial" w:hAnsi="Arial"/>
                <w:b w:val="0"/>
                <w:sz w:val="14"/>
              </w:rPr>
              <w:t>20260428101500_collapse_form_submission_statuses</w:t>
            </w:r>
          </w:p>
        </w:tc>
        <w:tc>
          <w:tcPr>
            <w:tcW w:w="7272" w:type="dxa"/>
            <w:vAlign w:val="top"/>
          </w:tcPr>
          <w:p w14:paraId="07CC6ABE">
            <w:pPr>
              <w:spacing w:after="0" w:line="240" w:lineRule="auto"/>
            </w:pPr>
            <w:r>
              <w:rPr>
                <w:rFonts w:ascii="Arial" w:hAnsi="Arial"/>
                <w:b w:val="0"/>
                <w:sz w:val="14"/>
              </w:rPr>
              <w:t>Prisma migration directory found in current codebase</w:t>
            </w:r>
          </w:p>
        </w:tc>
      </w:tr>
      <w:tr w14:paraId="7580E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D512973">
            <w:pPr>
              <w:spacing w:after="0" w:line="240" w:lineRule="auto"/>
            </w:pPr>
            <w:r>
              <w:rPr>
                <w:rFonts w:ascii="Arial" w:hAnsi="Arial"/>
                <w:b w:val="0"/>
                <w:sz w:val="14"/>
              </w:rPr>
              <w:t>20260430100000_add_page_metadata_and_submission_context</w:t>
            </w:r>
          </w:p>
        </w:tc>
        <w:tc>
          <w:tcPr>
            <w:tcW w:w="7272" w:type="dxa"/>
            <w:vAlign w:val="top"/>
          </w:tcPr>
          <w:p w14:paraId="78A318FD">
            <w:pPr>
              <w:spacing w:after="0" w:line="240" w:lineRule="auto"/>
            </w:pPr>
            <w:r>
              <w:rPr>
                <w:rFonts w:ascii="Arial" w:hAnsi="Arial"/>
                <w:b w:val="0"/>
                <w:sz w:val="14"/>
              </w:rPr>
              <w:t>Prisma migration directory found in current codebase</w:t>
            </w:r>
          </w:p>
        </w:tc>
      </w:tr>
      <w:tr w14:paraId="30F22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957EB61">
            <w:pPr>
              <w:spacing w:after="0" w:line="240" w:lineRule="auto"/>
            </w:pPr>
            <w:r>
              <w:rPr>
                <w:rFonts w:ascii="Arial" w:hAnsi="Arial"/>
                <w:b w:val="0"/>
                <w:sz w:val="14"/>
              </w:rPr>
              <w:t>20260501134500_add_award_top_logo</w:t>
            </w:r>
          </w:p>
        </w:tc>
        <w:tc>
          <w:tcPr>
            <w:tcW w:w="7272" w:type="dxa"/>
            <w:vAlign w:val="top"/>
          </w:tcPr>
          <w:p w14:paraId="63D7E9AD">
            <w:pPr>
              <w:spacing w:after="0" w:line="240" w:lineRule="auto"/>
            </w:pPr>
            <w:r>
              <w:rPr>
                <w:rFonts w:ascii="Arial" w:hAnsi="Arial"/>
                <w:b w:val="0"/>
                <w:sz w:val="14"/>
              </w:rPr>
              <w:t>Prisma migration directory found in current codebase</w:t>
            </w:r>
          </w:p>
        </w:tc>
      </w:tr>
      <w:tr w14:paraId="54EF6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C93F69D">
            <w:pPr>
              <w:spacing w:after="0" w:line="240" w:lineRule="auto"/>
            </w:pPr>
            <w:r>
              <w:rPr>
                <w:rFonts w:ascii="Arial" w:hAnsi="Arial"/>
                <w:b w:val="0"/>
                <w:sz w:val="14"/>
              </w:rPr>
              <w:t>20260502011000_add_news_category_intro_fields</w:t>
            </w:r>
          </w:p>
        </w:tc>
        <w:tc>
          <w:tcPr>
            <w:tcW w:w="7272" w:type="dxa"/>
            <w:vAlign w:val="top"/>
          </w:tcPr>
          <w:p w14:paraId="70A3D26B">
            <w:pPr>
              <w:spacing w:after="0" w:line="240" w:lineRule="auto"/>
            </w:pPr>
            <w:r>
              <w:rPr>
                <w:rFonts w:ascii="Arial" w:hAnsi="Arial"/>
                <w:b w:val="0"/>
                <w:sz w:val="14"/>
              </w:rPr>
              <w:t>Prisma migration directory found in current codebase</w:t>
            </w:r>
          </w:p>
        </w:tc>
      </w:tr>
      <w:tr w14:paraId="3F58DD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75CFC0C">
            <w:pPr>
              <w:spacing w:after="0" w:line="240" w:lineRule="auto"/>
            </w:pPr>
            <w:r>
              <w:rPr>
                <w:rFonts w:ascii="Arial" w:hAnsi="Arial"/>
                <w:b w:val="0"/>
                <w:sz w:val="14"/>
              </w:rPr>
              <w:t>20260502021000_drop_news_category_intro_fields</w:t>
            </w:r>
          </w:p>
        </w:tc>
        <w:tc>
          <w:tcPr>
            <w:tcW w:w="7272" w:type="dxa"/>
            <w:vAlign w:val="top"/>
          </w:tcPr>
          <w:p w14:paraId="6BB6DD75">
            <w:pPr>
              <w:spacing w:after="0" w:line="240" w:lineRule="auto"/>
            </w:pPr>
            <w:r>
              <w:rPr>
                <w:rFonts w:ascii="Arial" w:hAnsi="Arial"/>
                <w:b w:val="0"/>
                <w:sz w:val="14"/>
              </w:rPr>
              <w:t>Prisma migration directory found in current codebase</w:t>
            </w:r>
          </w:p>
        </w:tc>
      </w:tr>
      <w:tr w14:paraId="43CB4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30FE238">
            <w:pPr>
              <w:spacing w:after="0" w:line="240" w:lineRule="auto"/>
            </w:pPr>
            <w:r>
              <w:rPr>
                <w:rFonts w:ascii="Arial" w:hAnsi="Arial"/>
                <w:b w:val="0"/>
                <w:sz w:val="14"/>
              </w:rPr>
              <w:t>20260502033000_add_news_detail_settings</w:t>
            </w:r>
          </w:p>
        </w:tc>
        <w:tc>
          <w:tcPr>
            <w:tcW w:w="7272" w:type="dxa"/>
            <w:vAlign w:val="top"/>
          </w:tcPr>
          <w:p w14:paraId="15DDCFA6">
            <w:pPr>
              <w:spacing w:after="0" w:line="240" w:lineRule="auto"/>
            </w:pPr>
            <w:r>
              <w:rPr>
                <w:rFonts w:ascii="Arial" w:hAnsi="Arial"/>
                <w:b w:val="0"/>
                <w:sz w:val="14"/>
              </w:rPr>
              <w:t>Prisma migration directory found in current codebase</w:t>
            </w:r>
          </w:p>
        </w:tc>
      </w:tr>
      <w:tr w14:paraId="17E93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467FC23">
            <w:pPr>
              <w:spacing w:after="0" w:line="240" w:lineRule="auto"/>
            </w:pPr>
            <w:r>
              <w:rPr>
                <w:rFonts w:ascii="Arial" w:hAnsi="Arial"/>
                <w:b w:val="0"/>
                <w:sz w:val="14"/>
              </w:rPr>
              <w:t>20260502170000_add_news_seo_visibility</w:t>
            </w:r>
          </w:p>
        </w:tc>
        <w:tc>
          <w:tcPr>
            <w:tcW w:w="7272" w:type="dxa"/>
            <w:vAlign w:val="top"/>
          </w:tcPr>
          <w:p w14:paraId="408D59DB">
            <w:pPr>
              <w:spacing w:after="0" w:line="240" w:lineRule="auto"/>
            </w:pPr>
            <w:r>
              <w:rPr>
                <w:rFonts w:ascii="Arial" w:hAnsi="Arial"/>
                <w:b w:val="0"/>
                <w:sz w:val="14"/>
              </w:rPr>
              <w:t>Prisma migration directory found in current codebase</w:t>
            </w:r>
          </w:p>
        </w:tc>
      </w:tr>
      <w:tr w14:paraId="22291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A865A47">
            <w:pPr>
              <w:spacing w:after="0" w:line="240" w:lineRule="auto"/>
            </w:pPr>
            <w:r>
              <w:rPr>
                <w:rFonts w:ascii="Arial" w:hAnsi="Arial"/>
                <w:b w:val="0"/>
                <w:sz w:val="14"/>
              </w:rPr>
              <w:t>20260503100000_add_timezone_setting</w:t>
            </w:r>
          </w:p>
        </w:tc>
        <w:tc>
          <w:tcPr>
            <w:tcW w:w="7272" w:type="dxa"/>
            <w:vAlign w:val="top"/>
          </w:tcPr>
          <w:p w14:paraId="691BCEC2">
            <w:pPr>
              <w:spacing w:after="0" w:line="240" w:lineRule="auto"/>
            </w:pPr>
            <w:r>
              <w:rPr>
                <w:rFonts w:ascii="Arial" w:hAnsi="Arial"/>
                <w:b w:val="0"/>
                <w:sz w:val="14"/>
              </w:rPr>
              <w:t>Prisma migration directory found in current codebase</w:t>
            </w:r>
          </w:p>
        </w:tc>
      </w:tr>
      <w:tr w14:paraId="230B4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69B375F">
            <w:pPr>
              <w:spacing w:after="0" w:line="240" w:lineRule="auto"/>
            </w:pPr>
            <w:r>
              <w:rPr>
                <w:rFonts w:ascii="Arial" w:hAnsi="Arial"/>
                <w:b w:val="0"/>
                <w:sz w:val="14"/>
              </w:rPr>
              <w:t>20260503103000_make_timezone_setting_public</w:t>
            </w:r>
          </w:p>
        </w:tc>
        <w:tc>
          <w:tcPr>
            <w:tcW w:w="7272" w:type="dxa"/>
            <w:vAlign w:val="top"/>
          </w:tcPr>
          <w:p w14:paraId="0B246ECF">
            <w:pPr>
              <w:spacing w:after="0" w:line="240" w:lineRule="auto"/>
            </w:pPr>
            <w:r>
              <w:rPr>
                <w:rFonts w:ascii="Arial" w:hAnsi="Arial"/>
                <w:b w:val="0"/>
                <w:sz w:val="14"/>
              </w:rPr>
              <w:t>Prisma migration directory found in current codebase</w:t>
            </w:r>
          </w:p>
        </w:tc>
      </w:tr>
      <w:tr w14:paraId="2A2AC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3EF7F4D">
            <w:pPr>
              <w:spacing w:after="0" w:line="240" w:lineRule="auto"/>
            </w:pPr>
            <w:r>
              <w:rPr>
                <w:rFonts w:ascii="Arial" w:hAnsi="Arial"/>
                <w:b w:val="0"/>
                <w:sz w:val="14"/>
              </w:rPr>
              <w:t>20260503120000_refactor_settings_grouped_keys</w:t>
            </w:r>
          </w:p>
        </w:tc>
        <w:tc>
          <w:tcPr>
            <w:tcW w:w="7272" w:type="dxa"/>
            <w:vAlign w:val="top"/>
          </w:tcPr>
          <w:p w14:paraId="4789D00C">
            <w:pPr>
              <w:spacing w:after="0" w:line="240" w:lineRule="auto"/>
            </w:pPr>
            <w:r>
              <w:rPr>
                <w:rFonts w:ascii="Arial" w:hAnsi="Arial"/>
                <w:b w:val="0"/>
                <w:sz w:val="14"/>
              </w:rPr>
              <w:t>Prisma migration directory found in current codebase</w:t>
            </w:r>
          </w:p>
        </w:tc>
      </w:tr>
      <w:tr w14:paraId="6099F3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20F55C6">
            <w:pPr>
              <w:spacing w:after="0" w:line="240" w:lineRule="auto"/>
            </w:pPr>
            <w:r>
              <w:rPr>
                <w:rFonts w:ascii="Arial" w:hAnsi="Arial"/>
                <w:b w:val="0"/>
                <w:sz w:val="14"/>
              </w:rPr>
              <w:t>20260503123000_revise_settings_tabs_fields</w:t>
            </w:r>
          </w:p>
        </w:tc>
        <w:tc>
          <w:tcPr>
            <w:tcW w:w="7272" w:type="dxa"/>
            <w:vAlign w:val="top"/>
          </w:tcPr>
          <w:p w14:paraId="30B2D02B">
            <w:pPr>
              <w:spacing w:after="0" w:line="240" w:lineRule="auto"/>
            </w:pPr>
            <w:r>
              <w:rPr>
                <w:rFonts w:ascii="Arial" w:hAnsi="Arial"/>
                <w:b w:val="0"/>
                <w:sz w:val="14"/>
              </w:rPr>
              <w:t>Prisma migration directory found in current codebase</w:t>
            </w:r>
          </w:p>
        </w:tc>
      </w:tr>
      <w:tr w14:paraId="7561E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DE01F49">
            <w:pPr>
              <w:spacing w:after="0" w:line="240" w:lineRule="auto"/>
            </w:pPr>
            <w:r>
              <w:rPr>
                <w:rFonts w:ascii="Arial" w:hAnsi="Arial"/>
                <w:b w:val="0"/>
                <w:sz w:val="14"/>
              </w:rPr>
              <w:t>20260503130000_bilingual_settings_values</w:t>
            </w:r>
          </w:p>
        </w:tc>
        <w:tc>
          <w:tcPr>
            <w:tcW w:w="7272" w:type="dxa"/>
            <w:vAlign w:val="top"/>
          </w:tcPr>
          <w:p w14:paraId="0C1D0BC1">
            <w:pPr>
              <w:spacing w:after="0" w:line="240" w:lineRule="auto"/>
            </w:pPr>
            <w:r>
              <w:rPr>
                <w:rFonts w:ascii="Arial" w:hAnsi="Arial"/>
                <w:b w:val="0"/>
                <w:sz w:val="14"/>
              </w:rPr>
              <w:t>Prisma migration directory found in current codebase</w:t>
            </w:r>
          </w:p>
        </w:tc>
      </w:tr>
      <w:tr w14:paraId="3B7A3D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B8D5979">
            <w:pPr>
              <w:spacing w:after="0" w:line="240" w:lineRule="auto"/>
            </w:pPr>
            <w:r>
              <w:rPr>
                <w:rFonts w:ascii="Arial" w:hAnsi="Arial"/>
                <w:b w:val="0"/>
                <w:sz w:val="14"/>
              </w:rPr>
              <w:t>20260503131500_bilingual_about_content</w:t>
            </w:r>
          </w:p>
        </w:tc>
        <w:tc>
          <w:tcPr>
            <w:tcW w:w="7272" w:type="dxa"/>
            <w:vAlign w:val="top"/>
          </w:tcPr>
          <w:p w14:paraId="25A6C75B">
            <w:pPr>
              <w:spacing w:after="0" w:line="240" w:lineRule="auto"/>
            </w:pPr>
            <w:r>
              <w:rPr>
                <w:rFonts w:ascii="Arial" w:hAnsi="Arial"/>
                <w:b w:val="0"/>
                <w:sz w:val="14"/>
              </w:rPr>
              <w:t>Prisma migration directory found in current codebase</w:t>
            </w:r>
          </w:p>
        </w:tc>
      </w:tr>
      <w:tr w14:paraId="70EB0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605A9B6">
            <w:pPr>
              <w:spacing w:after="0" w:line="240" w:lineRule="auto"/>
            </w:pPr>
            <w:r>
              <w:rPr>
                <w:rFonts w:ascii="Arial" w:hAnsi="Arial"/>
                <w:b w:val="0"/>
                <w:sz w:val="14"/>
              </w:rPr>
              <w:t>20260503133000_add_cookies_more_info_title</w:t>
            </w:r>
          </w:p>
        </w:tc>
        <w:tc>
          <w:tcPr>
            <w:tcW w:w="7272" w:type="dxa"/>
            <w:vAlign w:val="top"/>
          </w:tcPr>
          <w:p w14:paraId="4279571C">
            <w:pPr>
              <w:spacing w:after="0" w:line="240" w:lineRule="auto"/>
            </w:pPr>
            <w:r>
              <w:rPr>
                <w:rFonts w:ascii="Arial" w:hAnsi="Arial"/>
                <w:b w:val="0"/>
                <w:sz w:val="14"/>
              </w:rPr>
              <w:t>Prisma migration directory found in current codebase</w:t>
            </w:r>
          </w:p>
        </w:tc>
      </w:tr>
      <w:tr w14:paraId="5CE66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95B409E">
            <w:pPr>
              <w:spacing w:after="0" w:line="240" w:lineRule="auto"/>
            </w:pPr>
            <w:r>
              <w:rPr>
                <w:rFonts w:ascii="Arial" w:hAnsi="Arial"/>
                <w:b w:val="0"/>
                <w:sz w:val="14"/>
              </w:rPr>
              <w:t>20260503140000_add_page_layout_visibility</w:t>
            </w:r>
          </w:p>
        </w:tc>
        <w:tc>
          <w:tcPr>
            <w:tcW w:w="7272" w:type="dxa"/>
            <w:vAlign w:val="top"/>
          </w:tcPr>
          <w:p w14:paraId="43D24699">
            <w:pPr>
              <w:spacing w:after="0" w:line="240" w:lineRule="auto"/>
            </w:pPr>
            <w:r>
              <w:rPr>
                <w:rFonts w:ascii="Arial" w:hAnsi="Arial"/>
                <w:b w:val="0"/>
                <w:sz w:val="14"/>
              </w:rPr>
              <w:t>Prisma migration directory found in current codebase</w:t>
            </w:r>
          </w:p>
        </w:tc>
      </w:tr>
      <w:tr w14:paraId="4E554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78CD54E">
            <w:pPr>
              <w:spacing w:after="0" w:line="240" w:lineRule="auto"/>
            </w:pPr>
            <w:r>
              <w:rPr>
                <w:rFonts w:ascii="Arial" w:hAnsi="Arial"/>
                <w:b w:val="0"/>
                <w:sz w:val="14"/>
              </w:rPr>
              <w:t>20260503141000_add_page_bilingual_titles</w:t>
            </w:r>
          </w:p>
        </w:tc>
        <w:tc>
          <w:tcPr>
            <w:tcW w:w="7272" w:type="dxa"/>
            <w:vAlign w:val="top"/>
          </w:tcPr>
          <w:p w14:paraId="4A013543">
            <w:pPr>
              <w:spacing w:after="0" w:line="240" w:lineRule="auto"/>
            </w:pPr>
            <w:r>
              <w:rPr>
                <w:rFonts w:ascii="Arial" w:hAnsi="Arial"/>
                <w:b w:val="0"/>
                <w:sz w:val="14"/>
              </w:rPr>
              <w:t>Prisma migration directory found in current codebase</w:t>
            </w:r>
          </w:p>
        </w:tc>
      </w:tr>
      <w:tr w14:paraId="35DDCF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08BE3A2">
            <w:pPr>
              <w:spacing w:after="0" w:line="240" w:lineRule="auto"/>
            </w:pPr>
            <w:r>
              <w:rPr>
                <w:rFonts w:ascii="Arial" w:hAnsi="Arial"/>
                <w:b w:val="0"/>
                <w:sz w:val="14"/>
              </w:rPr>
              <w:t>20260503150000_add_label_data_bank</w:t>
            </w:r>
          </w:p>
        </w:tc>
        <w:tc>
          <w:tcPr>
            <w:tcW w:w="7272" w:type="dxa"/>
            <w:vAlign w:val="top"/>
          </w:tcPr>
          <w:p w14:paraId="5673B5B0">
            <w:pPr>
              <w:spacing w:after="0" w:line="240" w:lineRule="auto"/>
            </w:pPr>
            <w:r>
              <w:rPr>
                <w:rFonts w:ascii="Arial" w:hAnsi="Arial"/>
                <w:b w:val="0"/>
                <w:sz w:val="14"/>
              </w:rPr>
              <w:t>Prisma migration directory found in current codebase</w:t>
            </w:r>
          </w:p>
        </w:tc>
      </w:tr>
      <w:tr w14:paraId="3EE1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DFA7D64">
            <w:pPr>
              <w:spacing w:after="0" w:line="240" w:lineRule="auto"/>
            </w:pPr>
            <w:r>
              <w:rPr>
                <w:rFonts w:ascii="Arial" w:hAnsi="Arial"/>
                <w:b w:val="0"/>
                <w:sz w:val="14"/>
              </w:rPr>
              <w:t>20260503153000_backfill_label_values_from_legacy_names</w:t>
            </w:r>
          </w:p>
        </w:tc>
        <w:tc>
          <w:tcPr>
            <w:tcW w:w="7272" w:type="dxa"/>
            <w:vAlign w:val="top"/>
          </w:tcPr>
          <w:p w14:paraId="6471D92B">
            <w:pPr>
              <w:spacing w:after="0" w:line="240" w:lineRule="auto"/>
            </w:pPr>
            <w:r>
              <w:rPr>
                <w:rFonts w:ascii="Arial" w:hAnsi="Arial"/>
                <w:b w:val="0"/>
                <w:sz w:val="14"/>
              </w:rPr>
              <w:t>Prisma migration directory found in current codebase</w:t>
            </w:r>
          </w:p>
        </w:tc>
      </w:tr>
      <w:tr w14:paraId="7CED6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D30614D">
            <w:pPr>
              <w:spacing w:after="0" w:line="240" w:lineRule="auto"/>
            </w:pPr>
            <w:r>
              <w:rPr>
                <w:rFonts w:ascii="Arial" w:hAnsi="Arial"/>
                <w:b w:val="0"/>
                <w:sz w:val="14"/>
              </w:rPr>
              <w:t>20260503160000_add_manual_label_id_flag</w:t>
            </w:r>
          </w:p>
        </w:tc>
        <w:tc>
          <w:tcPr>
            <w:tcW w:w="7272" w:type="dxa"/>
            <w:vAlign w:val="top"/>
          </w:tcPr>
          <w:p w14:paraId="2186E67C">
            <w:pPr>
              <w:spacing w:after="0" w:line="240" w:lineRule="auto"/>
            </w:pPr>
            <w:r>
              <w:rPr>
                <w:rFonts w:ascii="Arial" w:hAnsi="Arial"/>
                <w:b w:val="0"/>
                <w:sz w:val="14"/>
              </w:rPr>
              <w:t>Prisma migration directory found in current codebase</w:t>
            </w:r>
          </w:p>
        </w:tc>
      </w:tr>
      <w:tr w14:paraId="3D725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5AC867D">
            <w:pPr>
              <w:spacing w:after="0" w:line="240" w:lineRule="auto"/>
            </w:pPr>
            <w:r>
              <w:rPr>
                <w:rFonts w:ascii="Arial" w:hAnsi="Arial"/>
                <w:b w:val="0"/>
                <w:sz w:val="14"/>
              </w:rPr>
              <w:t>20260503163000_normalize_label_ids_and_span_values</w:t>
            </w:r>
          </w:p>
        </w:tc>
        <w:tc>
          <w:tcPr>
            <w:tcW w:w="7272" w:type="dxa"/>
            <w:vAlign w:val="top"/>
          </w:tcPr>
          <w:p w14:paraId="7E92F304">
            <w:pPr>
              <w:spacing w:after="0" w:line="240" w:lineRule="auto"/>
            </w:pPr>
            <w:r>
              <w:rPr>
                <w:rFonts w:ascii="Arial" w:hAnsi="Arial"/>
                <w:b w:val="0"/>
                <w:sz w:val="14"/>
              </w:rPr>
              <w:t>Prisma migration directory found in current codebase</w:t>
            </w:r>
          </w:p>
        </w:tc>
      </w:tr>
      <w:tr w14:paraId="7AE6F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EA6A9F5">
            <w:pPr>
              <w:spacing w:after="0" w:line="240" w:lineRule="auto"/>
            </w:pPr>
            <w:r>
              <w:rPr>
                <w:rFonts w:ascii="Arial" w:hAnsi="Arial"/>
                <w:b w:val="0"/>
                <w:sz w:val="14"/>
              </w:rPr>
              <w:t>20260503170000_fix_label_child_full_path</w:t>
            </w:r>
          </w:p>
        </w:tc>
        <w:tc>
          <w:tcPr>
            <w:tcW w:w="7272" w:type="dxa"/>
            <w:vAlign w:val="top"/>
          </w:tcPr>
          <w:p w14:paraId="2C5F90BF">
            <w:pPr>
              <w:spacing w:after="0" w:line="240" w:lineRule="auto"/>
            </w:pPr>
            <w:r>
              <w:rPr>
                <w:rFonts w:ascii="Arial" w:hAnsi="Arial"/>
                <w:b w:val="0"/>
                <w:sz w:val="14"/>
              </w:rPr>
              <w:t>Prisma migration directory found in current codebase</w:t>
            </w:r>
          </w:p>
        </w:tc>
      </w:tr>
      <w:tr w14:paraId="17D290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68591AD">
            <w:pPr>
              <w:spacing w:after="0" w:line="240" w:lineRule="auto"/>
            </w:pPr>
            <w:r>
              <w:rPr>
                <w:rFonts w:ascii="Arial" w:hAnsi="Arial"/>
                <w:b w:val="0"/>
                <w:sz w:val="14"/>
              </w:rPr>
              <w:t>20260503183000_revise_enterprise_form_modules</w:t>
            </w:r>
          </w:p>
        </w:tc>
        <w:tc>
          <w:tcPr>
            <w:tcW w:w="7272" w:type="dxa"/>
            <w:vAlign w:val="top"/>
          </w:tcPr>
          <w:p w14:paraId="5D6B8C9D">
            <w:pPr>
              <w:spacing w:after="0" w:line="240" w:lineRule="auto"/>
            </w:pPr>
            <w:r>
              <w:rPr>
                <w:rFonts w:ascii="Arial" w:hAnsi="Arial"/>
                <w:b w:val="0"/>
                <w:sz w:val="14"/>
              </w:rPr>
              <w:t>Prisma migration directory found in current codebase</w:t>
            </w:r>
          </w:p>
        </w:tc>
      </w:tr>
      <w:tr w14:paraId="4FDCC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7F02890">
            <w:pPr>
              <w:spacing w:after="0" w:line="240" w:lineRule="auto"/>
            </w:pPr>
            <w:r>
              <w:rPr>
                <w:rFonts w:ascii="Arial" w:hAnsi="Arial"/>
                <w:b w:val="0"/>
                <w:sz w:val="14"/>
              </w:rPr>
              <w:t>20260503193000_add_omni_channel_form_module</w:t>
            </w:r>
          </w:p>
        </w:tc>
        <w:tc>
          <w:tcPr>
            <w:tcW w:w="7272" w:type="dxa"/>
            <w:vAlign w:val="top"/>
          </w:tcPr>
          <w:p w14:paraId="750876BA">
            <w:pPr>
              <w:spacing w:after="0" w:line="240" w:lineRule="auto"/>
            </w:pPr>
            <w:r>
              <w:rPr>
                <w:rFonts w:ascii="Arial" w:hAnsi="Arial"/>
                <w:b w:val="0"/>
                <w:sz w:val="14"/>
              </w:rPr>
              <w:t>Prisma migration directory found in current codebase</w:t>
            </w:r>
          </w:p>
        </w:tc>
      </w:tr>
      <w:tr w14:paraId="592BF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8C7FC9D">
            <w:pPr>
              <w:spacing w:after="0" w:line="240" w:lineRule="auto"/>
            </w:pPr>
            <w:r>
              <w:rPr>
                <w:rFonts w:ascii="Arial" w:hAnsi="Arial"/>
                <w:b w:val="0"/>
                <w:sz w:val="14"/>
              </w:rPr>
              <w:t>20260503194000_separate_form_submission_info</w:t>
            </w:r>
          </w:p>
        </w:tc>
        <w:tc>
          <w:tcPr>
            <w:tcW w:w="7272" w:type="dxa"/>
            <w:vAlign w:val="top"/>
          </w:tcPr>
          <w:p w14:paraId="1BEDEE06">
            <w:pPr>
              <w:spacing w:after="0" w:line="240" w:lineRule="auto"/>
            </w:pPr>
            <w:r>
              <w:rPr>
                <w:rFonts w:ascii="Arial" w:hAnsi="Arial"/>
                <w:b w:val="0"/>
                <w:sz w:val="14"/>
              </w:rPr>
              <w:t>Prisma migration directory found in current codebase</w:t>
            </w:r>
          </w:p>
        </w:tc>
      </w:tr>
      <w:tr w14:paraId="1ACF9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BE4D6B2">
            <w:pPr>
              <w:spacing w:after="0" w:line="240" w:lineRule="auto"/>
            </w:pPr>
            <w:r>
              <w:rPr>
                <w:rFonts w:ascii="Arial" w:hAnsi="Arial"/>
                <w:b w:val="0"/>
                <w:sz w:val="14"/>
              </w:rPr>
              <w:t>20260503210000_fix_omni_channel_zip_field</w:t>
            </w:r>
          </w:p>
        </w:tc>
        <w:tc>
          <w:tcPr>
            <w:tcW w:w="7272" w:type="dxa"/>
            <w:vAlign w:val="top"/>
          </w:tcPr>
          <w:p w14:paraId="0431C3FB">
            <w:pPr>
              <w:spacing w:after="0" w:line="240" w:lineRule="auto"/>
            </w:pPr>
            <w:r>
              <w:rPr>
                <w:rFonts w:ascii="Arial" w:hAnsi="Arial"/>
                <w:b w:val="0"/>
                <w:sz w:val="14"/>
              </w:rPr>
              <w:t>Prisma migration directory found in current codebase</w:t>
            </w:r>
          </w:p>
        </w:tc>
      </w:tr>
      <w:tr w14:paraId="500FD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A88159C">
            <w:pPr>
              <w:spacing w:after="0" w:line="240" w:lineRule="auto"/>
            </w:pPr>
            <w:r>
              <w:rPr>
                <w:rFonts w:ascii="Arial" w:hAnsi="Arial"/>
                <w:b w:val="0"/>
                <w:sz w:val="14"/>
              </w:rPr>
              <w:t>20260503213000_add_page_meta_thumbnail</w:t>
            </w:r>
          </w:p>
        </w:tc>
        <w:tc>
          <w:tcPr>
            <w:tcW w:w="7272" w:type="dxa"/>
            <w:vAlign w:val="top"/>
          </w:tcPr>
          <w:p w14:paraId="7101D2FE">
            <w:pPr>
              <w:spacing w:after="0" w:line="240" w:lineRule="auto"/>
            </w:pPr>
            <w:r>
              <w:rPr>
                <w:rFonts w:ascii="Arial" w:hAnsi="Arial"/>
                <w:b w:val="0"/>
                <w:sz w:val="14"/>
              </w:rPr>
              <w:t>Prisma migration directory found in current codebase</w:t>
            </w:r>
          </w:p>
        </w:tc>
      </w:tr>
      <w:tr w14:paraId="5BAF4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D6C62B5">
            <w:pPr>
              <w:spacing w:after="0" w:line="240" w:lineRule="auto"/>
            </w:pPr>
            <w:r>
              <w:rPr>
                <w:rFonts w:ascii="Arial" w:hAnsi="Arial"/>
                <w:b w:val="0"/>
                <w:sz w:val="14"/>
              </w:rPr>
              <w:t>20260504100000_add_review_status_to_form_submissions</w:t>
            </w:r>
          </w:p>
        </w:tc>
        <w:tc>
          <w:tcPr>
            <w:tcW w:w="7272" w:type="dxa"/>
            <w:vAlign w:val="top"/>
          </w:tcPr>
          <w:p w14:paraId="18E2E88A">
            <w:pPr>
              <w:spacing w:after="0" w:line="240" w:lineRule="auto"/>
            </w:pPr>
            <w:r>
              <w:rPr>
                <w:rFonts w:ascii="Arial" w:hAnsi="Arial"/>
                <w:b w:val="0"/>
                <w:sz w:val="14"/>
              </w:rPr>
              <w:t>Prisma migration directory found in current codebase</w:t>
            </w:r>
          </w:p>
        </w:tc>
      </w:tr>
      <w:tr w14:paraId="7DBA9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FF43BD6">
            <w:pPr>
              <w:spacing w:after="0" w:line="240" w:lineRule="auto"/>
            </w:pPr>
            <w:r>
              <w:rPr>
                <w:rFonts w:ascii="Arial" w:hAnsi="Arial"/>
                <w:b w:val="0"/>
                <w:sz w:val="14"/>
              </w:rPr>
              <w:t>20260506160000_add_event_multilingual_fields</w:t>
            </w:r>
          </w:p>
        </w:tc>
        <w:tc>
          <w:tcPr>
            <w:tcW w:w="7272" w:type="dxa"/>
            <w:vAlign w:val="top"/>
          </w:tcPr>
          <w:p w14:paraId="32D66D96">
            <w:pPr>
              <w:spacing w:after="0" w:line="240" w:lineRule="auto"/>
            </w:pPr>
            <w:r>
              <w:rPr>
                <w:rFonts w:ascii="Arial" w:hAnsi="Arial"/>
                <w:b w:val="0"/>
                <w:sz w:val="14"/>
              </w:rPr>
              <w:t>Prisma migration directory found in current codebase</w:t>
            </w:r>
          </w:p>
        </w:tc>
      </w:tr>
      <w:tr w14:paraId="40040F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8094C93">
            <w:pPr>
              <w:spacing w:after="0" w:line="240" w:lineRule="auto"/>
            </w:pPr>
            <w:r>
              <w:rPr>
                <w:rFonts w:ascii="Arial" w:hAnsi="Arial"/>
                <w:b w:val="0"/>
                <w:sz w:val="14"/>
              </w:rPr>
              <w:t>career_content</w:t>
            </w:r>
          </w:p>
        </w:tc>
        <w:tc>
          <w:tcPr>
            <w:tcW w:w="7272" w:type="dxa"/>
            <w:vAlign w:val="top"/>
          </w:tcPr>
          <w:p w14:paraId="231EB207">
            <w:pPr>
              <w:spacing w:after="0" w:line="240" w:lineRule="auto"/>
            </w:pPr>
            <w:r>
              <w:rPr>
                <w:rFonts w:ascii="Arial" w:hAnsi="Arial"/>
                <w:b w:val="0"/>
                <w:sz w:val="14"/>
              </w:rPr>
              <w:t>Prisma migration directory found in current codebase</w:t>
            </w:r>
          </w:p>
        </w:tc>
      </w:tr>
      <w:tr w14:paraId="3CAA4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A7B444F">
            <w:pPr>
              <w:spacing w:after="0" w:line="240" w:lineRule="auto"/>
            </w:pPr>
            <w:r>
              <w:rPr>
                <w:rFonts w:ascii="Arial" w:hAnsi="Arial"/>
                <w:b w:val="0"/>
                <w:sz w:val="14"/>
              </w:rPr>
              <w:t>manual_refresh_token_rotation.sql</w:t>
            </w:r>
          </w:p>
        </w:tc>
        <w:tc>
          <w:tcPr>
            <w:tcW w:w="7272" w:type="dxa"/>
            <w:vAlign w:val="top"/>
          </w:tcPr>
          <w:p w14:paraId="6EC812B6">
            <w:pPr>
              <w:spacing w:after="0" w:line="240" w:lineRule="auto"/>
            </w:pPr>
            <w:r>
              <w:rPr>
                <w:rFonts w:ascii="Arial" w:hAnsi="Arial"/>
                <w:b w:val="0"/>
                <w:sz w:val="14"/>
              </w:rPr>
              <w:t>Manual SQL migration found</w:t>
            </w:r>
          </w:p>
        </w:tc>
      </w:tr>
      <w:tr w14:paraId="0B085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5F87CAF">
            <w:pPr>
              <w:spacing w:after="0" w:line="240" w:lineRule="auto"/>
            </w:pPr>
            <w:r>
              <w:rPr>
                <w:rFonts w:ascii="Arial" w:hAnsi="Arial"/>
                <w:b w:val="0"/>
                <w:sz w:val="14"/>
              </w:rPr>
              <w:t>manual_security_controls_008_013.sql</w:t>
            </w:r>
          </w:p>
        </w:tc>
        <w:tc>
          <w:tcPr>
            <w:tcW w:w="7272" w:type="dxa"/>
            <w:vAlign w:val="top"/>
          </w:tcPr>
          <w:p w14:paraId="48BA6A39">
            <w:pPr>
              <w:spacing w:after="0" w:line="240" w:lineRule="auto"/>
            </w:pPr>
            <w:r>
              <w:rPr>
                <w:rFonts w:ascii="Arial" w:hAnsi="Arial"/>
                <w:b w:val="0"/>
                <w:sz w:val="14"/>
              </w:rPr>
              <w:t>Manual SQL migration found</w:t>
            </w:r>
          </w:p>
        </w:tc>
      </w:tr>
    </w:tbl>
    <w:p w14:paraId="1052B760"/>
    <w:p w14:paraId="31BB4A5B">
      <w:pPr>
        <w:pStyle w:val="4"/>
      </w:pPr>
      <w:r>
        <w:t>7.3 ERD Explanation</w:t>
      </w:r>
    </w:p>
    <w:p w14:paraId="7055C44F">
      <w:r>
        <w:t>ERD can be derived from Prisma relations. Core relationships found include User -&gt; RefreshToken/PasswordHistory/LogActivity/File/Page/ContactSubmission, User &lt;-&gt; Role through UserRole, Role &lt;-&gt; Permission through RolePermission, Page -&gt; PageComponent, Menu self-parent hierarchy, File -&gt; Folder/User, dynamic form module -&gt; steps/fields/options/rules/submissions/dispatch logs, report/announcement type -&gt; section -&gt; item, event -&gt; registrations/participants, and news -&gt; category/tags/highlights/views. A rendered ERD diagram file was Not Found in Current Codebase.</w:t>
      </w:r>
    </w:p>
    <w:p w14:paraId="67CD931E">
      <w:pPr>
        <w:pStyle w:val="3"/>
      </w:pPr>
      <w:r>
        <w:t>8. Authentication &amp; Authorization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2"/>
        <w:gridCol w:w="7272"/>
      </w:tblGrid>
      <w:tr w14:paraId="06235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35CBB23">
            <w:pPr>
              <w:spacing w:after="0" w:line="240" w:lineRule="auto"/>
            </w:pPr>
            <w:r>
              <w:rPr>
                <w:rFonts w:ascii="Arial" w:hAnsi="Arial"/>
                <w:b/>
                <w:sz w:val="14"/>
              </w:rPr>
              <w:t>Area</w:t>
            </w:r>
          </w:p>
        </w:tc>
        <w:tc>
          <w:tcPr>
            <w:tcW w:w="7272" w:type="dxa"/>
            <w:vAlign w:val="top"/>
          </w:tcPr>
          <w:p w14:paraId="636B4531">
            <w:pPr>
              <w:spacing w:after="0" w:line="240" w:lineRule="auto"/>
            </w:pPr>
            <w:r>
              <w:rPr>
                <w:rFonts w:ascii="Arial" w:hAnsi="Arial"/>
                <w:b/>
                <w:sz w:val="14"/>
              </w:rPr>
              <w:t>Implementation Found</w:t>
            </w:r>
          </w:p>
        </w:tc>
      </w:tr>
      <w:tr w14:paraId="6B8DA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C2F7002">
            <w:pPr>
              <w:spacing w:after="0" w:line="240" w:lineRule="auto"/>
            </w:pPr>
            <w:r>
              <w:rPr>
                <w:rFonts w:ascii="Arial" w:hAnsi="Arial"/>
                <w:b w:val="0"/>
                <w:sz w:val="14"/>
              </w:rPr>
              <w:t>Login flow</w:t>
            </w:r>
          </w:p>
        </w:tc>
        <w:tc>
          <w:tcPr>
            <w:tcW w:w="7272" w:type="dxa"/>
            <w:vAlign w:val="top"/>
          </w:tcPr>
          <w:p w14:paraId="7B7C9DE6">
            <w:pPr>
              <w:spacing w:after="0" w:line="240" w:lineRule="auto"/>
            </w:pPr>
            <w:r>
              <w:rPr>
                <w:rFonts w:ascii="Arial" w:hAnsi="Arial"/>
                <w:b w:val="0"/>
                <w:sz w:val="14"/>
              </w:rPr>
              <w:t>POST /api/v1/auth/login validates email/password, applies business-hour and login rate limiting, checks user status/lockout/password expiry, verifies bcrypt hash, evaluates MFA, issues tokens, and sets cookies.</w:t>
            </w:r>
          </w:p>
        </w:tc>
      </w:tr>
      <w:tr w14:paraId="7A763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5568B8D">
            <w:pPr>
              <w:spacing w:after="0" w:line="240" w:lineRule="auto"/>
            </w:pPr>
            <w:r>
              <w:rPr>
                <w:rFonts w:ascii="Arial" w:hAnsi="Arial"/>
                <w:b w:val="0"/>
                <w:sz w:val="14"/>
              </w:rPr>
              <w:t>Session/JWT handling</w:t>
            </w:r>
          </w:p>
        </w:tc>
        <w:tc>
          <w:tcPr>
            <w:tcW w:w="7272" w:type="dxa"/>
            <w:vAlign w:val="top"/>
          </w:tcPr>
          <w:p w14:paraId="2CE253A2">
            <w:pPr>
              <w:spacing w:after="0" w:line="240" w:lineRule="auto"/>
            </w:pPr>
            <w:r>
              <w:rPr>
                <w:rFonts w:ascii="Arial" w:hAnsi="Arial"/>
                <w:b w:val="0"/>
                <w:sz w:val="14"/>
              </w:rPr>
              <w:t>Access JWT and refresh JWT generated by jwt.util; refresh token stored hashed in refresh_tokens with tokenId/sessionId; refresh endpoint rotates token in transaction.</w:t>
            </w:r>
          </w:p>
        </w:tc>
      </w:tr>
      <w:tr w14:paraId="78866B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937884A">
            <w:pPr>
              <w:spacing w:after="0" w:line="240" w:lineRule="auto"/>
            </w:pPr>
            <w:r>
              <w:rPr>
                <w:rFonts w:ascii="Arial" w:hAnsi="Arial"/>
                <w:b w:val="0"/>
                <w:sz w:val="14"/>
              </w:rPr>
              <w:t>MFA implementation</w:t>
            </w:r>
          </w:p>
        </w:tc>
        <w:tc>
          <w:tcPr>
            <w:tcW w:w="7272" w:type="dxa"/>
            <w:vAlign w:val="top"/>
          </w:tcPr>
          <w:p w14:paraId="13182DB0">
            <w:pPr>
              <w:spacing w:after="0" w:line="240" w:lineRule="auto"/>
            </w:pPr>
            <w:r>
              <w:rPr>
                <w:rFonts w:ascii="Arial" w:hAnsi="Arial"/>
                <w:b w:val="0"/>
                <w:sz w:val="14"/>
              </w:rPr>
              <w:t>TOTP setup/enable/disable/status/verify implemented; MFA is conditional on MFA_ENABLED and user mfaEnabled.</w:t>
            </w:r>
          </w:p>
        </w:tc>
      </w:tr>
      <w:tr w14:paraId="44660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D3C8F7B">
            <w:pPr>
              <w:spacing w:after="0" w:line="240" w:lineRule="auto"/>
            </w:pPr>
            <w:r>
              <w:rPr>
                <w:rFonts w:ascii="Arial" w:hAnsi="Arial"/>
                <w:b w:val="0"/>
                <w:sz w:val="14"/>
              </w:rPr>
              <w:t>Role &amp; permission</w:t>
            </w:r>
          </w:p>
        </w:tc>
        <w:tc>
          <w:tcPr>
            <w:tcW w:w="7272" w:type="dxa"/>
            <w:vAlign w:val="top"/>
          </w:tcPr>
          <w:p w14:paraId="33250F91">
            <w:pPr>
              <w:spacing w:after="0" w:line="240" w:lineRule="auto"/>
            </w:pPr>
            <w:r>
              <w:rPr>
                <w:rFonts w:ascii="Arial" w:hAnsi="Arial"/>
                <w:b w:val="0"/>
                <w:sz w:val="14"/>
              </w:rPr>
              <w:t>Roles and permissions stored in DB with join tables; route-level requirePermission/checkPermission/authorize middleware used for CMS modules.</w:t>
            </w:r>
          </w:p>
        </w:tc>
      </w:tr>
      <w:tr w14:paraId="4DCDC1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7D0DA25">
            <w:pPr>
              <w:spacing w:after="0" w:line="240" w:lineRule="auto"/>
            </w:pPr>
            <w:r>
              <w:rPr>
                <w:rFonts w:ascii="Arial" w:hAnsi="Arial"/>
                <w:b w:val="0"/>
                <w:sz w:val="14"/>
              </w:rPr>
              <w:t>Middleware security</w:t>
            </w:r>
          </w:p>
        </w:tc>
        <w:tc>
          <w:tcPr>
            <w:tcW w:w="7272" w:type="dxa"/>
            <w:vAlign w:val="top"/>
          </w:tcPr>
          <w:p w14:paraId="37C10D8D">
            <w:pPr>
              <w:spacing w:after="0" w:line="240" w:lineRule="auto"/>
            </w:pPr>
            <w:r>
              <w:rPr>
                <w:rFonts w:ascii="Arial" w:hAnsi="Arial"/>
                <w:b w:val="0"/>
                <w:sz w:val="14"/>
              </w:rPr>
              <w:t>authMiddleware validates bearer/cookie token, user status, deletedAt, lockout, and refresh session; CSRF middleware protects cookie-auth unsafe API requests.</w:t>
            </w:r>
          </w:p>
        </w:tc>
      </w:tr>
      <w:tr w14:paraId="2B251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099F6F6">
            <w:pPr>
              <w:spacing w:after="0" w:line="240" w:lineRule="auto"/>
            </w:pPr>
            <w:r>
              <w:rPr>
                <w:rFonts w:ascii="Arial" w:hAnsi="Arial"/>
                <w:b w:val="0"/>
                <w:sz w:val="14"/>
              </w:rPr>
              <w:t>Password policy</w:t>
            </w:r>
          </w:p>
        </w:tc>
        <w:tc>
          <w:tcPr>
            <w:tcW w:w="7272" w:type="dxa"/>
            <w:vAlign w:val="top"/>
          </w:tcPr>
          <w:p w14:paraId="323AEA4C">
            <w:pPr>
              <w:spacing w:after="0" w:line="240" w:lineRule="auto"/>
            </w:pPr>
            <w:r>
              <w:rPr>
                <w:rFonts w:ascii="Arial" w:hAnsi="Arial"/>
                <w:b w:val="0"/>
                <w:sz w:val="14"/>
              </w:rPr>
              <w:t>Minimum 8 characters plus uppercase, lowercase, number, special character; disallows password equal to email/username in several flows; bcryptjs salt rounds found as 10.</w:t>
            </w:r>
          </w:p>
        </w:tc>
      </w:tr>
    </w:tbl>
    <w:p w14:paraId="6B37847C"/>
    <w:p w14:paraId="11C77AA9">
      <w:pPr>
        <w:pStyle w:val="3"/>
      </w:pPr>
      <w:r>
        <w:t>9. API Documentation</w:t>
      </w:r>
    </w:p>
    <w:p w14:paraId="73849BA3">
      <w:pPr>
        <w:pStyle w:val="4"/>
      </w:pPr>
      <w:r>
        <w:t>9.1 API Conventions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2"/>
        <w:gridCol w:w="7272"/>
      </w:tblGrid>
      <w:tr w14:paraId="5721F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4A4C2B5">
            <w:pPr>
              <w:spacing w:after="0" w:line="240" w:lineRule="auto"/>
            </w:pPr>
            <w:r>
              <w:rPr>
                <w:rFonts w:ascii="Arial" w:hAnsi="Arial"/>
                <w:b/>
                <w:sz w:val="14"/>
              </w:rPr>
              <w:t>Convention</w:t>
            </w:r>
          </w:p>
        </w:tc>
        <w:tc>
          <w:tcPr>
            <w:tcW w:w="7272" w:type="dxa"/>
            <w:vAlign w:val="top"/>
          </w:tcPr>
          <w:p w14:paraId="75DA0FA7">
            <w:pPr>
              <w:spacing w:after="0" w:line="240" w:lineRule="auto"/>
            </w:pPr>
            <w:r>
              <w:rPr>
                <w:rFonts w:ascii="Arial" w:hAnsi="Arial"/>
                <w:b/>
                <w:sz w:val="14"/>
              </w:rPr>
              <w:t>Value</w:t>
            </w:r>
          </w:p>
        </w:tc>
      </w:tr>
      <w:tr w14:paraId="6EA96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924DBDD">
            <w:pPr>
              <w:spacing w:after="0" w:line="240" w:lineRule="auto"/>
            </w:pPr>
            <w:r>
              <w:rPr>
                <w:rFonts w:ascii="Arial" w:hAnsi="Arial"/>
                <w:b w:val="0"/>
                <w:sz w:val="14"/>
              </w:rPr>
              <w:t>Backend base URL</w:t>
            </w:r>
          </w:p>
        </w:tc>
        <w:tc>
          <w:tcPr>
            <w:tcW w:w="7272" w:type="dxa"/>
            <w:vAlign w:val="top"/>
          </w:tcPr>
          <w:p w14:paraId="74AF9388">
            <w:pPr>
              <w:spacing w:after="0" w:line="240" w:lineRule="auto"/>
            </w:pPr>
            <w:r>
              <w:rPr>
                <w:rFonts w:ascii="Arial" w:hAnsi="Arial"/>
                <w:b w:val="0"/>
                <w:sz w:val="14"/>
              </w:rPr>
              <w:t>API prefix defaults to /api/v1; root / and /health also exist.</w:t>
            </w:r>
          </w:p>
        </w:tc>
      </w:tr>
      <w:tr w14:paraId="4DEF3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E69B2ED">
            <w:pPr>
              <w:spacing w:after="0" w:line="240" w:lineRule="auto"/>
            </w:pPr>
            <w:r>
              <w:rPr>
                <w:rFonts w:ascii="Arial" w:hAnsi="Arial"/>
                <w:b w:val="0"/>
                <w:sz w:val="14"/>
              </w:rPr>
              <w:t>Authentication</w:t>
            </w:r>
          </w:p>
        </w:tc>
        <w:tc>
          <w:tcPr>
            <w:tcW w:w="7272" w:type="dxa"/>
            <w:vAlign w:val="top"/>
          </w:tcPr>
          <w:p w14:paraId="03A2309F">
            <w:pPr>
              <w:spacing w:after="0" w:line="240" w:lineRule="auto"/>
            </w:pPr>
            <w:r>
              <w:rPr>
                <w:rFonts w:ascii="Arial" w:hAnsi="Arial"/>
                <w:b w:val="0"/>
                <w:sz w:val="14"/>
              </w:rPr>
              <w:t>Bearer access token or HttpOnly auth_token cookie. Protected routes also require user to be active, unlocked, and not deleted.</w:t>
            </w:r>
          </w:p>
        </w:tc>
      </w:tr>
      <w:tr w14:paraId="7CF71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7E27742">
            <w:pPr>
              <w:spacing w:after="0" w:line="240" w:lineRule="auto"/>
            </w:pPr>
            <w:r>
              <w:rPr>
                <w:rFonts w:ascii="Arial" w:hAnsi="Arial"/>
                <w:b w:val="0"/>
                <w:sz w:val="14"/>
              </w:rPr>
              <w:t>CSRF</w:t>
            </w:r>
          </w:p>
        </w:tc>
        <w:tc>
          <w:tcPr>
            <w:tcW w:w="7272" w:type="dxa"/>
            <w:vAlign w:val="top"/>
          </w:tcPr>
          <w:p w14:paraId="4FC66B9D">
            <w:pPr>
              <w:spacing w:after="0" w:line="240" w:lineRule="auto"/>
            </w:pPr>
            <w:r>
              <w:rPr>
                <w:rFonts w:ascii="Arial" w:hAnsi="Arial"/>
                <w:b w:val="0"/>
                <w:sz w:val="14"/>
              </w:rPr>
              <w:t>Unsafe /api methods require X-CSRF-Token when auth_token cookie is used; exemptions include login/logout/refresh/forgot/reset/MFA verify.</w:t>
            </w:r>
          </w:p>
        </w:tc>
      </w:tr>
      <w:tr w14:paraId="4828F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1E98B54">
            <w:pPr>
              <w:spacing w:after="0" w:line="240" w:lineRule="auto"/>
            </w:pPr>
            <w:r>
              <w:rPr>
                <w:rFonts w:ascii="Arial" w:hAnsi="Arial"/>
                <w:b w:val="0"/>
                <w:sz w:val="14"/>
              </w:rPr>
              <w:t>Content type</w:t>
            </w:r>
          </w:p>
        </w:tc>
        <w:tc>
          <w:tcPr>
            <w:tcW w:w="7272" w:type="dxa"/>
            <w:vAlign w:val="top"/>
          </w:tcPr>
          <w:p w14:paraId="2B5024A0">
            <w:pPr>
              <w:spacing w:after="0" w:line="240" w:lineRule="auto"/>
            </w:pPr>
            <w:r>
              <w:rPr>
                <w:rFonts w:ascii="Arial" w:hAnsi="Arial"/>
                <w:b w:val="0"/>
                <w:sz w:val="14"/>
              </w:rPr>
              <w:t>application/json for JSON endpoints; multipart/form-data for upload endpoints.</w:t>
            </w:r>
          </w:p>
        </w:tc>
      </w:tr>
      <w:tr w14:paraId="0544B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9BC3B63">
            <w:pPr>
              <w:spacing w:after="0" w:line="240" w:lineRule="auto"/>
            </w:pPr>
            <w:r>
              <w:rPr>
                <w:rFonts w:ascii="Arial" w:hAnsi="Arial"/>
                <w:b w:val="0"/>
                <w:sz w:val="14"/>
              </w:rPr>
              <w:t>Common success shape</w:t>
            </w:r>
          </w:p>
        </w:tc>
        <w:tc>
          <w:tcPr>
            <w:tcW w:w="7272" w:type="dxa"/>
            <w:vAlign w:val="top"/>
          </w:tcPr>
          <w:p w14:paraId="68666EF5">
            <w:pPr>
              <w:spacing w:after="0" w:line="240" w:lineRule="auto"/>
            </w:pPr>
            <w:r>
              <w:rPr>
                <w:rFonts w:ascii="Arial" w:hAnsi="Arial"/>
                <w:b w:val="0"/>
                <w:sz w:val="14"/>
              </w:rPr>
              <w:t>Controllers commonly return success/message/data/pagination. Exact field names vary by controller.</w:t>
            </w:r>
          </w:p>
        </w:tc>
      </w:tr>
      <w:tr w14:paraId="168D0A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1AA49A6">
            <w:pPr>
              <w:spacing w:after="0" w:line="240" w:lineRule="auto"/>
            </w:pPr>
            <w:r>
              <w:rPr>
                <w:rFonts w:ascii="Arial" w:hAnsi="Arial"/>
                <w:b w:val="0"/>
                <w:sz w:val="14"/>
              </w:rPr>
              <w:t>Common error shape</w:t>
            </w:r>
          </w:p>
        </w:tc>
        <w:tc>
          <w:tcPr>
            <w:tcW w:w="7272" w:type="dxa"/>
            <w:vAlign w:val="top"/>
          </w:tcPr>
          <w:p w14:paraId="3FC8BC35">
            <w:pPr>
              <w:spacing w:after="0" w:line="240" w:lineRule="auto"/>
            </w:pPr>
            <w:r>
              <w:rPr>
                <w:rFonts w:ascii="Arial" w:hAnsi="Arial"/>
                <w:b w:val="0"/>
                <w:sz w:val="14"/>
              </w:rPr>
              <w:t>Global error handler returns success:false, error/message/statusCode/requestId and details when available.</w:t>
            </w:r>
          </w:p>
        </w:tc>
      </w:tr>
    </w:tbl>
    <w:p w14:paraId="298AC9CE"/>
    <w:p w14:paraId="47D97389">
      <w:pPr>
        <w:pStyle w:val="4"/>
      </w:pPr>
      <w:r>
        <w:t>9.2 Common Request and Response Examples</w:t>
      </w:r>
    </w:p>
    <w:p w14:paraId="6ABB17A9">
      <w:pPr>
        <w:pStyle w:val="5"/>
      </w:pPr>
      <w:r>
        <w:t>Auth Login Request</w:t>
      </w:r>
    </w:p>
    <w:p w14:paraId="7C18FD86">
      <w:pPr>
        <w:spacing w:after="0"/>
      </w:pPr>
      <w:r>
        <w:rPr>
          <w:rFonts w:ascii="Courier New" w:hAnsi="Courier New" w:eastAsia="Courier New"/>
          <w:sz w:val="16"/>
        </w:rPr>
        <w:t>{</w:t>
      </w:r>
    </w:p>
    <w:p w14:paraId="677B5C20">
      <w:pPr>
        <w:spacing w:after="0"/>
      </w:pPr>
      <w:r>
        <w:rPr>
          <w:rFonts w:ascii="Courier New" w:hAnsi="Courier New" w:eastAsia="Courier New"/>
          <w:sz w:val="16"/>
        </w:rPr>
        <w:t xml:space="preserve">  "email": "admin@example.com",</w:t>
      </w:r>
    </w:p>
    <w:p w14:paraId="088C71E6">
      <w:pPr>
        <w:spacing w:after="0"/>
      </w:pPr>
      <w:r>
        <w:rPr>
          <w:rFonts w:ascii="Courier New" w:hAnsi="Courier New" w:eastAsia="Courier New"/>
          <w:sz w:val="16"/>
        </w:rPr>
        <w:t xml:space="preserve">  "password": "StrongPassword1!"</w:t>
      </w:r>
    </w:p>
    <w:p w14:paraId="03E96A7E">
      <w:pPr>
        <w:spacing w:after="0"/>
      </w:pPr>
      <w:r>
        <w:rPr>
          <w:rFonts w:ascii="Courier New" w:hAnsi="Courier New" w:eastAsia="Courier New"/>
          <w:sz w:val="16"/>
        </w:rPr>
        <w:t>}</w:t>
      </w:r>
    </w:p>
    <w:p w14:paraId="6280AB35">
      <w:pPr>
        <w:pStyle w:val="5"/>
      </w:pPr>
      <w:r>
        <w:t>Auth Login Success Response</w:t>
      </w:r>
    </w:p>
    <w:p w14:paraId="1F9B4B5E">
      <w:pPr>
        <w:spacing w:after="0"/>
      </w:pPr>
      <w:r>
        <w:rPr>
          <w:rFonts w:ascii="Courier New" w:hAnsi="Courier New" w:eastAsia="Courier New"/>
          <w:sz w:val="16"/>
        </w:rPr>
        <w:t>{</w:t>
      </w:r>
    </w:p>
    <w:p w14:paraId="6717F6EC">
      <w:pPr>
        <w:spacing w:after="0"/>
      </w:pPr>
      <w:r>
        <w:rPr>
          <w:rFonts w:ascii="Courier New" w:hAnsi="Courier New" w:eastAsia="Courier New"/>
          <w:sz w:val="16"/>
        </w:rPr>
        <w:t xml:space="preserve">  "success": true,</w:t>
      </w:r>
    </w:p>
    <w:p w14:paraId="1D4575B4">
      <w:pPr>
        <w:spacing w:after="0"/>
      </w:pPr>
      <w:r>
        <w:rPr>
          <w:rFonts w:ascii="Courier New" w:hAnsi="Courier New" w:eastAsia="Courier New"/>
          <w:sz w:val="16"/>
        </w:rPr>
        <w:t xml:space="preserve">  "message": "Login successful",</w:t>
      </w:r>
    </w:p>
    <w:p w14:paraId="2B56F301">
      <w:pPr>
        <w:spacing w:after="0"/>
      </w:pPr>
      <w:r>
        <w:rPr>
          <w:rFonts w:ascii="Courier New" w:hAnsi="Courier New" w:eastAsia="Courier New"/>
          <w:sz w:val="16"/>
        </w:rPr>
        <w:t xml:space="preserve">  "data": {</w:t>
      </w:r>
    </w:p>
    <w:p w14:paraId="17628471">
      <w:pPr>
        <w:spacing w:after="0"/>
      </w:pPr>
      <w:r>
        <w:rPr>
          <w:rFonts w:ascii="Courier New" w:hAnsi="Courier New" w:eastAsia="Courier New"/>
          <w:sz w:val="16"/>
        </w:rPr>
        <w:t xml:space="preserve">    "user": { "id": "uuid", "email": "admin@example.com", "roles": [] },</w:t>
      </w:r>
    </w:p>
    <w:p w14:paraId="1427BA12">
      <w:pPr>
        <w:spacing w:after="0"/>
      </w:pPr>
      <w:r>
        <w:rPr>
          <w:rFonts w:ascii="Courier New" w:hAnsi="Courier New" w:eastAsia="Courier New"/>
          <w:sz w:val="16"/>
        </w:rPr>
        <w:t xml:space="preserve">    "accessToken": "jwt-access-token",</w:t>
      </w:r>
    </w:p>
    <w:p w14:paraId="5C0FB1E7">
      <w:pPr>
        <w:spacing w:after="0"/>
      </w:pPr>
      <w:r>
        <w:rPr>
          <w:rFonts w:ascii="Courier New" w:hAnsi="Courier New" w:eastAsia="Courier New"/>
          <w:sz w:val="16"/>
        </w:rPr>
        <w:t xml:space="preserve">    "refreshToken": "jwt-refresh-token",</w:t>
      </w:r>
    </w:p>
    <w:p w14:paraId="21B19571">
      <w:pPr>
        <w:spacing w:after="0"/>
      </w:pPr>
      <w:r>
        <w:rPr>
          <w:rFonts w:ascii="Courier New" w:hAnsi="Courier New" w:eastAsia="Courier New"/>
          <w:sz w:val="16"/>
        </w:rPr>
        <w:t xml:space="preserve">    "csrfToken": "csrf-token"</w:t>
      </w:r>
    </w:p>
    <w:p w14:paraId="4B685A56">
      <w:pPr>
        <w:spacing w:after="0"/>
      </w:pPr>
      <w:r>
        <w:rPr>
          <w:rFonts w:ascii="Courier New" w:hAnsi="Courier New" w:eastAsia="Courier New"/>
          <w:sz w:val="16"/>
        </w:rPr>
        <w:t xml:space="preserve">  }</w:t>
      </w:r>
    </w:p>
    <w:p w14:paraId="5A384025">
      <w:pPr>
        <w:spacing w:after="0"/>
      </w:pPr>
      <w:r>
        <w:rPr>
          <w:rFonts w:ascii="Courier New" w:hAnsi="Courier New" w:eastAsia="Courier New"/>
          <w:sz w:val="16"/>
        </w:rPr>
        <w:t>}</w:t>
      </w:r>
    </w:p>
    <w:p w14:paraId="75362C96">
      <w:pPr>
        <w:pStyle w:val="5"/>
      </w:pPr>
      <w:r>
        <w:t>MFA Required Response</w:t>
      </w:r>
    </w:p>
    <w:p w14:paraId="6DC0EA60">
      <w:pPr>
        <w:spacing w:after="0"/>
      </w:pPr>
      <w:r>
        <w:rPr>
          <w:rFonts w:ascii="Courier New" w:hAnsi="Courier New" w:eastAsia="Courier New"/>
          <w:sz w:val="16"/>
        </w:rPr>
        <w:t>{</w:t>
      </w:r>
    </w:p>
    <w:p w14:paraId="6405DD7C">
      <w:pPr>
        <w:spacing w:after="0"/>
      </w:pPr>
      <w:r>
        <w:rPr>
          <w:rFonts w:ascii="Courier New" w:hAnsi="Courier New" w:eastAsia="Courier New"/>
          <w:sz w:val="16"/>
        </w:rPr>
        <w:t xml:space="preserve">  "success": true,</w:t>
      </w:r>
    </w:p>
    <w:p w14:paraId="1ACEB0F7">
      <w:pPr>
        <w:spacing w:after="0"/>
      </w:pPr>
      <w:r>
        <w:rPr>
          <w:rFonts w:ascii="Courier New" w:hAnsi="Courier New" w:eastAsia="Courier New"/>
          <w:sz w:val="16"/>
        </w:rPr>
        <w:t xml:space="preserve">  "mfaRequired": true,</w:t>
      </w:r>
    </w:p>
    <w:p w14:paraId="66FB6FE9">
      <w:pPr>
        <w:spacing w:after="0"/>
      </w:pPr>
      <w:r>
        <w:rPr>
          <w:rFonts w:ascii="Courier New" w:hAnsi="Courier New" w:eastAsia="Courier New"/>
          <w:sz w:val="16"/>
        </w:rPr>
        <w:t xml:space="preserve">  "tempToken": "temporary-token"</w:t>
      </w:r>
    </w:p>
    <w:p w14:paraId="33470E4E">
      <w:pPr>
        <w:spacing w:after="0"/>
      </w:pPr>
      <w:r>
        <w:rPr>
          <w:rFonts w:ascii="Courier New" w:hAnsi="Courier New" w:eastAsia="Courier New"/>
          <w:sz w:val="16"/>
        </w:rPr>
        <w:t>}</w:t>
      </w:r>
    </w:p>
    <w:p w14:paraId="13A9962A">
      <w:pPr>
        <w:pStyle w:val="5"/>
      </w:pPr>
      <w:r>
        <w:t>Generic Paginated Response</w:t>
      </w:r>
    </w:p>
    <w:p w14:paraId="7978E8D5">
      <w:pPr>
        <w:spacing w:after="0"/>
      </w:pPr>
      <w:r>
        <w:rPr>
          <w:rFonts w:ascii="Courier New" w:hAnsi="Courier New" w:eastAsia="Courier New"/>
          <w:sz w:val="16"/>
        </w:rPr>
        <w:t>{</w:t>
      </w:r>
    </w:p>
    <w:p w14:paraId="190A4D90">
      <w:pPr>
        <w:spacing w:after="0"/>
      </w:pPr>
      <w:r>
        <w:rPr>
          <w:rFonts w:ascii="Courier New" w:hAnsi="Courier New" w:eastAsia="Courier New"/>
          <w:sz w:val="16"/>
        </w:rPr>
        <w:t xml:space="preserve">  "success": true,</w:t>
      </w:r>
    </w:p>
    <w:p w14:paraId="789222BA">
      <w:pPr>
        <w:spacing w:after="0"/>
      </w:pPr>
      <w:r>
        <w:rPr>
          <w:rFonts w:ascii="Courier New" w:hAnsi="Courier New" w:eastAsia="Courier New"/>
          <w:sz w:val="16"/>
        </w:rPr>
        <w:t xml:space="preserve">  "data": [],</w:t>
      </w:r>
    </w:p>
    <w:p w14:paraId="689E13FD">
      <w:pPr>
        <w:spacing w:after="0"/>
      </w:pPr>
      <w:r>
        <w:rPr>
          <w:rFonts w:ascii="Courier New" w:hAnsi="Courier New" w:eastAsia="Courier New"/>
          <w:sz w:val="16"/>
        </w:rPr>
        <w:t xml:space="preserve">  "pagination": { "page": 1, "limit": 10, "total": 0, "totalPages": 0 }</w:t>
      </w:r>
    </w:p>
    <w:p w14:paraId="09CC2CFE">
      <w:pPr>
        <w:spacing w:after="0"/>
      </w:pPr>
      <w:r>
        <w:rPr>
          <w:rFonts w:ascii="Courier New" w:hAnsi="Courier New" w:eastAsia="Courier New"/>
          <w:sz w:val="16"/>
        </w:rPr>
        <w:t>}</w:t>
      </w:r>
    </w:p>
    <w:p w14:paraId="51236B34">
      <w:pPr>
        <w:pStyle w:val="5"/>
      </w:pPr>
      <w:r>
        <w:t>Generic Error Response</w:t>
      </w:r>
    </w:p>
    <w:p w14:paraId="60896346">
      <w:pPr>
        <w:spacing w:after="0"/>
      </w:pPr>
      <w:r>
        <w:rPr>
          <w:rFonts w:ascii="Courier New" w:hAnsi="Courier New" w:eastAsia="Courier New"/>
          <w:sz w:val="16"/>
        </w:rPr>
        <w:t>{</w:t>
      </w:r>
    </w:p>
    <w:p w14:paraId="4CEE9759">
      <w:pPr>
        <w:spacing w:after="0"/>
      </w:pPr>
      <w:r>
        <w:rPr>
          <w:rFonts w:ascii="Courier New" w:hAnsi="Courier New" w:eastAsia="Courier New"/>
          <w:sz w:val="16"/>
        </w:rPr>
        <w:t xml:space="preserve">  "success": false,</w:t>
      </w:r>
    </w:p>
    <w:p w14:paraId="4EC4B291">
      <w:pPr>
        <w:spacing w:after="0"/>
      </w:pPr>
      <w:r>
        <w:rPr>
          <w:rFonts w:ascii="Courier New" w:hAnsi="Courier New" w:eastAsia="Courier New"/>
          <w:sz w:val="16"/>
        </w:rPr>
        <w:t xml:space="preserve">  "message": "Validation failed",</w:t>
      </w:r>
    </w:p>
    <w:p w14:paraId="271ED1A5">
      <w:pPr>
        <w:spacing w:after="0"/>
      </w:pPr>
      <w:r>
        <w:rPr>
          <w:rFonts w:ascii="Courier New" w:hAnsi="Courier New" w:eastAsia="Courier New"/>
          <w:sz w:val="16"/>
        </w:rPr>
        <w:t xml:space="preserve">  "error": "Bad Request",</w:t>
      </w:r>
    </w:p>
    <w:p w14:paraId="68AC2210">
      <w:pPr>
        <w:spacing w:after="0"/>
      </w:pPr>
      <w:r>
        <w:rPr>
          <w:rFonts w:ascii="Courier New" w:hAnsi="Courier New" w:eastAsia="Courier New"/>
          <w:sz w:val="16"/>
        </w:rPr>
        <w:t xml:space="preserve">  "statusCode": 400,</w:t>
      </w:r>
    </w:p>
    <w:p w14:paraId="6B0DDC2A">
      <w:pPr>
        <w:spacing w:after="0"/>
      </w:pPr>
      <w:r>
        <w:rPr>
          <w:rFonts w:ascii="Courier New" w:hAnsi="Courier New" w:eastAsia="Courier New"/>
          <w:sz w:val="16"/>
        </w:rPr>
        <w:t xml:space="preserve">  "requestId": "request-id",</w:t>
      </w:r>
    </w:p>
    <w:p w14:paraId="7E939FA3">
      <w:pPr>
        <w:spacing w:after="0"/>
      </w:pPr>
      <w:r>
        <w:rPr>
          <w:rFonts w:ascii="Courier New" w:hAnsi="Courier New" w:eastAsia="Courier New"/>
          <w:sz w:val="16"/>
        </w:rPr>
        <w:t xml:space="preserve">  "details": []</w:t>
      </w:r>
    </w:p>
    <w:p w14:paraId="6B645121">
      <w:pPr>
        <w:spacing w:after="0"/>
      </w:pPr>
      <w:r>
        <w:rPr>
          <w:rFonts w:ascii="Courier New" w:hAnsi="Courier New" w:eastAsia="Courier New"/>
          <w:sz w:val="16"/>
        </w:rPr>
        <w:t>}</w:t>
      </w:r>
    </w:p>
    <w:p w14:paraId="7D173D4C">
      <w:pPr>
        <w:pStyle w:val="4"/>
      </w:pPr>
      <w:r>
        <w:t>9.3 Endpoint Inventory</w:t>
      </w:r>
    </w:p>
    <w:p w14:paraId="11F14F29">
      <w:r>
        <w:t>Total endpoints inventoried from active mounts and route handlers: 339. The table below is generated from mounted route files in `backend/src/server.ts`, the standalone filemanager app, and Next.js route handlers under `web/app/api`.</w:t>
      </w:r>
    </w:p>
    <w:p w14:paraId="05D82236">
      <w:pPr>
        <w:pStyle w:val="5"/>
      </w:pPr>
      <w:r>
        <w:t>Activity Log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8"/>
        <w:gridCol w:w="1128"/>
        <w:gridCol w:w="1574"/>
        <w:gridCol w:w="1179"/>
        <w:gridCol w:w="1256"/>
        <w:gridCol w:w="1231"/>
        <w:gridCol w:w="1177"/>
        <w:gridCol w:w="1243"/>
        <w:gridCol w:w="1298"/>
        <w:gridCol w:w="1196"/>
        <w:gridCol w:w="2350"/>
      </w:tblGrid>
      <w:tr w14:paraId="58CC2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86E0DB4">
            <w:pPr>
              <w:spacing w:after="0" w:line="240" w:lineRule="auto"/>
            </w:pPr>
            <w:r>
              <w:rPr>
                <w:rFonts w:ascii="Arial" w:hAnsi="Arial"/>
                <w:b/>
                <w:sz w:val="11"/>
              </w:rPr>
              <w:t>Service</w:t>
            </w:r>
          </w:p>
        </w:tc>
        <w:tc>
          <w:tcPr>
            <w:tcW w:w="1322" w:type="dxa"/>
            <w:vAlign w:val="top"/>
          </w:tcPr>
          <w:p w14:paraId="77E20731">
            <w:pPr>
              <w:spacing w:after="0" w:line="240" w:lineRule="auto"/>
            </w:pPr>
            <w:r>
              <w:rPr>
                <w:rFonts w:ascii="Arial" w:hAnsi="Arial"/>
                <w:b/>
                <w:sz w:val="11"/>
              </w:rPr>
              <w:t>Method</w:t>
            </w:r>
          </w:p>
        </w:tc>
        <w:tc>
          <w:tcPr>
            <w:tcW w:w="1322" w:type="dxa"/>
            <w:vAlign w:val="top"/>
          </w:tcPr>
          <w:p w14:paraId="0EBF6B00">
            <w:pPr>
              <w:spacing w:after="0" w:line="240" w:lineRule="auto"/>
            </w:pPr>
            <w:r>
              <w:rPr>
                <w:rFonts w:ascii="Arial" w:hAnsi="Arial"/>
                <w:b/>
                <w:sz w:val="11"/>
              </w:rPr>
              <w:t>Endpoint URL</w:t>
            </w:r>
          </w:p>
        </w:tc>
        <w:tc>
          <w:tcPr>
            <w:tcW w:w="1322" w:type="dxa"/>
            <w:vAlign w:val="top"/>
          </w:tcPr>
          <w:p w14:paraId="62C8E88C">
            <w:pPr>
              <w:spacing w:after="0" w:line="240" w:lineRule="auto"/>
            </w:pPr>
            <w:r>
              <w:rPr>
                <w:rFonts w:ascii="Arial" w:hAnsi="Arial"/>
                <w:b/>
                <w:sz w:val="11"/>
              </w:rPr>
              <w:t>Description</w:t>
            </w:r>
          </w:p>
        </w:tc>
        <w:tc>
          <w:tcPr>
            <w:tcW w:w="1322" w:type="dxa"/>
            <w:vAlign w:val="top"/>
          </w:tcPr>
          <w:p w14:paraId="702AD3FC">
            <w:pPr>
              <w:spacing w:after="0" w:line="240" w:lineRule="auto"/>
            </w:pPr>
            <w:r>
              <w:rPr>
                <w:rFonts w:ascii="Arial" w:hAnsi="Arial"/>
                <w:b/>
                <w:sz w:val="11"/>
              </w:rPr>
              <w:t>Authentication</w:t>
            </w:r>
          </w:p>
        </w:tc>
        <w:tc>
          <w:tcPr>
            <w:tcW w:w="1322" w:type="dxa"/>
            <w:vAlign w:val="top"/>
          </w:tcPr>
          <w:p w14:paraId="7CD3694B">
            <w:pPr>
              <w:spacing w:after="0" w:line="240" w:lineRule="auto"/>
            </w:pPr>
            <w:r>
              <w:rPr>
                <w:rFonts w:ascii="Arial" w:hAnsi="Arial"/>
                <w:b/>
                <w:sz w:val="11"/>
              </w:rPr>
              <w:t>Request Headers</w:t>
            </w:r>
          </w:p>
        </w:tc>
        <w:tc>
          <w:tcPr>
            <w:tcW w:w="1322" w:type="dxa"/>
            <w:vAlign w:val="top"/>
          </w:tcPr>
          <w:p w14:paraId="76067878">
            <w:pPr>
              <w:spacing w:after="0" w:line="240" w:lineRule="auto"/>
            </w:pPr>
            <w:r>
              <w:rPr>
                <w:rFonts w:ascii="Arial" w:hAnsi="Arial"/>
                <w:b/>
                <w:sz w:val="11"/>
              </w:rPr>
              <w:t>Request Parameters / Body</w:t>
            </w:r>
          </w:p>
        </w:tc>
        <w:tc>
          <w:tcPr>
            <w:tcW w:w="1322" w:type="dxa"/>
            <w:vAlign w:val="top"/>
          </w:tcPr>
          <w:p w14:paraId="14B7160F">
            <w:pPr>
              <w:spacing w:after="0" w:line="240" w:lineRule="auto"/>
            </w:pPr>
            <w:r>
              <w:rPr>
                <w:rFonts w:ascii="Arial" w:hAnsi="Arial"/>
                <w:b/>
                <w:sz w:val="11"/>
              </w:rPr>
              <w:t>Validation Rules</w:t>
            </w:r>
          </w:p>
        </w:tc>
        <w:tc>
          <w:tcPr>
            <w:tcW w:w="1322" w:type="dxa"/>
            <w:vAlign w:val="top"/>
          </w:tcPr>
          <w:p w14:paraId="4BB6A60F">
            <w:pPr>
              <w:spacing w:after="0" w:line="240" w:lineRule="auto"/>
            </w:pPr>
            <w:r>
              <w:rPr>
                <w:rFonts w:ascii="Arial" w:hAnsi="Arial"/>
                <w:b/>
                <w:sz w:val="11"/>
              </w:rPr>
              <w:t>Response Example</w:t>
            </w:r>
          </w:p>
        </w:tc>
        <w:tc>
          <w:tcPr>
            <w:tcW w:w="1322" w:type="dxa"/>
            <w:vAlign w:val="top"/>
          </w:tcPr>
          <w:p w14:paraId="4AEB23DA">
            <w:pPr>
              <w:spacing w:after="0" w:line="240" w:lineRule="auto"/>
            </w:pPr>
            <w:r>
              <w:rPr>
                <w:rFonts w:ascii="Arial" w:hAnsi="Arial"/>
                <w:b/>
                <w:sz w:val="11"/>
              </w:rPr>
              <w:t>Error Responses</w:t>
            </w:r>
          </w:p>
        </w:tc>
        <w:tc>
          <w:tcPr>
            <w:tcW w:w="1322" w:type="dxa"/>
            <w:vAlign w:val="top"/>
          </w:tcPr>
          <w:p w14:paraId="242DD257">
            <w:pPr>
              <w:spacing w:after="0" w:line="240" w:lineRule="auto"/>
            </w:pPr>
            <w:r>
              <w:rPr>
                <w:rFonts w:ascii="Arial" w:hAnsi="Arial"/>
                <w:b/>
                <w:sz w:val="11"/>
              </w:rPr>
              <w:t>Related Controller/Function</w:t>
            </w:r>
          </w:p>
        </w:tc>
      </w:tr>
      <w:tr w14:paraId="371A8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15362F2">
            <w:pPr>
              <w:spacing w:after="0" w:line="240" w:lineRule="auto"/>
            </w:pPr>
            <w:r>
              <w:rPr>
                <w:rFonts w:ascii="Arial" w:hAnsi="Arial"/>
                <w:b w:val="0"/>
                <w:sz w:val="11"/>
              </w:rPr>
              <w:t>Backend API</w:t>
            </w:r>
          </w:p>
        </w:tc>
        <w:tc>
          <w:tcPr>
            <w:tcW w:w="1322" w:type="dxa"/>
            <w:vAlign w:val="top"/>
          </w:tcPr>
          <w:p w14:paraId="4C137FAF">
            <w:pPr>
              <w:spacing w:after="0" w:line="240" w:lineRule="auto"/>
            </w:pPr>
            <w:r>
              <w:rPr>
                <w:rFonts w:ascii="Arial" w:hAnsi="Arial"/>
                <w:b w:val="0"/>
                <w:sz w:val="11"/>
              </w:rPr>
              <w:t>GET</w:t>
            </w:r>
          </w:p>
        </w:tc>
        <w:tc>
          <w:tcPr>
            <w:tcW w:w="1322" w:type="dxa"/>
            <w:vAlign w:val="top"/>
          </w:tcPr>
          <w:p w14:paraId="281E9870">
            <w:pPr>
              <w:spacing w:after="0" w:line="240" w:lineRule="auto"/>
            </w:pPr>
            <w:r>
              <w:rPr>
                <w:rFonts w:ascii="Arial" w:hAnsi="Arial"/>
                <w:b w:val="0"/>
                <w:sz w:val="11"/>
              </w:rPr>
              <w:t>/api/v1/cms/log-activity</w:t>
            </w:r>
          </w:p>
        </w:tc>
        <w:tc>
          <w:tcPr>
            <w:tcW w:w="1322" w:type="dxa"/>
            <w:vAlign w:val="top"/>
          </w:tcPr>
          <w:p w14:paraId="7BC9EFA9">
            <w:pPr>
              <w:spacing w:after="0" w:line="240" w:lineRule="auto"/>
            </w:pPr>
            <w:r>
              <w:rPr>
                <w:rFonts w:ascii="Arial" w:hAnsi="Arial"/>
                <w:b w:val="0"/>
                <w:sz w:val="11"/>
              </w:rPr>
              <w:t>Get paginated activity logs with filters</w:t>
            </w:r>
          </w:p>
        </w:tc>
        <w:tc>
          <w:tcPr>
            <w:tcW w:w="1322" w:type="dxa"/>
            <w:vAlign w:val="top"/>
          </w:tcPr>
          <w:p w14:paraId="7C6CD502">
            <w:pPr>
              <w:spacing w:after="0" w:line="240" w:lineRule="auto"/>
            </w:pPr>
            <w:r>
              <w:rPr>
                <w:rFonts w:ascii="Arial" w:hAnsi="Arial"/>
                <w:b w:val="0"/>
                <w:sz w:val="11"/>
              </w:rPr>
              <w:t>Required; permission: log_activity.read</w:t>
            </w:r>
          </w:p>
        </w:tc>
        <w:tc>
          <w:tcPr>
            <w:tcW w:w="1322" w:type="dxa"/>
            <w:vAlign w:val="top"/>
          </w:tcPr>
          <w:p w14:paraId="0C159BCC">
            <w:pPr>
              <w:spacing w:after="0" w:line="240" w:lineRule="auto"/>
            </w:pPr>
            <w:r>
              <w:rPr>
                <w:rFonts w:ascii="Arial" w:hAnsi="Arial"/>
                <w:b w:val="0"/>
                <w:sz w:val="11"/>
              </w:rPr>
              <w:t>Authorization: Bearer &lt;accessToken&gt; or HttpOnly auth_token cookie</w:t>
            </w:r>
          </w:p>
        </w:tc>
        <w:tc>
          <w:tcPr>
            <w:tcW w:w="1322" w:type="dxa"/>
            <w:vAlign w:val="top"/>
          </w:tcPr>
          <w:p w14:paraId="591EEA76">
            <w:pPr>
              <w:spacing w:after="0" w:line="240" w:lineRule="auto"/>
            </w:pPr>
            <w:r>
              <w:rPr>
                <w:rFonts w:ascii="Arial" w:hAnsi="Arial"/>
                <w:b w:val="0"/>
                <w:sz w:val="11"/>
              </w:rPr>
              <w:t>Query: page, limit, search, sortBy, sortOrder, filters as supported by controller</w:t>
            </w:r>
          </w:p>
        </w:tc>
        <w:tc>
          <w:tcPr>
            <w:tcW w:w="1322" w:type="dxa"/>
            <w:vAlign w:val="top"/>
          </w:tcPr>
          <w:p w14:paraId="06A3B1FE">
            <w:pPr>
              <w:spacing w:after="0" w:line="240" w:lineRule="auto"/>
            </w:pPr>
            <w:r>
              <w:rPr>
                <w:rFonts w:ascii="Arial" w:hAnsi="Arial"/>
                <w:b w:val="0"/>
                <w:sz w:val="11"/>
              </w:rPr>
              <w:t>Path/query validation not centralized unless handled in controller.</w:t>
            </w:r>
          </w:p>
        </w:tc>
        <w:tc>
          <w:tcPr>
            <w:tcW w:w="1322" w:type="dxa"/>
            <w:vAlign w:val="top"/>
          </w:tcPr>
          <w:p w14:paraId="18A200F1">
            <w:pPr>
              <w:spacing w:after="0" w:line="240" w:lineRule="auto"/>
            </w:pPr>
            <w:r>
              <w:rPr>
                <w:rFonts w:ascii="Arial" w:hAnsi="Arial"/>
                <w:b w:val="0"/>
                <w:sz w:val="11"/>
              </w:rPr>
              <w:t>Paginated/list or detail success envelope; see common list/detail examples.</w:t>
            </w:r>
          </w:p>
        </w:tc>
        <w:tc>
          <w:tcPr>
            <w:tcW w:w="1322" w:type="dxa"/>
            <w:vAlign w:val="top"/>
          </w:tcPr>
          <w:p w14:paraId="3CF12B14">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048E598A">
            <w:pPr>
              <w:spacing w:after="0" w:line="240" w:lineRule="auto"/>
            </w:pPr>
            <w:r>
              <w:rPr>
                <w:rFonts w:ascii="Arial" w:hAnsi="Arial"/>
                <w:b w:val="0"/>
                <w:sz w:val="11"/>
              </w:rPr>
              <w:t>getActivityLogs (backend/src/routes/logActivity.routes.ts:23)</w:t>
            </w:r>
          </w:p>
        </w:tc>
      </w:tr>
      <w:tr w14:paraId="3C64E9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64066D0">
            <w:pPr>
              <w:spacing w:after="0" w:line="240" w:lineRule="auto"/>
            </w:pPr>
            <w:r>
              <w:rPr>
                <w:rFonts w:ascii="Arial" w:hAnsi="Arial"/>
                <w:b w:val="0"/>
                <w:sz w:val="11"/>
              </w:rPr>
              <w:t>Backend API</w:t>
            </w:r>
          </w:p>
        </w:tc>
        <w:tc>
          <w:tcPr>
            <w:tcW w:w="1322" w:type="dxa"/>
            <w:vAlign w:val="top"/>
          </w:tcPr>
          <w:p w14:paraId="74226AEA">
            <w:pPr>
              <w:spacing w:after="0" w:line="240" w:lineRule="auto"/>
            </w:pPr>
            <w:r>
              <w:rPr>
                <w:rFonts w:ascii="Arial" w:hAnsi="Arial"/>
                <w:b w:val="0"/>
                <w:sz w:val="11"/>
              </w:rPr>
              <w:t>DELETE</w:t>
            </w:r>
          </w:p>
        </w:tc>
        <w:tc>
          <w:tcPr>
            <w:tcW w:w="1322" w:type="dxa"/>
            <w:vAlign w:val="top"/>
          </w:tcPr>
          <w:p w14:paraId="3418B5CC">
            <w:pPr>
              <w:spacing w:after="0" w:line="240" w:lineRule="auto"/>
            </w:pPr>
            <w:r>
              <w:rPr>
                <w:rFonts w:ascii="Arial" w:hAnsi="Arial"/>
                <w:b w:val="0"/>
                <w:sz w:val="11"/>
              </w:rPr>
              <w:t>/api/v1/cms/log-activity/:id</w:t>
            </w:r>
          </w:p>
        </w:tc>
        <w:tc>
          <w:tcPr>
            <w:tcW w:w="1322" w:type="dxa"/>
            <w:vAlign w:val="top"/>
          </w:tcPr>
          <w:p w14:paraId="25DCA2F0">
            <w:pPr>
              <w:spacing w:after="0" w:line="240" w:lineRule="auto"/>
            </w:pPr>
            <w:r>
              <w:rPr>
                <w:rFonts w:ascii="Arial" w:hAnsi="Arial"/>
                <w:b w:val="0"/>
                <w:sz w:val="11"/>
              </w:rPr>
              <w:t>Soft delete activity log</w:t>
            </w:r>
          </w:p>
        </w:tc>
        <w:tc>
          <w:tcPr>
            <w:tcW w:w="1322" w:type="dxa"/>
            <w:vAlign w:val="top"/>
          </w:tcPr>
          <w:p w14:paraId="39EB3E13">
            <w:pPr>
              <w:spacing w:after="0" w:line="240" w:lineRule="auto"/>
            </w:pPr>
            <w:r>
              <w:rPr>
                <w:rFonts w:ascii="Arial" w:hAnsi="Arial"/>
                <w:b w:val="0"/>
                <w:sz w:val="11"/>
              </w:rPr>
              <w:t>Required; permission: log_activity.delete</w:t>
            </w:r>
          </w:p>
        </w:tc>
        <w:tc>
          <w:tcPr>
            <w:tcW w:w="1322" w:type="dxa"/>
            <w:vAlign w:val="top"/>
          </w:tcPr>
          <w:p w14:paraId="10FDACE2">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4CDAF749">
            <w:pPr>
              <w:spacing w:after="0" w:line="240" w:lineRule="auto"/>
            </w:pPr>
            <w:r>
              <w:rPr>
                <w:rFonts w:ascii="Arial" w:hAnsi="Arial"/>
                <w:b w:val="0"/>
                <w:sz w:val="11"/>
              </w:rPr>
              <w:t>Path params: id</w:t>
            </w:r>
          </w:p>
        </w:tc>
        <w:tc>
          <w:tcPr>
            <w:tcW w:w="1322" w:type="dxa"/>
            <w:vAlign w:val="top"/>
          </w:tcPr>
          <w:p w14:paraId="34D6C700">
            <w:pPr>
              <w:spacing w:after="0" w:line="240" w:lineRule="auto"/>
            </w:pPr>
            <w:r>
              <w:rPr>
                <w:rFonts w:ascii="Arial" w:hAnsi="Arial"/>
                <w:b w:val="0"/>
                <w:sz w:val="11"/>
              </w:rPr>
              <w:t>Path/query validation not centralized unless handled in controller.</w:t>
            </w:r>
          </w:p>
        </w:tc>
        <w:tc>
          <w:tcPr>
            <w:tcW w:w="1322" w:type="dxa"/>
            <w:vAlign w:val="top"/>
          </w:tcPr>
          <w:p w14:paraId="6542F456">
            <w:pPr>
              <w:spacing w:after="0" w:line="240" w:lineRule="auto"/>
            </w:pPr>
            <w:r>
              <w:rPr>
                <w:rFonts w:ascii="Arial" w:hAnsi="Arial"/>
                <w:b w:val="0"/>
                <w:sz w:val="11"/>
              </w:rPr>
              <w:t>Delete success envelope; 404 if target not found.</w:t>
            </w:r>
          </w:p>
        </w:tc>
        <w:tc>
          <w:tcPr>
            <w:tcW w:w="1322" w:type="dxa"/>
            <w:vAlign w:val="top"/>
          </w:tcPr>
          <w:p w14:paraId="1922275F">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47777F3E">
            <w:pPr>
              <w:spacing w:after="0" w:line="240" w:lineRule="auto"/>
            </w:pPr>
            <w:r>
              <w:rPr>
                <w:rFonts w:ascii="Arial" w:hAnsi="Arial"/>
                <w:b w:val="0"/>
                <w:sz w:val="11"/>
              </w:rPr>
              <w:t>deleteActivityLog (backend/src/routes/logActivity.routes.ts:51)</w:t>
            </w:r>
          </w:p>
        </w:tc>
      </w:tr>
      <w:tr w14:paraId="17914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4B98E10">
            <w:pPr>
              <w:spacing w:after="0" w:line="240" w:lineRule="auto"/>
            </w:pPr>
            <w:r>
              <w:rPr>
                <w:rFonts w:ascii="Arial" w:hAnsi="Arial"/>
                <w:b w:val="0"/>
                <w:sz w:val="11"/>
              </w:rPr>
              <w:t>Backend API</w:t>
            </w:r>
          </w:p>
        </w:tc>
        <w:tc>
          <w:tcPr>
            <w:tcW w:w="1322" w:type="dxa"/>
            <w:vAlign w:val="top"/>
          </w:tcPr>
          <w:p w14:paraId="556F3F2B">
            <w:pPr>
              <w:spacing w:after="0" w:line="240" w:lineRule="auto"/>
            </w:pPr>
            <w:r>
              <w:rPr>
                <w:rFonts w:ascii="Arial" w:hAnsi="Arial"/>
                <w:b w:val="0"/>
                <w:sz w:val="11"/>
              </w:rPr>
              <w:t>GET</w:t>
            </w:r>
          </w:p>
        </w:tc>
        <w:tc>
          <w:tcPr>
            <w:tcW w:w="1322" w:type="dxa"/>
            <w:vAlign w:val="top"/>
          </w:tcPr>
          <w:p w14:paraId="0D854CF1">
            <w:pPr>
              <w:spacing w:after="0" w:line="240" w:lineRule="auto"/>
            </w:pPr>
            <w:r>
              <w:rPr>
                <w:rFonts w:ascii="Arial" w:hAnsi="Arial"/>
                <w:b w:val="0"/>
                <w:sz w:val="11"/>
              </w:rPr>
              <w:t>/api/v1/cms/log-activity/:id</w:t>
            </w:r>
          </w:p>
        </w:tc>
        <w:tc>
          <w:tcPr>
            <w:tcW w:w="1322" w:type="dxa"/>
            <w:vAlign w:val="top"/>
          </w:tcPr>
          <w:p w14:paraId="7933A876">
            <w:pPr>
              <w:spacing w:after="0" w:line="240" w:lineRule="auto"/>
            </w:pPr>
            <w:r>
              <w:rPr>
                <w:rFonts w:ascii="Arial" w:hAnsi="Arial"/>
                <w:b w:val="0"/>
                <w:sz w:val="11"/>
              </w:rPr>
              <w:t>Get activity log by ID with diff view</w:t>
            </w:r>
          </w:p>
        </w:tc>
        <w:tc>
          <w:tcPr>
            <w:tcW w:w="1322" w:type="dxa"/>
            <w:vAlign w:val="top"/>
          </w:tcPr>
          <w:p w14:paraId="258FC204">
            <w:pPr>
              <w:spacing w:after="0" w:line="240" w:lineRule="auto"/>
            </w:pPr>
            <w:r>
              <w:rPr>
                <w:rFonts w:ascii="Arial" w:hAnsi="Arial"/>
                <w:b w:val="0"/>
                <w:sz w:val="11"/>
              </w:rPr>
              <w:t>Required; permission: log_activity.read</w:t>
            </w:r>
          </w:p>
        </w:tc>
        <w:tc>
          <w:tcPr>
            <w:tcW w:w="1322" w:type="dxa"/>
            <w:vAlign w:val="top"/>
          </w:tcPr>
          <w:p w14:paraId="7A288D57">
            <w:pPr>
              <w:spacing w:after="0" w:line="240" w:lineRule="auto"/>
            </w:pPr>
            <w:r>
              <w:rPr>
                <w:rFonts w:ascii="Arial" w:hAnsi="Arial"/>
                <w:b w:val="0"/>
                <w:sz w:val="11"/>
              </w:rPr>
              <w:t>Authorization: Bearer &lt;accessToken&gt; or HttpOnly auth_token cookie</w:t>
            </w:r>
          </w:p>
        </w:tc>
        <w:tc>
          <w:tcPr>
            <w:tcW w:w="1322" w:type="dxa"/>
            <w:vAlign w:val="top"/>
          </w:tcPr>
          <w:p w14:paraId="5108085C">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00901283">
            <w:pPr>
              <w:spacing w:after="0" w:line="240" w:lineRule="auto"/>
            </w:pPr>
            <w:r>
              <w:rPr>
                <w:rFonts w:ascii="Arial" w:hAnsi="Arial"/>
                <w:b w:val="0"/>
                <w:sz w:val="11"/>
              </w:rPr>
              <w:t>Path/query validation not centralized unless handled in controller.</w:t>
            </w:r>
          </w:p>
        </w:tc>
        <w:tc>
          <w:tcPr>
            <w:tcW w:w="1322" w:type="dxa"/>
            <w:vAlign w:val="top"/>
          </w:tcPr>
          <w:p w14:paraId="5C179F25">
            <w:pPr>
              <w:spacing w:after="0" w:line="240" w:lineRule="auto"/>
            </w:pPr>
            <w:r>
              <w:rPr>
                <w:rFonts w:ascii="Arial" w:hAnsi="Arial"/>
                <w:b w:val="0"/>
                <w:sz w:val="11"/>
              </w:rPr>
              <w:t>Paginated/list or detail success envelope; see common list/detail examples.</w:t>
            </w:r>
          </w:p>
        </w:tc>
        <w:tc>
          <w:tcPr>
            <w:tcW w:w="1322" w:type="dxa"/>
            <w:vAlign w:val="top"/>
          </w:tcPr>
          <w:p w14:paraId="406C5742">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0DD36476">
            <w:pPr>
              <w:spacing w:after="0" w:line="240" w:lineRule="auto"/>
            </w:pPr>
            <w:r>
              <w:rPr>
                <w:rFonts w:ascii="Arial" w:hAnsi="Arial"/>
                <w:b w:val="0"/>
                <w:sz w:val="11"/>
              </w:rPr>
              <w:t>getActivityLogById (backend/src/routes/logActivity.routes.ts:44)</w:t>
            </w:r>
          </w:p>
        </w:tc>
      </w:tr>
      <w:tr w14:paraId="6E769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5C551B1">
            <w:pPr>
              <w:spacing w:after="0" w:line="240" w:lineRule="auto"/>
            </w:pPr>
            <w:r>
              <w:rPr>
                <w:rFonts w:ascii="Arial" w:hAnsi="Arial"/>
                <w:b w:val="0"/>
                <w:sz w:val="11"/>
              </w:rPr>
              <w:t>Backend API</w:t>
            </w:r>
          </w:p>
        </w:tc>
        <w:tc>
          <w:tcPr>
            <w:tcW w:w="1322" w:type="dxa"/>
            <w:vAlign w:val="top"/>
          </w:tcPr>
          <w:p w14:paraId="1944417B">
            <w:pPr>
              <w:spacing w:after="0" w:line="240" w:lineRule="auto"/>
            </w:pPr>
            <w:r>
              <w:rPr>
                <w:rFonts w:ascii="Arial" w:hAnsi="Arial"/>
                <w:b w:val="0"/>
                <w:sz w:val="11"/>
              </w:rPr>
              <w:t>POST</w:t>
            </w:r>
          </w:p>
        </w:tc>
        <w:tc>
          <w:tcPr>
            <w:tcW w:w="1322" w:type="dxa"/>
            <w:vAlign w:val="top"/>
          </w:tcPr>
          <w:p w14:paraId="5F9AA515">
            <w:pPr>
              <w:spacing w:after="0" w:line="240" w:lineRule="auto"/>
            </w:pPr>
            <w:r>
              <w:rPr>
                <w:rFonts w:ascii="Arial" w:hAnsi="Arial"/>
                <w:b w:val="0"/>
                <w:sz w:val="11"/>
              </w:rPr>
              <w:t>/api/v1/cms/log-activity/cleanup</w:t>
            </w:r>
          </w:p>
        </w:tc>
        <w:tc>
          <w:tcPr>
            <w:tcW w:w="1322" w:type="dxa"/>
            <w:vAlign w:val="top"/>
          </w:tcPr>
          <w:p w14:paraId="0D839A24">
            <w:pPr>
              <w:spacing w:after="0" w:line="240" w:lineRule="auto"/>
            </w:pPr>
            <w:r>
              <w:rPr>
                <w:rFonts w:ascii="Arial" w:hAnsi="Arial"/>
                <w:b w:val="0"/>
                <w:sz w:val="11"/>
              </w:rPr>
              <w:t>Cleanup old logs (soft delete logs older than X days)</w:t>
            </w:r>
          </w:p>
        </w:tc>
        <w:tc>
          <w:tcPr>
            <w:tcW w:w="1322" w:type="dxa"/>
            <w:vAlign w:val="top"/>
          </w:tcPr>
          <w:p w14:paraId="1A77B614">
            <w:pPr>
              <w:spacing w:after="0" w:line="240" w:lineRule="auto"/>
            </w:pPr>
            <w:r>
              <w:rPr>
                <w:rFonts w:ascii="Arial" w:hAnsi="Arial"/>
                <w:b w:val="0"/>
                <w:sz w:val="11"/>
              </w:rPr>
              <w:t>Required; permission: log_activity.delete</w:t>
            </w:r>
          </w:p>
        </w:tc>
        <w:tc>
          <w:tcPr>
            <w:tcW w:w="1322" w:type="dxa"/>
            <w:vAlign w:val="top"/>
          </w:tcPr>
          <w:p w14:paraId="1D093737">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707848CB">
            <w:pPr>
              <w:spacing w:after="0" w:line="240" w:lineRule="auto"/>
            </w:pPr>
            <w:r>
              <w:rPr>
                <w:rFonts w:ascii="Arial" w:hAnsi="Arial"/>
                <w:b w:val="0"/>
                <w:sz w:val="11"/>
              </w:rPr>
              <w:t>Body: JSON payload for the target resource</w:t>
            </w:r>
          </w:p>
        </w:tc>
        <w:tc>
          <w:tcPr>
            <w:tcW w:w="1322" w:type="dxa"/>
            <w:vAlign w:val="top"/>
          </w:tcPr>
          <w:p w14:paraId="5940251C">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688DFF12">
            <w:pPr>
              <w:spacing w:after="0" w:line="240" w:lineRule="auto"/>
            </w:pPr>
            <w:r>
              <w:rPr>
                <w:rFonts w:ascii="Arial" w:hAnsi="Arial"/>
                <w:b w:val="0"/>
                <w:sz w:val="11"/>
              </w:rPr>
              <w:t>Create/update/action success envelope; validation errors use 400/422 pattern.</w:t>
            </w:r>
          </w:p>
        </w:tc>
        <w:tc>
          <w:tcPr>
            <w:tcW w:w="1322" w:type="dxa"/>
            <w:vAlign w:val="top"/>
          </w:tcPr>
          <w:p w14:paraId="79A2BC0C">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6ED91AB7">
            <w:pPr>
              <w:spacing w:after="0" w:line="240" w:lineRule="auto"/>
            </w:pPr>
            <w:r>
              <w:rPr>
                <w:rFonts w:ascii="Arial" w:hAnsi="Arial"/>
                <w:b w:val="0"/>
                <w:sz w:val="11"/>
              </w:rPr>
              <w:t>cleanupOldLogs (backend/src/routes/logActivity.routes.ts:58)</w:t>
            </w:r>
          </w:p>
        </w:tc>
      </w:tr>
      <w:tr w14:paraId="33661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143A8D4">
            <w:pPr>
              <w:spacing w:after="0" w:line="240" w:lineRule="auto"/>
            </w:pPr>
            <w:r>
              <w:rPr>
                <w:rFonts w:ascii="Arial" w:hAnsi="Arial"/>
                <w:b w:val="0"/>
                <w:sz w:val="11"/>
              </w:rPr>
              <w:t>Backend API</w:t>
            </w:r>
          </w:p>
        </w:tc>
        <w:tc>
          <w:tcPr>
            <w:tcW w:w="1322" w:type="dxa"/>
            <w:vAlign w:val="top"/>
          </w:tcPr>
          <w:p w14:paraId="41ACDDBA">
            <w:pPr>
              <w:spacing w:after="0" w:line="240" w:lineRule="auto"/>
            </w:pPr>
            <w:r>
              <w:rPr>
                <w:rFonts w:ascii="Arial" w:hAnsi="Arial"/>
                <w:b w:val="0"/>
                <w:sz w:val="11"/>
              </w:rPr>
              <w:t>GET</w:t>
            </w:r>
          </w:p>
        </w:tc>
        <w:tc>
          <w:tcPr>
            <w:tcW w:w="1322" w:type="dxa"/>
            <w:vAlign w:val="top"/>
          </w:tcPr>
          <w:p w14:paraId="75BC26E6">
            <w:pPr>
              <w:spacing w:after="0" w:line="240" w:lineRule="auto"/>
            </w:pPr>
            <w:r>
              <w:rPr>
                <w:rFonts w:ascii="Arial" w:hAnsi="Arial"/>
                <w:b w:val="0"/>
                <w:sz w:val="11"/>
              </w:rPr>
              <w:t>/api/v1/cms/log-activity/stats</w:t>
            </w:r>
          </w:p>
        </w:tc>
        <w:tc>
          <w:tcPr>
            <w:tcW w:w="1322" w:type="dxa"/>
            <w:vAlign w:val="top"/>
          </w:tcPr>
          <w:p w14:paraId="7D2FBC30">
            <w:pPr>
              <w:spacing w:after="0" w:line="240" w:lineRule="auto"/>
            </w:pPr>
            <w:r>
              <w:rPr>
                <w:rFonts w:ascii="Arial" w:hAnsi="Arial"/>
                <w:b w:val="0"/>
                <w:sz w:val="11"/>
              </w:rPr>
              <w:t>Get activity log statistics</w:t>
            </w:r>
          </w:p>
        </w:tc>
        <w:tc>
          <w:tcPr>
            <w:tcW w:w="1322" w:type="dxa"/>
            <w:vAlign w:val="top"/>
          </w:tcPr>
          <w:p w14:paraId="2547B870">
            <w:pPr>
              <w:spacing w:after="0" w:line="240" w:lineRule="auto"/>
            </w:pPr>
            <w:r>
              <w:rPr>
                <w:rFonts w:ascii="Arial" w:hAnsi="Arial"/>
                <w:b w:val="0"/>
                <w:sz w:val="11"/>
              </w:rPr>
              <w:t>Required; permission: log_activity.read</w:t>
            </w:r>
          </w:p>
        </w:tc>
        <w:tc>
          <w:tcPr>
            <w:tcW w:w="1322" w:type="dxa"/>
            <w:vAlign w:val="top"/>
          </w:tcPr>
          <w:p w14:paraId="423E85BF">
            <w:pPr>
              <w:spacing w:after="0" w:line="240" w:lineRule="auto"/>
            </w:pPr>
            <w:r>
              <w:rPr>
                <w:rFonts w:ascii="Arial" w:hAnsi="Arial"/>
                <w:b w:val="0"/>
                <w:sz w:val="11"/>
              </w:rPr>
              <w:t>Authorization: Bearer &lt;accessToken&gt; or HttpOnly auth_token cookie</w:t>
            </w:r>
          </w:p>
        </w:tc>
        <w:tc>
          <w:tcPr>
            <w:tcW w:w="1322" w:type="dxa"/>
            <w:vAlign w:val="top"/>
          </w:tcPr>
          <w:p w14:paraId="1CD33994">
            <w:pPr>
              <w:spacing w:after="0" w:line="240" w:lineRule="auto"/>
            </w:pPr>
            <w:r>
              <w:rPr>
                <w:rFonts w:ascii="Arial" w:hAnsi="Arial"/>
                <w:b w:val="0"/>
                <w:sz w:val="11"/>
              </w:rPr>
              <w:t>Query: page, limit, search, sortBy, sortOrder, filters as supported by controller</w:t>
            </w:r>
          </w:p>
        </w:tc>
        <w:tc>
          <w:tcPr>
            <w:tcW w:w="1322" w:type="dxa"/>
            <w:vAlign w:val="top"/>
          </w:tcPr>
          <w:p w14:paraId="7336C2C5">
            <w:pPr>
              <w:spacing w:after="0" w:line="240" w:lineRule="auto"/>
            </w:pPr>
            <w:r>
              <w:rPr>
                <w:rFonts w:ascii="Arial" w:hAnsi="Arial"/>
                <w:b w:val="0"/>
                <w:sz w:val="11"/>
              </w:rPr>
              <w:t>Path/query validation not centralized unless handled in controller.</w:t>
            </w:r>
          </w:p>
        </w:tc>
        <w:tc>
          <w:tcPr>
            <w:tcW w:w="1322" w:type="dxa"/>
            <w:vAlign w:val="top"/>
          </w:tcPr>
          <w:p w14:paraId="6DCFCACC">
            <w:pPr>
              <w:spacing w:after="0" w:line="240" w:lineRule="auto"/>
            </w:pPr>
            <w:r>
              <w:rPr>
                <w:rFonts w:ascii="Arial" w:hAnsi="Arial"/>
                <w:b w:val="0"/>
                <w:sz w:val="11"/>
              </w:rPr>
              <w:t>Paginated/list or detail success envelope; see common list/detail examples.</w:t>
            </w:r>
          </w:p>
        </w:tc>
        <w:tc>
          <w:tcPr>
            <w:tcW w:w="1322" w:type="dxa"/>
            <w:vAlign w:val="top"/>
          </w:tcPr>
          <w:p w14:paraId="0A018CD4">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4C288ABE">
            <w:pPr>
              <w:spacing w:after="0" w:line="240" w:lineRule="auto"/>
            </w:pPr>
            <w:r>
              <w:rPr>
                <w:rFonts w:ascii="Arial" w:hAnsi="Arial"/>
                <w:b w:val="0"/>
                <w:sz w:val="11"/>
              </w:rPr>
              <w:t>getActivityLogStats (backend/src/routes/logActivity.routes.ts:30)</w:t>
            </w:r>
          </w:p>
        </w:tc>
      </w:tr>
      <w:tr w14:paraId="33459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EAB78A6">
            <w:pPr>
              <w:spacing w:after="0" w:line="240" w:lineRule="auto"/>
            </w:pPr>
            <w:r>
              <w:rPr>
                <w:rFonts w:ascii="Arial" w:hAnsi="Arial"/>
                <w:b w:val="0"/>
                <w:sz w:val="11"/>
              </w:rPr>
              <w:t>Backend API</w:t>
            </w:r>
          </w:p>
        </w:tc>
        <w:tc>
          <w:tcPr>
            <w:tcW w:w="1322" w:type="dxa"/>
            <w:vAlign w:val="top"/>
          </w:tcPr>
          <w:p w14:paraId="76010E2B">
            <w:pPr>
              <w:spacing w:after="0" w:line="240" w:lineRule="auto"/>
            </w:pPr>
            <w:r>
              <w:rPr>
                <w:rFonts w:ascii="Arial" w:hAnsi="Arial"/>
                <w:b w:val="0"/>
                <w:sz w:val="11"/>
              </w:rPr>
              <w:t>GET</w:t>
            </w:r>
          </w:p>
        </w:tc>
        <w:tc>
          <w:tcPr>
            <w:tcW w:w="1322" w:type="dxa"/>
            <w:vAlign w:val="top"/>
          </w:tcPr>
          <w:p w14:paraId="3F128B37">
            <w:pPr>
              <w:spacing w:after="0" w:line="240" w:lineRule="auto"/>
            </w:pPr>
            <w:r>
              <w:rPr>
                <w:rFonts w:ascii="Arial" w:hAnsi="Arial"/>
                <w:b w:val="0"/>
                <w:sz w:val="11"/>
              </w:rPr>
              <w:t>/api/v1/cms/log-activity/user/:userId/timeline</w:t>
            </w:r>
          </w:p>
        </w:tc>
        <w:tc>
          <w:tcPr>
            <w:tcW w:w="1322" w:type="dxa"/>
            <w:vAlign w:val="top"/>
          </w:tcPr>
          <w:p w14:paraId="1027EA9F">
            <w:pPr>
              <w:spacing w:after="0" w:line="240" w:lineRule="auto"/>
            </w:pPr>
            <w:r>
              <w:rPr>
                <w:rFonts w:ascii="Arial" w:hAnsi="Arial"/>
                <w:b w:val="0"/>
                <w:sz w:val="11"/>
              </w:rPr>
              <w:t>Get user activity timeline</w:t>
            </w:r>
          </w:p>
        </w:tc>
        <w:tc>
          <w:tcPr>
            <w:tcW w:w="1322" w:type="dxa"/>
            <w:vAlign w:val="top"/>
          </w:tcPr>
          <w:p w14:paraId="75BC49FA">
            <w:pPr>
              <w:spacing w:after="0" w:line="240" w:lineRule="auto"/>
            </w:pPr>
            <w:r>
              <w:rPr>
                <w:rFonts w:ascii="Arial" w:hAnsi="Arial"/>
                <w:b w:val="0"/>
                <w:sz w:val="11"/>
              </w:rPr>
              <w:t>Required; permission: log_activity.read</w:t>
            </w:r>
          </w:p>
        </w:tc>
        <w:tc>
          <w:tcPr>
            <w:tcW w:w="1322" w:type="dxa"/>
            <w:vAlign w:val="top"/>
          </w:tcPr>
          <w:p w14:paraId="0E9B45E1">
            <w:pPr>
              <w:spacing w:after="0" w:line="240" w:lineRule="auto"/>
            </w:pPr>
            <w:r>
              <w:rPr>
                <w:rFonts w:ascii="Arial" w:hAnsi="Arial"/>
                <w:b w:val="0"/>
                <w:sz w:val="11"/>
              </w:rPr>
              <w:t>Authorization: Bearer &lt;accessToken&gt; or HttpOnly auth_token cookie</w:t>
            </w:r>
          </w:p>
        </w:tc>
        <w:tc>
          <w:tcPr>
            <w:tcW w:w="1322" w:type="dxa"/>
            <w:vAlign w:val="top"/>
          </w:tcPr>
          <w:p w14:paraId="732D8DF2">
            <w:pPr>
              <w:spacing w:after="0" w:line="240" w:lineRule="auto"/>
            </w:pPr>
            <w:r>
              <w:rPr>
                <w:rFonts w:ascii="Arial" w:hAnsi="Arial"/>
                <w:b w:val="0"/>
                <w:sz w:val="11"/>
              </w:rPr>
              <w:t>Path params: userId; Query: page, limit, search, sortBy, sortOrder, filters as supported by controller</w:t>
            </w:r>
          </w:p>
        </w:tc>
        <w:tc>
          <w:tcPr>
            <w:tcW w:w="1322" w:type="dxa"/>
            <w:vAlign w:val="top"/>
          </w:tcPr>
          <w:p w14:paraId="561AB96D">
            <w:pPr>
              <w:spacing w:after="0" w:line="240" w:lineRule="auto"/>
            </w:pPr>
            <w:r>
              <w:rPr>
                <w:rFonts w:ascii="Arial" w:hAnsi="Arial"/>
                <w:b w:val="0"/>
                <w:sz w:val="11"/>
              </w:rPr>
              <w:t>Path/query validation not centralized unless handled in controller.</w:t>
            </w:r>
          </w:p>
        </w:tc>
        <w:tc>
          <w:tcPr>
            <w:tcW w:w="1322" w:type="dxa"/>
            <w:vAlign w:val="top"/>
          </w:tcPr>
          <w:p w14:paraId="05B08C9A">
            <w:pPr>
              <w:spacing w:after="0" w:line="240" w:lineRule="auto"/>
            </w:pPr>
            <w:r>
              <w:rPr>
                <w:rFonts w:ascii="Arial" w:hAnsi="Arial"/>
                <w:b w:val="0"/>
                <w:sz w:val="11"/>
              </w:rPr>
              <w:t>Paginated/list or detail success envelope; see common list/detail examples.</w:t>
            </w:r>
          </w:p>
        </w:tc>
        <w:tc>
          <w:tcPr>
            <w:tcW w:w="1322" w:type="dxa"/>
            <w:vAlign w:val="top"/>
          </w:tcPr>
          <w:p w14:paraId="78A5DCCC">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25BADAC5">
            <w:pPr>
              <w:spacing w:after="0" w:line="240" w:lineRule="auto"/>
            </w:pPr>
            <w:r>
              <w:rPr>
                <w:rFonts w:ascii="Arial" w:hAnsi="Arial"/>
                <w:b w:val="0"/>
                <w:sz w:val="11"/>
              </w:rPr>
              <w:t>getUserActivityTimeline (backend/src/routes/logActivity.routes.ts:37)</w:t>
            </w:r>
          </w:p>
        </w:tc>
      </w:tr>
    </w:tbl>
    <w:p w14:paraId="3ECE23F7"/>
    <w:p w14:paraId="56F65CA0">
      <w:pPr>
        <w:pStyle w:val="5"/>
      </w:pPr>
      <w:r>
        <w:t>Analytics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6"/>
        <w:gridCol w:w="1158"/>
        <w:gridCol w:w="1507"/>
        <w:gridCol w:w="1319"/>
        <w:gridCol w:w="1245"/>
        <w:gridCol w:w="1246"/>
        <w:gridCol w:w="1205"/>
        <w:gridCol w:w="1190"/>
        <w:gridCol w:w="1220"/>
        <w:gridCol w:w="1221"/>
        <w:gridCol w:w="2283"/>
      </w:tblGrid>
      <w:tr w14:paraId="5498E6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902310D">
            <w:pPr>
              <w:spacing w:after="0" w:line="240" w:lineRule="auto"/>
            </w:pPr>
            <w:r>
              <w:rPr>
                <w:rFonts w:ascii="Arial" w:hAnsi="Arial"/>
                <w:b/>
                <w:sz w:val="11"/>
              </w:rPr>
              <w:t>Service</w:t>
            </w:r>
          </w:p>
        </w:tc>
        <w:tc>
          <w:tcPr>
            <w:tcW w:w="1322" w:type="dxa"/>
            <w:vAlign w:val="top"/>
          </w:tcPr>
          <w:p w14:paraId="75D29DF2">
            <w:pPr>
              <w:spacing w:after="0" w:line="240" w:lineRule="auto"/>
            </w:pPr>
            <w:r>
              <w:rPr>
                <w:rFonts w:ascii="Arial" w:hAnsi="Arial"/>
                <w:b/>
                <w:sz w:val="11"/>
              </w:rPr>
              <w:t>Method</w:t>
            </w:r>
          </w:p>
        </w:tc>
        <w:tc>
          <w:tcPr>
            <w:tcW w:w="1322" w:type="dxa"/>
            <w:vAlign w:val="top"/>
          </w:tcPr>
          <w:p w14:paraId="3489CA72">
            <w:pPr>
              <w:spacing w:after="0" w:line="240" w:lineRule="auto"/>
            </w:pPr>
            <w:r>
              <w:rPr>
                <w:rFonts w:ascii="Arial" w:hAnsi="Arial"/>
                <w:b/>
                <w:sz w:val="11"/>
              </w:rPr>
              <w:t>Endpoint URL</w:t>
            </w:r>
          </w:p>
        </w:tc>
        <w:tc>
          <w:tcPr>
            <w:tcW w:w="1322" w:type="dxa"/>
            <w:vAlign w:val="top"/>
          </w:tcPr>
          <w:p w14:paraId="5464B8CF">
            <w:pPr>
              <w:spacing w:after="0" w:line="240" w:lineRule="auto"/>
            </w:pPr>
            <w:r>
              <w:rPr>
                <w:rFonts w:ascii="Arial" w:hAnsi="Arial"/>
                <w:b/>
                <w:sz w:val="11"/>
              </w:rPr>
              <w:t>Description</w:t>
            </w:r>
          </w:p>
        </w:tc>
        <w:tc>
          <w:tcPr>
            <w:tcW w:w="1322" w:type="dxa"/>
            <w:vAlign w:val="top"/>
          </w:tcPr>
          <w:p w14:paraId="68DB6B29">
            <w:pPr>
              <w:spacing w:after="0" w:line="240" w:lineRule="auto"/>
            </w:pPr>
            <w:r>
              <w:rPr>
                <w:rFonts w:ascii="Arial" w:hAnsi="Arial"/>
                <w:b/>
                <w:sz w:val="11"/>
              </w:rPr>
              <w:t>Authentication</w:t>
            </w:r>
          </w:p>
        </w:tc>
        <w:tc>
          <w:tcPr>
            <w:tcW w:w="1322" w:type="dxa"/>
            <w:vAlign w:val="top"/>
          </w:tcPr>
          <w:p w14:paraId="59E89B0E">
            <w:pPr>
              <w:spacing w:after="0" w:line="240" w:lineRule="auto"/>
            </w:pPr>
            <w:r>
              <w:rPr>
                <w:rFonts w:ascii="Arial" w:hAnsi="Arial"/>
                <w:b/>
                <w:sz w:val="11"/>
              </w:rPr>
              <w:t>Request Headers</w:t>
            </w:r>
          </w:p>
        </w:tc>
        <w:tc>
          <w:tcPr>
            <w:tcW w:w="1322" w:type="dxa"/>
            <w:vAlign w:val="top"/>
          </w:tcPr>
          <w:p w14:paraId="3FE97A86">
            <w:pPr>
              <w:spacing w:after="0" w:line="240" w:lineRule="auto"/>
            </w:pPr>
            <w:r>
              <w:rPr>
                <w:rFonts w:ascii="Arial" w:hAnsi="Arial"/>
                <w:b/>
                <w:sz w:val="11"/>
              </w:rPr>
              <w:t>Request Parameters / Body</w:t>
            </w:r>
          </w:p>
        </w:tc>
        <w:tc>
          <w:tcPr>
            <w:tcW w:w="1322" w:type="dxa"/>
            <w:vAlign w:val="top"/>
          </w:tcPr>
          <w:p w14:paraId="014AE47A">
            <w:pPr>
              <w:spacing w:after="0" w:line="240" w:lineRule="auto"/>
            </w:pPr>
            <w:r>
              <w:rPr>
                <w:rFonts w:ascii="Arial" w:hAnsi="Arial"/>
                <w:b/>
                <w:sz w:val="11"/>
              </w:rPr>
              <w:t>Validation Rules</w:t>
            </w:r>
          </w:p>
        </w:tc>
        <w:tc>
          <w:tcPr>
            <w:tcW w:w="1322" w:type="dxa"/>
            <w:vAlign w:val="top"/>
          </w:tcPr>
          <w:p w14:paraId="64E1556B">
            <w:pPr>
              <w:spacing w:after="0" w:line="240" w:lineRule="auto"/>
            </w:pPr>
            <w:r>
              <w:rPr>
                <w:rFonts w:ascii="Arial" w:hAnsi="Arial"/>
                <w:b/>
                <w:sz w:val="11"/>
              </w:rPr>
              <w:t>Response Example</w:t>
            </w:r>
          </w:p>
        </w:tc>
        <w:tc>
          <w:tcPr>
            <w:tcW w:w="1322" w:type="dxa"/>
            <w:vAlign w:val="top"/>
          </w:tcPr>
          <w:p w14:paraId="7527D3DB">
            <w:pPr>
              <w:spacing w:after="0" w:line="240" w:lineRule="auto"/>
            </w:pPr>
            <w:r>
              <w:rPr>
                <w:rFonts w:ascii="Arial" w:hAnsi="Arial"/>
                <w:b/>
                <w:sz w:val="11"/>
              </w:rPr>
              <w:t>Error Responses</w:t>
            </w:r>
          </w:p>
        </w:tc>
        <w:tc>
          <w:tcPr>
            <w:tcW w:w="1322" w:type="dxa"/>
            <w:vAlign w:val="top"/>
          </w:tcPr>
          <w:p w14:paraId="1CA983FD">
            <w:pPr>
              <w:spacing w:after="0" w:line="240" w:lineRule="auto"/>
            </w:pPr>
            <w:r>
              <w:rPr>
                <w:rFonts w:ascii="Arial" w:hAnsi="Arial"/>
                <w:b/>
                <w:sz w:val="11"/>
              </w:rPr>
              <w:t>Related Controller/Function</w:t>
            </w:r>
          </w:p>
        </w:tc>
      </w:tr>
      <w:tr w14:paraId="427BF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027C29E">
            <w:pPr>
              <w:spacing w:after="0" w:line="240" w:lineRule="auto"/>
            </w:pPr>
            <w:r>
              <w:rPr>
                <w:rFonts w:ascii="Arial" w:hAnsi="Arial"/>
                <w:b w:val="0"/>
                <w:sz w:val="11"/>
              </w:rPr>
              <w:t>Backend API</w:t>
            </w:r>
          </w:p>
        </w:tc>
        <w:tc>
          <w:tcPr>
            <w:tcW w:w="1322" w:type="dxa"/>
            <w:vAlign w:val="top"/>
          </w:tcPr>
          <w:p w14:paraId="6B3F7AB7">
            <w:pPr>
              <w:spacing w:after="0" w:line="240" w:lineRule="auto"/>
            </w:pPr>
            <w:r>
              <w:rPr>
                <w:rFonts w:ascii="Arial" w:hAnsi="Arial"/>
                <w:b w:val="0"/>
                <w:sz w:val="11"/>
              </w:rPr>
              <w:t>GET</w:t>
            </w:r>
          </w:p>
        </w:tc>
        <w:tc>
          <w:tcPr>
            <w:tcW w:w="1322" w:type="dxa"/>
            <w:vAlign w:val="top"/>
          </w:tcPr>
          <w:p w14:paraId="06CA5538">
            <w:pPr>
              <w:spacing w:after="0" w:line="240" w:lineRule="auto"/>
            </w:pPr>
            <w:r>
              <w:rPr>
                <w:rFonts w:ascii="Arial" w:hAnsi="Arial"/>
                <w:b w:val="0"/>
                <w:sz w:val="11"/>
              </w:rPr>
              <w:t>/api/v1/analytics/combined</w:t>
            </w:r>
          </w:p>
        </w:tc>
        <w:tc>
          <w:tcPr>
            <w:tcW w:w="1322" w:type="dxa"/>
            <w:vAlign w:val="top"/>
          </w:tcPr>
          <w:p w14:paraId="4572AE60">
            <w:pPr>
              <w:spacing w:after="0" w:line="240" w:lineRule="auto"/>
            </w:pPr>
            <w:r>
              <w:rPr>
                <w:rFonts w:ascii="Arial" w:hAnsi="Arial"/>
                <w:b w:val="0"/>
                <w:sz w:val="11"/>
              </w:rPr>
              <w:t>getCombinedAnalytics</w:t>
            </w:r>
          </w:p>
        </w:tc>
        <w:tc>
          <w:tcPr>
            <w:tcW w:w="1322" w:type="dxa"/>
            <w:vAlign w:val="top"/>
          </w:tcPr>
          <w:p w14:paraId="1E45381B">
            <w:pPr>
              <w:spacing w:after="0" w:line="240" w:lineRule="auto"/>
            </w:pPr>
            <w:r>
              <w:rPr>
                <w:rFonts w:ascii="Arial" w:hAnsi="Arial"/>
                <w:b w:val="0"/>
                <w:sz w:val="11"/>
              </w:rPr>
              <w:t>Required</w:t>
            </w:r>
          </w:p>
        </w:tc>
        <w:tc>
          <w:tcPr>
            <w:tcW w:w="1322" w:type="dxa"/>
            <w:vAlign w:val="top"/>
          </w:tcPr>
          <w:p w14:paraId="1514BDB6">
            <w:pPr>
              <w:spacing w:after="0" w:line="240" w:lineRule="auto"/>
            </w:pPr>
            <w:r>
              <w:rPr>
                <w:rFonts w:ascii="Arial" w:hAnsi="Arial"/>
                <w:b w:val="0"/>
                <w:sz w:val="11"/>
              </w:rPr>
              <w:t>Authorization: Bearer &lt;accessToken&gt; or HttpOnly auth_token cookie</w:t>
            </w:r>
          </w:p>
        </w:tc>
        <w:tc>
          <w:tcPr>
            <w:tcW w:w="1322" w:type="dxa"/>
            <w:vAlign w:val="top"/>
          </w:tcPr>
          <w:p w14:paraId="7655DAC4">
            <w:pPr>
              <w:spacing w:after="0" w:line="240" w:lineRule="auto"/>
            </w:pPr>
            <w:r>
              <w:rPr>
                <w:rFonts w:ascii="Arial" w:hAnsi="Arial"/>
                <w:b w:val="0"/>
                <w:sz w:val="11"/>
              </w:rPr>
              <w:t>No explicit body required</w:t>
            </w:r>
          </w:p>
        </w:tc>
        <w:tc>
          <w:tcPr>
            <w:tcW w:w="1322" w:type="dxa"/>
            <w:vAlign w:val="top"/>
          </w:tcPr>
          <w:p w14:paraId="247ED5A6">
            <w:pPr>
              <w:spacing w:after="0" w:line="240" w:lineRule="auto"/>
            </w:pPr>
            <w:r>
              <w:rPr>
                <w:rFonts w:ascii="Arial" w:hAnsi="Arial"/>
                <w:b w:val="0"/>
                <w:sz w:val="11"/>
              </w:rPr>
              <w:t>Path/query validation not centralized unless handled in controller.</w:t>
            </w:r>
          </w:p>
        </w:tc>
        <w:tc>
          <w:tcPr>
            <w:tcW w:w="1322" w:type="dxa"/>
            <w:vAlign w:val="top"/>
          </w:tcPr>
          <w:p w14:paraId="3D316479">
            <w:pPr>
              <w:spacing w:after="0" w:line="240" w:lineRule="auto"/>
            </w:pPr>
            <w:r>
              <w:rPr>
                <w:rFonts w:ascii="Arial" w:hAnsi="Arial"/>
                <w:b w:val="0"/>
                <w:sz w:val="11"/>
              </w:rPr>
              <w:t>Public success envelope with data object/array.</w:t>
            </w:r>
          </w:p>
        </w:tc>
        <w:tc>
          <w:tcPr>
            <w:tcW w:w="1322" w:type="dxa"/>
            <w:vAlign w:val="top"/>
          </w:tcPr>
          <w:p w14:paraId="37673CE4">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75C3A174">
            <w:pPr>
              <w:spacing w:after="0" w:line="240" w:lineRule="auto"/>
            </w:pPr>
            <w:r>
              <w:rPr>
                <w:rFonts w:ascii="Arial" w:hAnsi="Arial"/>
                <w:b w:val="0"/>
                <w:sz w:val="11"/>
              </w:rPr>
              <w:t>getCombinedAnalytics (backend/src/routes/analytics.routes.ts:27)</w:t>
            </w:r>
          </w:p>
        </w:tc>
      </w:tr>
      <w:tr w14:paraId="7A855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2212A59">
            <w:pPr>
              <w:spacing w:after="0" w:line="240" w:lineRule="auto"/>
            </w:pPr>
            <w:r>
              <w:rPr>
                <w:rFonts w:ascii="Arial" w:hAnsi="Arial"/>
                <w:b w:val="0"/>
                <w:sz w:val="11"/>
              </w:rPr>
              <w:t>Backend API</w:t>
            </w:r>
          </w:p>
        </w:tc>
        <w:tc>
          <w:tcPr>
            <w:tcW w:w="1322" w:type="dxa"/>
            <w:vAlign w:val="top"/>
          </w:tcPr>
          <w:p w14:paraId="07109057">
            <w:pPr>
              <w:spacing w:after="0" w:line="240" w:lineRule="auto"/>
            </w:pPr>
            <w:r>
              <w:rPr>
                <w:rFonts w:ascii="Arial" w:hAnsi="Arial"/>
                <w:b w:val="0"/>
                <w:sz w:val="11"/>
              </w:rPr>
              <w:t>GET</w:t>
            </w:r>
          </w:p>
        </w:tc>
        <w:tc>
          <w:tcPr>
            <w:tcW w:w="1322" w:type="dxa"/>
            <w:vAlign w:val="top"/>
          </w:tcPr>
          <w:p w14:paraId="682FCD08">
            <w:pPr>
              <w:spacing w:after="0" w:line="240" w:lineRule="auto"/>
            </w:pPr>
            <w:r>
              <w:rPr>
                <w:rFonts w:ascii="Arial" w:hAnsi="Arial"/>
                <w:b w:val="0"/>
                <w:sz w:val="11"/>
              </w:rPr>
              <w:t>/api/v1/analytics/ga</w:t>
            </w:r>
          </w:p>
        </w:tc>
        <w:tc>
          <w:tcPr>
            <w:tcW w:w="1322" w:type="dxa"/>
            <w:vAlign w:val="top"/>
          </w:tcPr>
          <w:p w14:paraId="140B5D0D">
            <w:pPr>
              <w:spacing w:after="0" w:line="240" w:lineRule="auto"/>
            </w:pPr>
            <w:r>
              <w:rPr>
                <w:rFonts w:ascii="Arial" w:hAnsi="Arial"/>
                <w:b w:val="0"/>
                <w:sz w:val="11"/>
              </w:rPr>
              <w:t>getGoogleAnalytics</w:t>
            </w:r>
          </w:p>
        </w:tc>
        <w:tc>
          <w:tcPr>
            <w:tcW w:w="1322" w:type="dxa"/>
            <w:vAlign w:val="top"/>
          </w:tcPr>
          <w:p w14:paraId="1774EC8E">
            <w:pPr>
              <w:spacing w:after="0" w:line="240" w:lineRule="auto"/>
            </w:pPr>
            <w:r>
              <w:rPr>
                <w:rFonts w:ascii="Arial" w:hAnsi="Arial"/>
                <w:b w:val="0"/>
                <w:sz w:val="11"/>
              </w:rPr>
              <w:t>Required</w:t>
            </w:r>
          </w:p>
        </w:tc>
        <w:tc>
          <w:tcPr>
            <w:tcW w:w="1322" w:type="dxa"/>
            <w:vAlign w:val="top"/>
          </w:tcPr>
          <w:p w14:paraId="2D13784F">
            <w:pPr>
              <w:spacing w:after="0" w:line="240" w:lineRule="auto"/>
            </w:pPr>
            <w:r>
              <w:rPr>
                <w:rFonts w:ascii="Arial" w:hAnsi="Arial"/>
                <w:b w:val="0"/>
                <w:sz w:val="11"/>
              </w:rPr>
              <w:t>Authorization: Bearer &lt;accessToken&gt; or HttpOnly auth_token cookie</w:t>
            </w:r>
          </w:p>
        </w:tc>
        <w:tc>
          <w:tcPr>
            <w:tcW w:w="1322" w:type="dxa"/>
            <w:vAlign w:val="top"/>
          </w:tcPr>
          <w:p w14:paraId="25D2ED2D">
            <w:pPr>
              <w:spacing w:after="0" w:line="240" w:lineRule="auto"/>
            </w:pPr>
            <w:r>
              <w:rPr>
                <w:rFonts w:ascii="Arial" w:hAnsi="Arial"/>
                <w:b w:val="0"/>
                <w:sz w:val="11"/>
              </w:rPr>
              <w:t>No explicit body required</w:t>
            </w:r>
          </w:p>
        </w:tc>
        <w:tc>
          <w:tcPr>
            <w:tcW w:w="1322" w:type="dxa"/>
            <w:vAlign w:val="top"/>
          </w:tcPr>
          <w:p w14:paraId="14422287">
            <w:pPr>
              <w:spacing w:after="0" w:line="240" w:lineRule="auto"/>
            </w:pPr>
            <w:r>
              <w:rPr>
                <w:rFonts w:ascii="Arial" w:hAnsi="Arial"/>
                <w:b w:val="0"/>
                <w:sz w:val="11"/>
              </w:rPr>
              <w:t>Path/query validation not centralized unless handled in controller.</w:t>
            </w:r>
          </w:p>
        </w:tc>
        <w:tc>
          <w:tcPr>
            <w:tcW w:w="1322" w:type="dxa"/>
            <w:vAlign w:val="top"/>
          </w:tcPr>
          <w:p w14:paraId="4B7C8F34">
            <w:pPr>
              <w:spacing w:after="0" w:line="240" w:lineRule="auto"/>
            </w:pPr>
            <w:r>
              <w:rPr>
                <w:rFonts w:ascii="Arial" w:hAnsi="Arial"/>
                <w:b w:val="0"/>
                <w:sz w:val="11"/>
              </w:rPr>
              <w:t>Public success envelope with data object/array.</w:t>
            </w:r>
          </w:p>
        </w:tc>
        <w:tc>
          <w:tcPr>
            <w:tcW w:w="1322" w:type="dxa"/>
            <w:vAlign w:val="top"/>
          </w:tcPr>
          <w:p w14:paraId="0E22F6C2">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76F4B530">
            <w:pPr>
              <w:spacing w:after="0" w:line="240" w:lineRule="auto"/>
            </w:pPr>
            <w:r>
              <w:rPr>
                <w:rFonts w:ascii="Arial" w:hAnsi="Arial"/>
                <w:b w:val="0"/>
                <w:sz w:val="11"/>
              </w:rPr>
              <w:t>getGoogleAnalytics (backend/src/routes/analytics.routes.ts:24)</w:t>
            </w:r>
          </w:p>
        </w:tc>
      </w:tr>
      <w:tr w14:paraId="3442F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8875CA4">
            <w:pPr>
              <w:spacing w:after="0" w:line="240" w:lineRule="auto"/>
            </w:pPr>
            <w:r>
              <w:rPr>
                <w:rFonts w:ascii="Arial" w:hAnsi="Arial"/>
                <w:b w:val="0"/>
                <w:sz w:val="11"/>
              </w:rPr>
              <w:t>Backend API</w:t>
            </w:r>
          </w:p>
        </w:tc>
        <w:tc>
          <w:tcPr>
            <w:tcW w:w="1322" w:type="dxa"/>
            <w:vAlign w:val="top"/>
          </w:tcPr>
          <w:p w14:paraId="6A90921A">
            <w:pPr>
              <w:spacing w:after="0" w:line="240" w:lineRule="auto"/>
            </w:pPr>
            <w:r>
              <w:rPr>
                <w:rFonts w:ascii="Arial" w:hAnsi="Arial"/>
                <w:b w:val="0"/>
                <w:sz w:val="11"/>
              </w:rPr>
              <w:t>GET</w:t>
            </w:r>
          </w:p>
        </w:tc>
        <w:tc>
          <w:tcPr>
            <w:tcW w:w="1322" w:type="dxa"/>
            <w:vAlign w:val="top"/>
          </w:tcPr>
          <w:p w14:paraId="7C0B41E6">
            <w:pPr>
              <w:spacing w:after="0" w:line="240" w:lineRule="auto"/>
            </w:pPr>
            <w:r>
              <w:rPr>
                <w:rFonts w:ascii="Arial" w:hAnsi="Arial"/>
                <w:b w:val="0"/>
                <w:sz w:val="11"/>
              </w:rPr>
              <w:t>/api/v1/analytics/ga/status</w:t>
            </w:r>
          </w:p>
        </w:tc>
        <w:tc>
          <w:tcPr>
            <w:tcW w:w="1322" w:type="dxa"/>
            <w:vAlign w:val="top"/>
          </w:tcPr>
          <w:p w14:paraId="54662DA6">
            <w:pPr>
              <w:spacing w:after="0" w:line="240" w:lineRule="auto"/>
            </w:pPr>
            <w:r>
              <w:rPr>
                <w:rFonts w:ascii="Arial" w:hAnsi="Arial"/>
                <w:b w:val="0"/>
                <w:sz w:val="11"/>
              </w:rPr>
              <w:t>getGAStatus</w:t>
            </w:r>
          </w:p>
        </w:tc>
        <w:tc>
          <w:tcPr>
            <w:tcW w:w="1322" w:type="dxa"/>
            <w:vAlign w:val="top"/>
          </w:tcPr>
          <w:p w14:paraId="289480F9">
            <w:pPr>
              <w:spacing w:after="0" w:line="240" w:lineRule="auto"/>
            </w:pPr>
            <w:r>
              <w:rPr>
                <w:rFonts w:ascii="Arial" w:hAnsi="Arial"/>
                <w:b w:val="0"/>
                <w:sz w:val="11"/>
              </w:rPr>
              <w:t>Required</w:t>
            </w:r>
          </w:p>
        </w:tc>
        <w:tc>
          <w:tcPr>
            <w:tcW w:w="1322" w:type="dxa"/>
            <w:vAlign w:val="top"/>
          </w:tcPr>
          <w:p w14:paraId="3DDD4602">
            <w:pPr>
              <w:spacing w:after="0" w:line="240" w:lineRule="auto"/>
            </w:pPr>
            <w:r>
              <w:rPr>
                <w:rFonts w:ascii="Arial" w:hAnsi="Arial"/>
                <w:b w:val="0"/>
                <w:sz w:val="11"/>
              </w:rPr>
              <w:t>Authorization: Bearer &lt;accessToken&gt; or HttpOnly auth_token cookie</w:t>
            </w:r>
          </w:p>
        </w:tc>
        <w:tc>
          <w:tcPr>
            <w:tcW w:w="1322" w:type="dxa"/>
            <w:vAlign w:val="top"/>
          </w:tcPr>
          <w:p w14:paraId="617A308A">
            <w:pPr>
              <w:spacing w:after="0" w:line="240" w:lineRule="auto"/>
            </w:pPr>
            <w:r>
              <w:rPr>
                <w:rFonts w:ascii="Arial" w:hAnsi="Arial"/>
                <w:b w:val="0"/>
                <w:sz w:val="11"/>
              </w:rPr>
              <w:t>No explicit body required</w:t>
            </w:r>
          </w:p>
        </w:tc>
        <w:tc>
          <w:tcPr>
            <w:tcW w:w="1322" w:type="dxa"/>
            <w:vAlign w:val="top"/>
          </w:tcPr>
          <w:p w14:paraId="1EEC5A42">
            <w:pPr>
              <w:spacing w:after="0" w:line="240" w:lineRule="auto"/>
            </w:pPr>
            <w:r>
              <w:rPr>
                <w:rFonts w:ascii="Arial" w:hAnsi="Arial"/>
                <w:b w:val="0"/>
                <w:sz w:val="11"/>
              </w:rPr>
              <w:t>Path/query validation not centralized unless handled in controller.</w:t>
            </w:r>
          </w:p>
        </w:tc>
        <w:tc>
          <w:tcPr>
            <w:tcW w:w="1322" w:type="dxa"/>
            <w:vAlign w:val="top"/>
          </w:tcPr>
          <w:p w14:paraId="2887BFB6">
            <w:pPr>
              <w:spacing w:after="0" w:line="240" w:lineRule="auto"/>
            </w:pPr>
            <w:r>
              <w:rPr>
                <w:rFonts w:ascii="Arial" w:hAnsi="Arial"/>
                <w:b w:val="0"/>
                <w:sz w:val="11"/>
              </w:rPr>
              <w:t>Public success envelope with data object/array.</w:t>
            </w:r>
          </w:p>
        </w:tc>
        <w:tc>
          <w:tcPr>
            <w:tcW w:w="1322" w:type="dxa"/>
            <w:vAlign w:val="top"/>
          </w:tcPr>
          <w:p w14:paraId="7E71F882">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458D9AAC">
            <w:pPr>
              <w:spacing w:after="0" w:line="240" w:lineRule="auto"/>
            </w:pPr>
            <w:r>
              <w:rPr>
                <w:rFonts w:ascii="Arial" w:hAnsi="Arial"/>
                <w:b w:val="0"/>
                <w:sz w:val="11"/>
              </w:rPr>
              <w:t>getGAStatus (backend/src/routes/analytics.routes.ts:25)</w:t>
            </w:r>
          </w:p>
        </w:tc>
      </w:tr>
      <w:tr w14:paraId="0E9CA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3CBDBA9">
            <w:pPr>
              <w:spacing w:after="0" w:line="240" w:lineRule="auto"/>
            </w:pPr>
            <w:r>
              <w:rPr>
                <w:rFonts w:ascii="Arial" w:hAnsi="Arial"/>
                <w:b w:val="0"/>
                <w:sz w:val="11"/>
              </w:rPr>
              <w:t>Backend API</w:t>
            </w:r>
          </w:p>
        </w:tc>
        <w:tc>
          <w:tcPr>
            <w:tcW w:w="1322" w:type="dxa"/>
            <w:vAlign w:val="top"/>
          </w:tcPr>
          <w:p w14:paraId="3C0B777C">
            <w:pPr>
              <w:spacing w:after="0" w:line="240" w:lineRule="auto"/>
            </w:pPr>
            <w:r>
              <w:rPr>
                <w:rFonts w:ascii="Arial" w:hAnsi="Arial"/>
                <w:b w:val="0"/>
                <w:sz w:val="11"/>
              </w:rPr>
              <w:t>GET</w:t>
            </w:r>
          </w:p>
        </w:tc>
        <w:tc>
          <w:tcPr>
            <w:tcW w:w="1322" w:type="dxa"/>
            <w:vAlign w:val="top"/>
          </w:tcPr>
          <w:p w14:paraId="150A1CFA">
            <w:pPr>
              <w:spacing w:after="0" w:line="240" w:lineRule="auto"/>
            </w:pPr>
            <w:r>
              <w:rPr>
                <w:rFonts w:ascii="Arial" w:hAnsi="Arial"/>
                <w:b w:val="0"/>
                <w:sz w:val="11"/>
              </w:rPr>
              <w:t>/api/v1/analytics/news</w:t>
            </w:r>
          </w:p>
        </w:tc>
        <w:tc>
          <w:tcPr>
            <w:tcW w:w="1322" w:type="dxa"/>
            <w:vAlign w:val="top"/>
          </w:tcPr>
          <w:p w14:paraId="7A9AAD46">
            <w:pPr>
              <w:spacing w:after="0" w:line="240" w:lineRule="auto"/>
            </w:pPr>
            <w:r>
              <w:rPr>
                <w:rFonts w:ascii="Arial" w:hAnsi="Arial"/>
                <w:b w:val="0"/>
                <w:sz w:val="11"/>
              </w:rPr>
              <w:t>getNewsAnalytics</w:t>
            </w:r>
          </w:p>
        </w:tc>
        <w:tc>
          <w:tcPr>
            <w:tcW w:w="1322" w:type="dxa"/>
            <w:vAlign w:val="top"/>
          </w:tcPr>
          <w:p w14:paraId="32FFB337">
            <w:pPr>
              <w:spacing w:after="0" w:line="240" w:lineRule="auto"/>
            </w:pPr>
            <w:r>
              <w:rPr>
                <w:rFonts w:ascii="Arial" w:hAnsi="Arial"/>
                <w:b w:val="0"/>
                <w:sz w:val="11"/>
              </w:rPr>
              <w:t>Required</w:t>
            </w:r>
          </w:p>
        </w:tc>
        <w:tc>
          <w:tcPr>
            <w:tcW w:w="1322" w:type="dxa"/>
            <w:vAlign w:val="top"/>
          </w:tcPr>
          <w:p w14:paraId="26FE2ED1">
            <w:pPr>
              <w:spacing w:after="0" w:line="240" w:lineRule="auto"/>
            </w:pPr>
            <w:r>
              <w:rPr>
                <w:rFonts w:ascii="Arial" w:hAnsi="Arial"/>
                <w:b w:val="0"/>
                <w:sz w:val="11"/>
              </w:rPr>
              <w:t>Authorization: Bearer &lt;accessToken&gt; or HttpOnly auth_token cookie</w:t>
            </w:r>
          </w:p>
        </w:tc>
        <w:tc>
          <w:tcPr>
            <w:tcW w:w="1322" w:type="dxa"/>
            <w:vAlign w:val="top"/>
          </w:tcPr>
          <w:p w14:paraId="233C265C">
            <w:pPr>
              <w:spacing w:after="0" w:line="240" w:lineRule="auto"/>
            </w:pPr>
            <w:r>
              <w:rPr>
                <w:rFonts w:ascii="Arial" w:hAnsi="Arial"/>
                <w:b w:val="0"/>
                <w:sz w:val="11"/>
              </w:rPr>
              <w:t>Query: page, limit, search, sortBy, sortOrder, filters as supported by controller</w:t>
            </w:r>
          </w:p>
        </w:tc>
        <w:tc>
          <w:tcPr>
            <w:tcW w:w="1322" w:type="dxa"/>
            <w:vAlign w:val="top"/>
          </w:tcPr>
          <w:p w14:paraId="5730579C">
            <w:pPr>
              <w:spacing w:after="0" w:line="240" w:lineRule="auto"/>
            </w:pPr>
            <w:r>
              <w:rPr>
                <w:rFonts w:ascii="Arial" w:hAnsi="Arial"/>
                <w:b w:val="0"/>
                <w:sz w:val="11"/>
              </w:rPr>
              <w:t>Path/query validation not centralized unless handled in controller.</w:t>
            </w:r>
          </w:p>
        </w:tc>
        <w:tc>
          <w:tcPr>
            <w:tcW w:w="1322" w:type="dxa"/>
            <w:vAlign w:val="top"/>
          </w:tcPr>
          <w:p w14:paraId="327C22FB">
            <w:pPr>
              <w:spacing w:after="0" w:line="240" w:lineRule="auto"/>
            </w:pPr>
            <w:r>
              <w:rPr>
                <w:rFonts w:ascii="Arial" w:hAnsi="Arial"/>
                <w:b w:val="0"/>
                <w:sz w:val="11"/>
              </w:rPr>
              <w:t>Paginated/list or detail success envelope; see common list/detail examples.</w:t>
            </w:r>
          </w:p>
        </w:tc>
        <w:tc>
          <w:tcPr>
            <w:tcW w:w="1322" w:type="dxa"/>
            <w:vAlign w:val="top"/>
          </w:tcPr>
          <w:p w14:paraId="3D981FB0">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25166E28">
            <w:pPr>
              <w:spacing w:after="0" w:line="240" w:lineRule="auto"/>
            </w:pPr>
            <w:r>
              <w:rPr>
                <w:rFonts w:ascii="Arial" w:hAnsi="Arial"/>
                <w:b w:val="0"/>
                <w:sz w:val="11"/>
              </w:rPr>
              <w:t>getNewsAnalytics (backend/src/routes/analytics.routes.ts:26)</w:t>
            </w:r>
          </w:p>
        </w:tc>
      </w:tr>
    </w:tbl>
    <w:p w14:paraId="3313B530"/>
    <w:p w14:paraId="068ECDF4">
      <w:pPr>
        <w:pStyle w:val="5"/>
      </w:pPr>
      <w:r>
        <w:t>Announcements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09"/>
        <w:gridCol w:w="608"/>
        <w:gridCol w:w="2009"/>
        <w:gridCol w:w="2569"/>
        <w:gridCol w:w="1269"/>
        <w:gridCol w:w="939"/>
        <w:gridCol w:w="766"/>
        <w:gridCol w:w="978"/>
        <w:gridCol w:w="1152"/>
        <w:gridCol w:w="827"/>
        <w:gridCol w:w="3034"/>
      </w:tblGrid>
      <w:tr w14:paraId="09446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5AB4BE8">
            <w:pPr>
              <w:spacing w:after="0" w:line="240" w:lineRule="auto"/>
            </w:pPr>
            <w:r>
              <w:rPr>
                <w:rFonts w:ascii="Arial" w:hAnsi="Arial"/>
                <w:b/>
                <w:sz w:val="11"/>
              </w:rPr>
              <w:t>Service</w:t>
            </w:r>
          </w:p>
        </w:tc>
        <w:tc>
          <w:tcPr>
            <w:tcW w:w="1322" w:type="dxa"/>
            <w:vAlign w:val="top"/>
          </w:tcPr>
          <w:p w14:paraId="0D54F65B">
            <w:pPr>
              <w:spacing w:after="0" w:line="240" w:lineRule="auto"/>
            </w:pPr>
            <w:r>
              <w:rPr>
                <w:rFonts w:ascii="Arial" w:hAnsi="Arial"/>
                <w:b/>
                <w:sz w:val="11"/>
              </w:rPr>
              <w:t>Method</w:t>
            </w:r>
          </w:p>
        </w:tc>
        <w:tc>
          <w:tcPr>
            <w:tcW w:w="1322" w:type="dxa"/>
            <w:vAlign w:val="top"/>
          </w:tcPr>
          <w:p w14:paraId="3E1CB0E0">
            <w:pPr>
              <w:spacing w:after="0" w:line="240" w:lineRule="auto"/>
            </w:pPr>
            <w:r>
              <w:rPr>
                <w:rFonts w:ascii="Arial" w:hAnsi="Arial"/>
                <w:b/>
                <w:sz w:val="11"/>
              </w:rPr>
              <w:t>Endpoint URL</w:t>
            </w:r>
          </w:p>
        </w:tc>
        <w:tc>
          <w:tcPr>
            <w:tcW w:w="1322" w:type="dxa"/>
            <w:vAlign w:val="top"/>
          </w:tcPr>
          <w:p w14:paraId="6C532F8F">
            <w:pPr>
              <w:spacing w:after="0" w:line="240" w:lineRule="auto"/>
            </w:pPr>
            <w:r>
              <w:rPr>
                <w:rFonts w:ascii="Arial" w:hAnsi="Arial"/>
                <w:b/>
                <w:sz w:val="11"/>
              </w:rPr>
              <w:t>Description</w:t>
            </w:r>
          </w:p>
        </w:tc>
        <w:tc>
          <w:tcPr>
            <w:tcW w:w="1322" w:type="dxa"/>
            <w:vAlign w:val="top"/>
          </w:tcPr>
          <w:p w14:paraId="7EC42991">
            <w:pPr>
              <w:spacing w:after="0" w:line="240" w:lineRule="auto"/>
            </w:pPr>
            <w:r>
              <w:rPr>
                <w:rFonts w:ascii="Arial" w:hAnsi="Arial"/>
                <w:b/>
                <w:sz w:val="11"/>
              </w:rPr>
              <w:t>Authentication</w:t>
            </w:r>
          </w:p>
        </w:tc>
        <w:tc>
          <w:tcPr>
            <w:tcW w:w="1322" w:type="dxa"/>
            <w:vAlign w:val="top"/>
          </w:tcPr>
          <w:p w14:paraId="0AFF35FF">
            <w:pPr>
              <w:spacing w:after="0" w:line="240" w:lineRule="auto"/>
            </w:pPr>
            <w:r>
              <w:rPr>
                <w:rFonts w:ascii="Arial" w:hAnsi="Arial"/>
                <w:b/>
                <w:sz w:val="11"/>
              </w:rPr>
              <w:t>Request Headers</w:t>
            </w:r>
          </w:p>
        </w:tc>
        <w:tc>
          <w:tcPr>
            <w:tcW w:w="1322" w:type="dxa"/>
            <w:vAlign w:val="top"/>
          </w:tcPr>
          <w:p w14:paraId="47BB1FAC">
            <w:pPr>
              <w:spacing w:after="0" w:line="240" w:lineRule="auto"/>
            </w:pPr>
            <w:r>
              <w:rPr>
                <w:rFonts w:ascii="Arial" w:hAnsi="Arial"/>
                <w:b/>
                <w:sz w:val="11"/>
              </w:rPr>
              <w:t>Request Parameters / Body</w:t>
            </w:r>
          </w:p>
        </w:tc>
        <w:tc>
          <w:tcPr>
            <w:tcW w:w="1322" w:type="dxa"/>
            <w:vAlign w:val="top"/>
          </w:tcPr>
          <w:p w14:paraId="12492C3A">
            <w:pPr>
              <w:spacing w:after="0" w:line="240" w:lineRule="auto"/>
            </w:pPr>
            <w:r>
              <w:rPr>
                <w:rFonts w:ascii="Arial" w:hAnsi="Arial"/>
                <w:b/>
                <w:sz w:val="11"/>
              </w:rPr>
              <w:t>Validation Rules</w:t>
            </w:r>
          </w:p>
        </w:tc>
        <w:tc>
          <w:tcPr>
            <w:tcW w:w="1322" w:type="dxa"/>
            <w:vAlign w:val="top"/>
          </w:tcPr>
          <w:p w14:paraId="40C80CE5">
            <w:pPr>
              <w:spacing w:after="0" w:line="240" w:lineRule="auto"/>
            </w:pPr>
            <w:r>
              <w:rPr>
                <w:rFonts w:ascii="Arial" w:hAnsi="Arial"/>
                <w:b/>
                <w:sz w:val="11"/>
              </w:rPr>
              <w:t>Response Example</w:t>
            </w:r>
          </w:p>
        </w:tc>
        <w:tc>
          <w:tcPr>
            <w:tcW w:w="1322" w:type="dxa"/>
            <w:vAlign w:val="top"/>
          </w:tcPr>
          <w:p w14:paraId="6F87CAC7">
            <w:pPr>
              <w:spacing w:after="0" w:line="240" w:lineRule="auto"/>
            </w:pPr>
            <w:r>
              <w:rPr>
                <w:rFonts w:ascii="Arial" w:hAnsi="Arial"/>
                <w:b/>
                <w:sz w:val="11"/>
              </w:rPr>
              <w:t>Error Responses</w:t>
            </w:r>
          </w:p>
        </w:tc>
        <w:tc>
          <w:tcPr>
            <w:tcW w:w="1322" w:type="dxa"/>
            <w:vAlign w:val="top"/>
          </w:tcPr>
          <w:p w14:paraId="6067E56C">
            <w:pPr>
              <w:spacing w:after="0" w:line="240" w:lineRule="auto"/>
            </w:pPr>
            <w:r>
              <w:rPr>
                <w:rFonts w:ascii="Arial" w:hAnsi="Arial"/>
                <w:b/>
                <w:sz w:val="11"/>
              </w:rPr>
              <w:t>Related Controller/Function</w:t>
            </w:r>
          </w:p>
        </w:tc>
      </w:tr>
      <w:tr w14:paraId="6CA0D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C340232">
            <w:pPr>
              <w:spacing w:after="0" w:line="240" w:lineRule="auto"/>
            </w:pPr>
            <w:r>
              <w:rPr>
                <w:rFonts w:ascii="Arial" w:hAnsi="Arial"/>
                <w:b w:val="0"/>
                <w:sz w:val="11"/>
              </w:rPr>
              <w:t>Backend API</w:t>
            </w:r>
          </w:p>
        </w:tc>
        <w:tc>
          <w:tcPr>
            <w:tcW w:w="1322" w:type="dxa"/>
            <w:vAlign w:val="top"/>
          </w:tcPr>
          <w:p w14:paraId="0813F560">
            <w:pPr>
              <w:spacing w:after="0" w:line="240" w:lineRule="auto"/>
            </w:pPr>
            <w:r>
              <w:rPr>
                <w:rFonts w:ascii="Arial" w:hAnsi="Arial"/>
                <w:b w:val="0"/>
                <w:sz w:val="11"/>
              </w:rPr>
              <w:t>GET</w:t>
            </w:r>
          </w:p>
        </w:tc>
        <w:tc>
          <w:tcPr>
            <w:tcW w:w="1322" w:type="dxa"/>
            <w:vAlign w:val="top"/>
          </w:tcPr>
          <w:p w14:paraId="1B4AB7A4">
            <w:pPr>
              <w:spacing w:after="0" w:line="240" w:lineRule="auto"/>
            </w:pPr>
            <w:r>
              <w:rPr>
                <w:rFonts w:ascii="Arial" w:hAnsi="Arial"/>
                <w:b w:val="0"/>
                <w:sz w:val="11"/>
              </w:rPr>
              <w:t>/api/v1/announcements/filter</w:t>
            </w:r>
          </w:p>
        </w:tc>
        <w:tc>
          <w:tcPr>
            <w:tcW w:w="1322" w:type="dxa"/>
            <w:vAlign w:val="top"/>
          </w:tcPr>
          <w:p w14:paraId="781C8625">
            <w:pPr>
              <w:spacing w:after="0" w:line="240" w:lineRule="auto"/>
            </w:pPr>
            <w:r>
              <w:rPr>
                <w:rFonts w:ascii="Arial" w:hAnsi="Arial"/>
                <w:b w:val="0"/>
                <w:sz w:val="11"/>
              </w:rPr>
              <w:t>announcementfilterAnnouncements</w:t>
            </w:r>
          </w:p>
        </w:tc>
        <w:tc>
          <w:tcPr>
            <w:tcW w:w="1322" w:type="dxa"/>
            <w:vAlign w:val="top"/>
          </w:tcPr>
          <w:p w14:paraId="3153C7B3">
            <w:pPr>
              <w:spacing w:after="0" w:line="240" w:lineRule="auto"/>
            </w:pPr>
            <w:r>
              <w:rPr>
                <w:rFonts w:ascii="Arial" w:hAnsi="Arial"/>
                <w:b w:val="0"/>
                <w:sz w:val="11"/>
              </w:rPr>
              <w:t>Public / Not required</w:t>
            </w:r>
          </w:p>
        </w:tc>
        <w:tc>
          <w:tcPr>
            <w:tcW w:w="1322" w:type="dxa"/>
            <w:vAlign w:val="top"/>
          </w:tcPr>
          <w:p w14:paraId="27FBA175">
            <w:pPr>
              <w:spacing w:after="0" w:line="240" w:lineRule="auto"/>
            </w:pPr>
            <w:r>
              <w:rPr>
                <w:rFonts w:ascii="Arial" w:hAnsi="Arial"/>
                <w:b w:val="0"/>
                <w:sz w:val="11"/>
              </w:rPr>
              <w:t>Standard HTTP headers; Content-Type when body is sent</w:t>
            </w:r>
          </w:p>
        </w:tc>
        <w:tc>
          <w:tcPr>
            <w:tcW w:w="1322" w:type="dxa"/>
            <w:vAlign w:val="top"/>
          </w:tcPr>
          <w:p w14:paraId="36E7AF98">
            <w:pPr>
              <w:spacing w:after="0" w:line="240" w:lineRule="auto"/>
            </w:pPr>
            <w:r>
              <w:rPr>
                <w:rFonts w:ascii="Arial" w:hAnsi="Arial"/>
                <w:b w:val="0"/>
                <w:sz w:val="11"/>
              </w:rPr>
              <w:t>Query: page, limit, search, sortBy, sortOrder, filters as supported by controller</w:t>
            </w:r>
          </w:p>
        </w:tc>
        <w:tc>
          <w:tcPr>
            <w:tcW w:w="1322" w:type="dxa"/>
            <w:vAlign w:val="top"/>
          </w:tcPr>
          <w:p w14:paraId="7AFFA03F">
            <w:pPr>
              <w:spacing w:after="0" w:line="240" w:lineRule="auto"/>
            </w:pPr>
            <w:r>
              <w:rPr>
                <w:rFonts w:ascii="Arial" w:hAnsi="Arial"/>
                <w:b w:val="0"/>
                <w:sz w:val="11"/>
              </w:rPr>
              <w:t>Path/query validation not centralized unless handled in controller.</w:t>
            </w:r>
          </w:p>
        </w:tc>
        <w:tc>
          <w:tcPr>
            <w:tcW w:w="1322" w:type="dxa"/>
            <w:vAlign w:val="top"/>
          </w:tcPr>
          <w:p w14:paraId="1524A756">
            <w:pPr>
              <w:spacing w:after="0" w:line="240" w:lineRule="auto"/>
            </w:pPr>
            <w:r>
              <w:rPr>
                <w:rFonts w:ascii="Arial" w:hAnsi="Arial"/>
                <w:b w:val="0"/>
                <w:sz w:val="11"/>
              </w:rPr>
              <w:t>Paginated/list or detail success envelope; see common list/detail examples.</w:t>
            </w:r>
          </w:p>
        </w:tc>
        <w:tc>
          <w:tcPr>
            <w:tcW w:w="1322" w:type="dxa"/>
            <w:vAlign w:val="top"/>
          </w:tcPr>
          <w:p w14:paraId="3571E6A7">
            <w:pPr>
              <w:spacing w:after="0" w:line="240" w:lineRule="auto"/>
            </w:pPr>
            <w:r>
              <w:rPr>
                <w:rFonts w:ascii="Arial" w:hAnsi="Arial"/>
                <w:b w:val="0"/>
                <w:sz w:val="11"/>
              </w:rPr>
              <w:t>400/422 validation, 404 not found, 429 rate limit, 500 internal error</w:t>
            </w:r>
          </w:p>
        </w:tc>
        <w:tc>
          <w:tcPr>
            <w:tcW w:w="1322" w:type="dxa"/>
            <w:vAlign w:val="top"/>
          </w:tcPr>
          <w:p w14:paraId="52FF14FB">
            <w:pPr>
              <w:spacing w:after="0" w:line="240" w:lineRule="auto"/>
            </w:pPr>
            <w:r>
              <w:rPr>
                <w:rFonts w:ascii="Arial" w:hAnsi="Arial"/>
                <w:b w:val="0"/>
                <w:sz w:val="11"/>
              </w:rPr>
              <w:t>announcementController.filterAnnouncements (backend/src/routes/announcement.routes.ts:12)</w:t>
            </w:r>
          </w:p>
        </w:tc>
      </w:tr>
      <w:tr w14:paraId="6CFBA7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4CB7142">
            <w:pPr>
              <w:spacing w:after="0" w:line="240" w:lineRule="auto"/>
            </w:pPr>
            <w:r>
              <w:rPr>
                <w:rFonts w:ascii="Arial" w:hAnsi="Arial"/>
                <w:b w:val="0"/>
                <w:sz w:val="11"/>
              </w:rPr>
              <w:t>Backend API</w:t>
            </w:r>
          </w:p>
        </w:tc>
        <w:tc>
          <w:tcPr>
            <w:tcW w:w="1322" w:type="dxa"/>
            <w:vAlign w:val="top"/>
          </w:tcPr>
          <w:p w14:paraId="7700D7E3">
            <w:pPr>
              <w:spacing w:after="0" w:line="240" w:lineRule="auto"/>
            </w:pPr>
            <w:r>
              <w:rPr>
                <w:rFonts w:ascii="Arial" w:hAnsi="Arial"/>
                <w:b w:val="0"/>
                <w:sz w:val="11"/>
              </w:rPr>
              <w:t>GET</w:t>
            </w:r>
          </w:p>
        </w:tc>
        <w:tc>
          <w:tcPr>
            <w:tcW w:w="1322" w:type="dxa"/>
            <w:vAlign w:val="top"/>
          </w:tcPr>
          <w:p w14:paraId="5DD37CF1">
            <w:pPr>
              <w:spacing w:after="0" w:line="240" w:lineRule="auto"/>
            </w:pPr>
            <w:r>
              <w:rPr>
                <w:rFonts w:ascii="Arial" w:hAnsi="Arial"/>
                <w:b w:val="0"/>
                <w:sz w:val="11"/>
              </w:rPr>
              <w:t>/api/v1/announcements/section/:id/items</w:t>
            </w:r>
          </w:p>
        </w:tc>
        <w:tc>
          <w:tcPr>
            <w:tcW w:w="1322" w:type="dxa"/>
            <w:vAlign w:val="top"/>
          </w:tcPr>
          <w:p w14:paraId="65404FA0">
            <w:pPr>
              <w:spacing w:after="0" w:line="240" w:lineRule="auto"/>
            </w:pPr>
            <w:r>
              <w:rPr>
                <w:rFonts w:ascii="Arial" w:hAnsi="Arial"/>
                <w:b w:val="0"/>
                <w:sz w:val="11"/>
              </w:rPr>
              <w:t>announcementgetPublicSectionItems</w:t>
            </w:r>
          </w:p>
        </w:tc>
        <w:tc>
          <w:tcPr>
            <w:tcW w:w="1322" w:type="dxa"/>
            <w:vAlign w:val="top"/>
          </w:tcPr>
          <w:p w14:paraId="304373AF">
            <w:pPr>
              <w:spacing w:after="0" w:line="240" w:lineRule="auto"/>
            </w:pPr>
            <w:r>
              <w:rPr>
                <w:rFonts w:ascii="Arial" w:hAnsi="Arial"/>
                <w:b w:val="0"/>
                <w:sz w:val="11"/>
              </w:rPr>
              <w:t>Public / Not required</w:t>
            </w:r>
          </w:p>
        </w:tc>
        <w:tc>
          <w:tcPr>
            <w:tcW w:w="1322" w:type="dxa"/>
            <w:vAlign w:val="top"/>
          </w:tcPr>
          <w:p w14:paraId="6CDBDAA7">
            <w:pPr>
              <w:spacing w:after="0" w:line="240" w:lineRule="auto"/>
            </w:pPr>
            <w:r>
              <w:rPr>
                <w:rFonts w:ascii="Arial" w:hAnsi="Arial"/>
                <w:b w:val="0"/>
                <w:sz w:val="11"/>
              </w:rPr>
              <w:t>Standard HTTP headers; Content-Type when body is sent</w:t>
            </w:r>
          </w:p>
        </w:tc>
        <w:tc>
          <w:tcPr>
            <w:tcW w:w="1322" w:type="dxa"/>
            <w:vAlign w:val="top"/>
          </w:tcPr>
          <w:p w14:paraId="36BA2A78">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37B6CB36">
            <w:pPr>
              <w:spacing w:after="0" w:line="240" w:lineRule="auto"/>
            </w:pPr>
            <w:r>
              <w:rPr>
                <w:rFonts w:ascii="Arial" w:hAnsi="Arial"/>
                <w:b w:val="0"/>
                <w:sz w:val="11"/>
              </w:rPr>
              <w:t>Path/query validation not centralized unless handled in controller.</w:t>
            </w:r>
          </w:p>
        </w:tc>
        <w:tc>
          <w:tcPr>
            <w:tcW w:w="1322" w:type="dxa"/>
            <w:vAlign w:val="top"/>
          </w:tcPr>
          <w:p w14:paraId="6D11FBF0">
            <w:pPr>
              <w:spacing w:after="0" w:line="240" w:lineRule="auto"/>
            </w:pPr>
            <w:r>
              <w:rPr>
                <w:rFonts w:ascii="Arial" w:hAnsi="Arial"/>
                <w:b w:val="0"/>
                <w:sz w:val="11"/>
              </w:rPr>
              <w:t>Paginated/list or detail success envelope; see common list/detail examples.</w:t>
            </w:r>
          </w:p>
        </w:tc>
        <w:tc>
          <w:tcPr>
            <w:tcW w:w="1322" w:type="dxa"/>
            <w:vAlign w:val="top"/>
          </w:tcPr>
          <w:p w14:paraId="083A43E6">
            <w:pPr>
              <w:spacing w:after="0" w:line="240" w:lineRule="auto"/>
            </w:pPr>
            <w:r>
              <w:rPr>
                <w:rFonts w:ascii="Arial" w:hAnsi="Arial"/>
                <w:b w:val="0"/>
                <w:sz w:val="11"/>
              </w:rPr>
              <w:t>400/422 validation, 404 not found, 429 rate limit, 500 internal error</w:t>
            </w:r>
          </w:p>
        </w:tc>
        <w:tc>
          <w:tcPr>
            <w:tcW w:w="1322" w:type="dxa"/>
            <w:vAlign w:val="top"/>
          </w:tcPr>
          <w:p w14:paraId="5D99896A">
            <w:pPr>
              <w:spacing w:after="0" w:line="240" w:lineRule="auto"/>
            </w:pPr>
            <w:r>
              <w:rPr>
                <w:rFonts w:ascii="Arial" w:hAnsi="Arial"/>
                <w:b w:val="0"/>
                <w:sz w:val="11"/>
              </w:rPr>
              <w:t>announcementController.getPublicSectionItems (backend/src/routes/announcement.routes.ts:17)</w:t>
            </w:r>
          </w:p>
        </w:tc>
      </w:tr>
      <w:tr w14:paraId="5F167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880F332">
            <w:pPr>
              <w:spacing w:after="0" w:line="240" w:lineRule="auto"/>
            </w:pPr>
            <w:r>
              <w:rPr>
                <w:rFonts w:ascii="Arial" w:hAnsi="Arial"/>
                <w:b w:val="0"/>
                <w:sz w:val="11"/>
              </w:rPr>
              <w:t>Backend API</w:t>
            </w:r>
          </w:p>
        </w:tc>
        <w:tc>
          <w:tcPr>
            <w:tcW w:w="1322" w:type="dxa"/>
            <w:vAlign w:val="top"/>
          </w:tcPr>
          <w:p w14:paraId="19E57BC4">
            <w:pPr>
              <w:spacing w:after="0" w:line="240" w:lineRule="auto"/>
            </w:pPr>
            <w:r>
              <w:rPr>
                <w:rFonts w:ascii="Arial" w:hAnsi="Arial"/>
                <w:b w:val="0"/>
                <w:sz w:val="11"/>
              </w:rPr>
              <w:t>GET</w:t>
            </w:r>
          </w:p>
        </w:tc>
        <w:tc>
          <w:tcPr>
            <w:tcW w:w="1322" w:type="dxa"/>
            <w:vAlign w:val="top"/>
          </w:tcPr>
          <w:p w14:paraId="4B438799">
            <w:pPr>
              <w:spacing w:after="0" w:line="240" w:lineRule="auto"/>
            </w:pPr>
            <w:r>
              <w:rPr>
                <w:rFonts w:ascii="Arial" w:hAnsi="Arial"/>
                <w:b w:val="0"/>
                <w:sz w:val="11"/>
              </w:rPr>
              <w:t>/api/v1/cms/announcement-items</w:t>
            </w:r>
          </w:p>
        </w:tc>
        <w:tc>
          <w:tcPr>
            <w:tcW w:w="1322" w:type="dxa"/>
            <w:vAlign w:val="top"/>
          </w:tcPr>
          <w:p w14:paraId="542C4F1C">
            <w:pPr>
              <w:spacing w:after="0" w:line="240" w:lineRule="auto"/>
            </w:pPr>
            <w:r>
              <w:rPr>
                <w:rFonts w:ascii="Arial" w:hAnsi="Arial"/>
                <w:b w:val="0"/>
                <w:sz w:val="11"/>
              </w:rPr>
              <w:t>announcementgetAnnouncementItems</w:t>
            </w:r>
          </w:p>
        </w:tc>
        <w:tc>
          <w:tcPr>
            <w:tcW w:w="1322" w:type="dxa"/>
            <w:vAlign w:val="top"/>
          </w:tcPr>
          <w:p w14:paraId="771A637E">
            <w:pPr>
              <w:spacing w:after="0" w:line="240" w:lineRule="auto"/>
            </w:pPr>
            <w:r>
              <w:rPr>
                <w:rFonts w:ascii="Arial" w:hAnsi="Arial"/>
                <w:b w:val="0"/>
                <w:sz w:val="11"/>
              </w:rPr>
              <w:t>Required; permission: announcements.read</w:t>
            </w:r>
          </w:p>
        </w:tc>
        <w:tc>
          <w:tcPr>
            <w:tcW w:w="1322" w:type="dxa"/>
            <w:vAlign w:val="top"/>
          </w:tcPr>
          <w:p w14:paraId="672F79D7">
            <w:pPr>
              <w:spacing w:after="0" w:line="240" w:lineRule="auto"/>
            </w:pPr>
            <w:r>
              <w:rPr>
                <w:rFonts w:ascii="Arial" w:hAnsi="Arial"/>
                <w:b w:val="0"/>
                <w:sz w:val="11"/>
              </w:rPr>
              <w:t>Authorization: Bearer &lt;accessToken&gt; or HttpOnly auth_token cookie</w:t>
            </w:r>
          </w:p>
        </w:tc>
        <w:tc>
          <w:tcPr>
            <w:tcW w:w="1322" w:type="dxa"/>
            <w:vAlign w:val="top"/>
          </w:tcPr>
          <w:p w14:paraId="4CBF9F3F">
            <w:pPr>
              <w:spacing w:after="0" w:line="240" w:lineRule="auto"/>
            </w:pPr>
            <w:r>
              <w:rPr>
                <w:rFonts w:ascii="Arial" w:hAnsi="Arial"/>
                <w:b w:val="0"/>
                <w:sz w:val="11"/>
              </w:rPr>
              <w:t>Query: page, limit, search, sortBy, sortOrder, filters as supported by controller</w:t>
            </w:r>
          </w:p>
        </w:tc>
        <w:tc>
          <w:tcPr>
            <w:tcW w:w="1322" w:type="dxa"/>
            <w:vAlign w:val="top"/>
          </w:tcPr>
          <w:p w14:paraId="1BFA4068">
            <w:pPr>
              <w:spacing w:after="0" w:line="240" w:lineRule="auto"/>
            </w:pPr>
            <w:r>
              <w:rPr>
                <w:rFonts w:ascii="Arial" w:hAnsi="Arial"/>
                <w:b w:val="0"/>
                <w:sz w:val="11"/>
              </w:rPr>
              <w:t>Path/query validation not centralized unless handled in controller.</w:t>
            </w:r>
          </w:p>
        </w:tc>
        <w:tc>
          <w:tcPr>
            <w:tcW w:w="1322" w:type="dxa"/>
            <w:vAlign w:val="top"/>
          </w:tcPr>
          <w:p w14:paraId="427253D4">
            <w:pPr>
              <w:spacing w:after="0" w:line="240" w:lineRule="auto"/>
            </w:pPr>
            <w:r>
              <w:rPr>
                <w:rFonts w:ascii="Arial" w:hAnsi="Arial"/>
                <w:b w:val="0"/>
                <w:sz w:val="11"/>
              </w:rPr>
              <w:t>Paginated/list or detail success envelope; see common list/detail examples.</w:t>
            </w:r>
          </w:p>
        </w:tc>
        <w:tc>
          <w:tcPr>
            <w:tcW w:w="1322" w:type="dxa"/>
            <w:vAlign w:val="top"/>
          </w:tcPr>
          <w:p w14:paraId="16B7988C">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7A8AB718">
            <w:pPr>
              <w:spacing w:after="0" w:line="240" w:lineRule="auto"/>
            </w:pPr>
            <w:r>
              <w:rPr>
                <w:rFonts w:ascii="Arial" w:hAnsi="Arial"/>
                <w:b w:val="0"/>
                <w:sz w:val="11"/>
              </w:rPr>
              <w:t>announcementController.getAnnouncementItems (backend/src/routes/announcement.routes.ts:202)</w:t>
            </w:r>
          </w:p>
        </w:tc>
      </w:tr>
      <w:tr w14:paraId="488F2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4538247">
            <w:pPr>
              <w:spacing w:after="0" w:line="240" w:lineRule="auto"/>
            </w:pPr>
            <w:r>
              <w:rPr>
                <w:rFonts w:ascii="Arial" w:hAnsi="Arial"/>
                <w:b w:val="0"/>
                <w:sz w:val="11"/>
              </w:rPr>
              <w:t>Backend API</w:t>
            </w:r>
          </w:p>
        </w:tc>
        <w:tc>
          <w:tcPr>
            <w:tcW w:w="1322" w:type="dxa"/>
            <w:vAlign w:val="top"/>
          </w:tcPr>
          <w:p w14:paraId="0A2E6421">
            <w:pPr>
              <w:spacing w:after="0" w:line="240" w:lineRule="auto"/>
            </w:pPr>
            <w:r>
              <w:rPr>
                <w:rFonts w:ascii="Arial" w:hAnsi="Arial"/>
                <w:b w:val="0"/>
                <w:sz w:val="11"/>
              </w:rPr>
              <w:t>POST</w:t>
            </w:r>
          </w:p>
        </w:tc>
        <w:tc>
          <w:tcPr>
            <w:tcW w:w="1322" w:type="dxa"/>
            <w:vAlign w:val="top"/>
          </w:tcPr>
          <w:p w14:paraId="0E2C2CB3">
            <w:pPr>
              <w:spacing w:after="0" w:line="240" w:lineRule="auto"/>
            </w:pPr>
            <w:r>
              <w:rPr>
                <w:rFonts w:ascii="Arial" w:hAnsi="Arial"/>
                <w:b w:val="0"/>
                <w:sz w:val="11"/>
              </w:rPr>
              <w:t>/api/v1/cms/announcement-items</w:t>
            </w:r>
          </w:p>
        </w:tc>
        <w:tc>
          <w:tcPr>
            <w:tcW w:w="1322" w:type="dxa"/>
            <w:vAlign w:val="top"/>
          </w:tcPr>
          <w:p w14:paraId="5663B3E6">
            <w:pPr>
              <w:spacing w:after="0" w:line="240" w:lineRule="auto"/>
            </w:pPr>
            <w:r>
              <w:rPr>
                <w:rFonts w:ascii="Arial" w:hAnsi="Arial"/>
                <w:b w:val="0"/>
                <w:sz w:val="11"/>
              </w:rPr>
              <w:t>announcementcreateAnnouncementItem</w:t>
            </w:r>
          </w:p>
        </w:tc>
        <w:tc>
          <w:tcPr>
            <w:tcW w:w="1322" w:type="dxa"/>
            <w:vAlign w:val="top"/>
          </w:tcPr>
          <w:p w14:paraId="32A73B5F">
            <w:pPr>
              <w:spacing w:after="0" w:line="240" w:lineRule="auto"/>
            </w:pPr>
            <w:r>
              <w:rPr>
                <w:rFonts w:ascii="Arial" w:hAnsi="Arial"/>
                <w:b w:val="0"/>
                <w:sz w:val="11"/>
              </w:rPr>
              <w:t>Required; permission: announcements.create</w:t>
            </w:r>
          </w:p>
        </w:tc>
        <w:tc>
          <w:tcPr>
            <w:tcW w:w="1322" w:type="dxa"/>
            <w:vAlign w:val="top"/>
          </w:tcPr>
          <w:p w14:paraId="670FA83F">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7DE30163">
            <w:pPr>
              <w:spacing w:after="0" w:line="240" w:lineRule="auto"/>
            </w:pPr>
            <w:r>
              <w:rPr>
                <w:rFonts w:ascii="Arial" w:hAnsi="Arial"/>
                <w:b w:val="0"/>
                <w:sz w:val="11"/>
              </w:rPr>
              <w:t>Body: JSON payload for the target resource</w:t>
            </w:r>
          </w:p>
        </w:tc>
        <w:tc>
          <w:tcPr>
            <w:tcW w:w="1322" w:type="dxa"/>
            <w:vAlign w:val="top"/>
          </w:tcPr>
          <w:p w14:paraId="5C2A5F16">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2BD9881C">
            <w:pPr>
              <w:spacing w:after="0" w:line="240" w:lineRule="auto"/>
            </w:pPr>
            <w:r>
              <w:rPr>
                <w:rFonts w:ascii="Arial" w:hAnsi="Arial"/>
                <w:b w:val="0"/>
                <w:sz w:val="11"/>
              </w:rPr>
              <w:t>Create/update/action success envelope; validation errors use 400/422 pattern.</w:t>
            </w:r>
          </w:p>
        </w:tc>
        <w:tc>
          <w:tcPr>
            <w:tcW w:w="1322" w:type="dxa"/>
            <w:vAlign w:val="top"/>
          </w:tcPr>
          <w:p w14:paraId="74054087">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EB1AEE0">
            <w:pPr>
              <w:spacing w:after="0" w:line="240" w:lineRule="auto"/>
            </w:pPr>
            <w:r>
              <w:rPr>
                <w:rFonts w:ascii="Arial" w:hAnsi="Arial"/>
                <w:b w:val="0"/>
                <w:sz w:val="11"/>
              </w:rPr>
              <w:t>announcementController.createAnnouncementItem (backend/src/routes/announcement.routes.ts:209)</w:t>
            </w:r>
          </w:p>
        </w:tc>
      </w:tr>
      <w:tr w14:paraId="5AAE4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A369800">
            <w:pPr>
              <w:spacing w:after="0" w:line="240" w:lineRule="auto"/>
            </w:pPr>
            <w:r>
              <w:rPr>
                <w:rFonts w:ascii="Arial" w:hAnsi="Arial"/>
                <w:b w:val="0"/>
                <w:sz w:val="11"/>
              </w:rPr>
              <w:t>Backend API</w:t>
            </w:r>
          </w:p>
        </w:tc>
        <w:tc>
          <w:tcPr>
            <w:tcW w:w="1322" w:type="dxa"/>
            <w:vAlign w:val="top"/>
          </w:tcPr>
          <w:p w14:paraId="576D1927">
            <w:pPr>
              <w:spacing w:after="0" w:line="240" w:lineRule="auto"/>
            </w:pPr>
            <w:r>
              <w:rPr>
                <w:rFonts w:ascii="Arial" w:hAnsi="Arial"/>
                <w:b w:val="0"/>
                <w:sz w:val="11"/>
              </w:rPr>
              <w:t>DELETE</w:t>
            </w:r>
          </w:p>
        </w:tc>
        <w:tc>
          <w:tcPr>
            <w:tcW w:w="1322" w:type="dxa"/>
            <w:vAlign w:val="top"/>
          </w:tcPr>
          <w:p w14:paraId="51A262A1">
            <w:pPr>
              <w:spacing w:after="0" w:line="240" w:lineRule="auto"/>
            </w:pPr>
            <w:r>
              <w:rPr>
                <w:rFonts w:ascii="Arial" w:hAnsi="Arial"/>
                <w:b w:val="0"/>
                <w:sz w:val="11"/>
              </w:rPr>
              <w:t>/api/v1/cms/announcement-items/:id</w:t>
            </w:r>
          </w:p>
        </w:tc>
        <w:tc>
          <w:tcPr>
            <w:tcW w:w="1322" w:type="dxa"/>
            <w:vAlign w:val="top"/>
          </w:tcPr>
          <w:p w14:paraId="0F818B29">
            <w:pPr>
              <w:spacing w:after="0" w:line="240" w:lineRule="auto"/>
            </w:pPr>
            <w:r>
              <w:rPr>
                <w:rFonts w:ascii="Arial" w:hAnsi="Arial"/>
                <w:b w:val="0"/>
                <w:sz w:val="11"/>
              </w:rPr>
              <w:t>announcementdeleteAnnouncementItem</w:t>
            </w:r>
          </w:p>
        </w:tc>
        <w:tc>
          <w:tcPr>
            <w:tcW w:w="1322" w:type="dxa"/>
            <w:vAlign w:val="top"/>
          </w:tcPr>
          <w:p w14:paraId="6D52CA4A">
            <w:pPr>
              <w:spacing w:after="0" w:line="240" w:lineRule="auto"/>
            </w:pPr>
            <w:r>
              <w:rPr>
                <w:rFonts w:ascii="Arial" w:hAnsi="Arial"/>
                <w:b w:val="0"/>
                <w:sz w:val="11"/>
              </w:rPr>
              <w:t>Required; permission: announcements.delete</w:t>
            </w:r>
          </w:p>
        </w:tc>
        <w:tc>
          <w:tcPr>
            <w:tcW w:w="1322" w:type="dxa"/>
            <w:vAlign w:val="top"/>
          </w:tcPr>
          <w:p w14:paraId="17AA9F39">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0CB93C5B">
            <w:pPr>
              <w:spacing w:after="0" w:line="240" w:lineRule="auto"/>
            </w:pPr>
            <w:r>
              <w:rPr>
                <w:rFonts w:ascii="Arial" w:hAnsi="Arial"/>
                <w:b w:val="0"/>
                <w:sz w:val="11"/>
              </w:rPr>
              <w:t>Path params: id</w:t>
            </w:r>
          </w:p>
        </w:tc>
        <w:tc>
          <w:tcPr>
            <w:tcW w:w="1322" w:type="dxa"/>
            <w:vAlign w:val="top"/>
          </w:tcPr>
          <w:p w14:paraId="2746E247">
            <w:pPr>
              <w:spacing w:after="0" w:line="240" w:lineRule="auto"/>
            </w:pPr>
            <w:r>
              <w:rPr>
                <w:rFonts w:ascii="Arial" w:hAnsi="Arial"/>
                <w:b w:val="0"/>
                <w:sz w:val="11"/>
              </w:rPr>
              <w:t>Path/query validation not centralized unless handled in controller.</w:t>
            </w:r>
          </w:p>
        </w:tc>
        <w:tc>
          <w:tcPr>
            <w:tcW w:w="1322" w:type="dxa"/>
            <w:vAlign w:val="top"/>
          </w:tcPr>
          <w:p w14:paraId="136C31C5">
            <w:pPr>
              <w:spacing w:after="0" w:line="240" w:lineRule="auto"/>
            </w:pPr>
            <w:r>
              <w:rPr>
                <w:rFonts w:ascii="Arial" w:hAnsi="Arial"/>
                <w:b w:val="0"/>
                <w:sz w:val="11"/>
              </w:rPr>
              <w:t>Delete success envelope; 404 if target not found.</w:t>
            </w:r>
          </w:p>
        </w:tc>
        <w:tc>
          <w:tcPr>
            <w:tcW w:w="1322" w:type="dxa"/>
            <w:vAlign w:val="top"/>
          </w:tcPr>
          <w:p w14:paraId="4B75F71C">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B5D6FE4">
            <w:pPr>
              <w:spacing w:after="0" w:line="240" w:lineRule="auto"/>
            </w:pPr>
            <w:r>
              <w:rPr>
                <w:rFonts w:ascii="Arial" w:hAnsi="Arial"/>
                <w:b w:val="0"/>
                <w:sz w:val="11"/>
              </w:rPr>
              <w:t>announcementController.deleteAnnouncementItem (backend/src/routes/announcement.routes.ts:230)</w:t>
            </w:r>
          </w:p>
        </w:tc>
      </w:tr>
      <w:tr w14:paraId="00876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A463D09">
            <w:pPr>
              <w:spacing w:after="0" w:line="240" w:lineRule="auto"/>
            </w:pPr>
            <w:r>
              <w:rPr>
                <w:rFonts w:ascii="Arial" w:hAnsi="Arial"/>
                <w:b w:val="0"/>
                <w:sz w:val="11"/>
              </w:rPr>
              <w:t>Backend API</w:t>
            </w:r>
          </w:p>
        </w:tc>
        <w:tc>
          <w:tcPr>
            <w:tcW w:w="1322" w:type="dxa"/>
            <w:vAlign w:val="top"/>
          </w:tcPr>
          <w:p w14:paraId="4921FF6C">
            <w:pPr>
              <w:spacing w:after="0" w:line="240" w:lineRule="auto"/>
            </w:pPr>
            <w:r>
              <w:rPr>
                <w:rFonts w:ascii="Arial" w:hAnsi="Arial"/>
                <w:b w:val="0"/>
                <w:sz w:val="11"/>
              </w:rPr>
              <w:t>GET</w:t>
            </w:r>
          </w:p>
        </w:tc>
        <w:tc>
          <w:tcPr>
            <w:tcW w:w="1322" w:type="dxa"/>
            <w:vAlign w:val="top"/>
          </w:tcPr>
          <w:p w14:paraId="1C95977C">
            <w:pPr>
              <w:spacing w:after="0" w:line="240" w:lineRule="auto"/>
            </w:pPr>
            <w:r>
              <w:rPr>
                <w:rFonts w:ascii="Arial" w:hAnsi="Arial"/>
                <w:b w:val="0"/>
                <w:sz w:val="11"/>
              </w:rPr>
              <w:t>/api/v1/cms/announcement-items/:id</w:t>
            </w:r>
          </w:p>
        </w:tc>
        <w:tc>
          <w:tcPr>
            <w:tcW w:w="1322" w:type="dxa"/>
            <w:vAlign w:val="top"/>
          </w:tcPr>
          <w:p w14:paraId="4544FAF8">
            <w:pPr>
              <w:spacing w:after="0" w:line="240" w:lineRule="auto"/>
            </w:pPr>
            <w:r>
              <w:rPr>
                <w:rFonts w:ascii="Arial" w:hAnsi="Arial"/>
                <w:b w:val="0"/>
                <w:sz w:val="11"/>
              </w:rPr>
              <w:t>announcementgetAnnouncementItemById</w:t>
            </w:r>
          </w:p>
        </w:tc>
        <w:tc>
          <w:tcPr>
            <w:tcW w:w="1322" w:type="dxa"/>
            <w:vAlign w:val="top"/>
          </w:tcPr>
          <w:p w14:paraId="1B87A9E3">
            <w:pPr>
              <w:spacing w:after="0" w:line="240" w:lineRule="auto"/>
            </w:pPr>
            <w:r>
              <w:rPr>
                <w:rFonts w:ascii="Arial" w:hAnsi="Arial"/>
                <w:b w:val="0"/>
                <w:sz w:val="11"/>
              </w:rPr>
              <w:t>Required; permission: announcements.read</w:t>
            </w:r>
          </w:p>
        </w:tc>
        <w:tc>
          <w:tcPr>
            <w:tcW w:w="1322" w:type="dxa"/>
            <w:vAlign w:val="top"/>
          </w:tcPr>
          <w:p w14:paraId="2F3E4C2F">
            <w:pPr>
              <w:spacing w:after="0" w:line="240" w:lineRule="auto"/>
            </w:pPr>
            <w:r>
              <w:rPr>
                <w:rFonts w:ascii="Arial" w:hAnsi="Arial"/>
                <w:b w:val="0"/>
                <w:sz w:val="11"/>
              </w:rPr>
              <w:t>Authorization: Bearer &lt;accessToken&gt; or HttpOnly auth_token cookie</w:t>
            </w:r>
          </w:p>
        </w:tc>
        <w:tc>
          <w:tcPr>
            <w:tcW w:w="1322" w:type="dxa"/>
            <w:vAlign w:val="top"/>
          </w:tcPr>
          <w:p w14:paraId="3C4D1998">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4E56C107">
            <w:pPr>
              <w:spacing w:after="0" w:line="240" w:lineRule="auto"/>
            </w:pPr>
            <w:r>
              <w:rPr>
                <w:rFonts w:ascii="Arial" w:hAnsi="Arial"/>
                <w:b w:val="0"/>
                <w:sz w:val="11"/>
              </w:rPr>
              <w:t>Path/query validation not centralized unless handled in controller.</w:t>
            </w:r>
          </w:p>
        </w:tc>
        <w:tc>
          <w:tcPr>
            <w:tcW w:w="1322" w:type="dxa"/>
            <w:vAlign w:val="top"/>
          </w:tcPr>
          <w:p w14:paraId="3979B8C1">
            <w:pPr>
              <w:spacing w:after="0" w:line="240" w:lineRule="auto"/>
            </w:pPr>
            <w:r>
              <w:rPr>
                <w:rFonts w:ascii="Arial" w:hAnsi="Arial"/>
                <w:b w:val="0"/>
                <w:sz w:val="11"/>
              </w:rPr>
              <w:t>Paginated/list or detail success envelope; see common list/detail examples.</w:t>
            </w:r>
          </w:p>
        </w:tc>
        <w:tc>
          <w:tcPr>
            <w:tcW w:w="1322" w:type="dxa"/>
            <w:vAlign w:val="top"/>
          </w:tcPr>
          <w:p w14:paraId="2888C723">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31D43A40">
            <w:pPr>
              <w:spacing w:after="0" w:line="240" w:lineRule="auto"/>
            </w:pPr>
            <w:r>
              <w:rPr>
                <w:rFonts w:ascii="Arial" w:hAnsi="Arial"/>
                <w:b w:val="0"/>
                <w:sz w:val="11"/>
              </w:rPr>
              <w:t>announcementController.getAnnouncementItemById (backend/src/routes/announcement.routes.ts:216)</w:t>
            </w:r>
          </w:p>
        </w:tc>
      </w:tr>
      <w:tr w14:paraId="6EE0A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5DF7605">
            <w:pPr>
              <w:spacing w:after="0" w:line="240" w:lineRule="auto"/>
            </w:pPr>
            <w:r>
              <w:rPr>
                <w:rFonts w:ascii="Arial" w:hAnsi="Arial"/>
                <w:b w:val="0"/>
                <w:sz w:val="11"/>
              </w:rPr>
              <w:t>Backend API</w:t>
            </w:r>
          </w:p>
        </w:tc>
        <w:tc>
          <w:tcPr>
            <w:tcW w:w="1322" w:type="dxa"/>
            <w:vAlign w:val="top"/>
          </w:tcPr>
          <w:p w14:paraId="1322010E">
            <w:pPr>
              <w:spacing w:after="0" w:line="240" w:lineRule="auto"/>
            </w:pPr>
            <w:r>
              <w:rPr>
                <w:rFonts w:ascii="Arial" w:hAnsi="Arial"/>
                <w:b w:val="0"/>
                <w:sz w:val="11"/>
              </w:rPr>
              <w:t>PUT</w:t>
            </w:r>
          </w:p>
        </w:tc>
        <w:tc>
          <w:tcPr>
            <w:tcW w:w="1322" w:type="dxa"/>
            <w:vAlign w:val="top"/>
          </w:tcPr>
          <w:p w14:paraId="0F4221AA">
            <w:pPr>
              <w:spacing w:after="0" w:line="240" w:lineRule="auto"/>
            </w:pPr>
            <w:r>
              <w:rPr>
                <w:rFonts w:ascii="Arial" w:hAnsi="Arial"/>
                <w:b w:val="0"/>
                <w:sz w:val="11"/>
              </w:rPr>
              <w:t>/api/v1/cms/announcement-items/:id</w:t>
            </w:r>
          </w:p>
        </w:tc>
        <w:tc>
          <w:tcPr>
            <w:tcW w:w="1322" w:type="dxa"/>
            <w:vAlign w:val="top"/>
          </w:tcPr>
          <w:p w14:paraId="15B700AD">
            <w:pPr>
              <w:spacing w:after="0" w:line="240" w:lineRule="auto"/>
            </w:pPr>
            <w:r>
              <w:rPr>
                <w:rFonts w:ascii="Arial" w:hAnsi="Arial"/>
                <w:b w:val="0"/>
                <w:sz w:val="11"/>
              </w:rPr>
              <w:t>announcementupdateAnnouncementItem</w:t>
            </w:r>
          </w:p>
        </w:tc>
        <w:tc>
          <w:tcPr>
            <w:tcW w:w="1322" w:type="dxa"/>
            <w:vAlign w:val="top"/>
          </w:tcPr>
          <w:p w14:paraId="69CAEEED">
            <w:pPr>
              <w:spacing w:after="0" w:line="240" w:lineRule="auto"/>
            </w:pPr>
            <w:r>
              <w:rPr>
                <w:rFonts w:ascii="Arial" w:hAnsi="Arial"/>
                <w:b w:val="0"/>
                <w:sz w:val="11"/>
              </w:rPr>
              <w:t>Required; permission: announcements.update</w:t>
            </w:r>
          </w:p>
        </w:tc>
        <w:tc>
          <w:tcPr>
            <w:tcW w:w="1322" w:type="dxa"/>
            <w:vAlign w:val="top"/>
          </w:tcPr>
          <w:p w14:paraId="350FA41A">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57510959">
            <w:pPr>
              <w:spacing w:after="0" w:line="240" w:lineRule="auto"/>
            </w:pPr>
            <w:r>
              <w:rPr>
                <w:rFonts w:ascii="Arial" w:hAnsi="Arial"/>
                <w:b w:val="0"/>
                <w:sz w:val="11"/>
              </w:rPr>
              <w:t>Path params: id; Body: JSON payload for the target resource</w:t>
            </w:r>
          </w:p>
        </w:tc>
        <w:tc>
          <w:tcPr>
            <w:tcW w:w="1322" w:type="dxa"/>
            <w:vAlign w:val="top"/>
          </w:tcPr>
          <w:p w14:paraId="34008FBA">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09B2B4A4">
            <w:pPr>
              <w:spacing w:after="0" w:line="240" w:lineRule="auto"/>
            </w:pPr>
            <w:r>
              <w:rPr>
                <w:rFonts w:ascii="Arial" w:hAnsi="Arial"/>
                <w:b w:val="0"/>
                <w:sz w:val="11"/>
              </w:rPr>
              <w:t>Create/update/action success envelope; validation errors use 400/422 pattern.</w:t>
            </w:r>
          </w:p>
        </w:tc>
        <w:tc>
          <w:tcPr>
            <w:tcW w:w="1322" w:type="dxa"/>
            <w:vAlign w:val="top"/>
          </w:tcPr>
          <w:p w14:paraId="2A0A0709">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09DD7068">
            <w:pPr>
              <w:spacing w:after="0" w:line="240" w:lineRule="auto"/>
            </w:pPr>
            <w:r>
              <w:rPr>
                <w:rFonts w:ascii="Arial" w:hAnsi="Arial"/>
                <w:b w:val="0"/>
                <w:sz w:val="11"/>
              </w:rPr>
              <w:t>announcementController.updateAnnouncementItem (backend/src/routes/announcement.routes.ts:223)</w:t>
            </w:r>
          </w:p>
        </w:tc>
      </w:tr>
      <w:tr w14:paraId="2602A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F43F022">
            <w:pPr>
              <w:spacing w:after="0" w:line="240" w:lineRule="auto"/>
            </w:pPr>
            <w:r>
              <w:rPr>
                <w:rFonts w:ascii="Arial" w:hAnsi="Arial"/>
                <w:b w:val="0"/>
                <w:sz w:val="11"/>
              </w:rPr>
              <w:t>Backend API</w:t>
            </w:r>
          </w:p>
        </w:tc>
        <w:tc>
          <w:tcPr>
            <w:tcW w:w="1322" w:type="dxa"/>
            <w:vAlign w:val="top"/>
          </w:tcPr>
          <w:p w14:paraId="26E2168D">
            <w:pPr>
              <w:spacing w:after="0" w:line="240" w:lineRule="auto"/>
            </w:pPr>
            <w:r>
              <w:rPr>
                <w:rFonts w:ascii="Arial" w:hAnsi="Arial"/>
                <w:b w:val="0"/>
                <w:sz w:val="11"/>
              </w:rPr>
              <w:t>POST</w:t>
            </w:r>
          </w:p>
        </w:tc>
        <w:tc>
          <w:tcPr>
            <w:tcW w:w="1322" w:type="dxa"/>
            <w:vAlign w:val="top"/>
          </w:tcPr>
          <w:p w14:paraId="21178EFE">
            <w:pPr>
              <w:spacing w:after="0" w:line="240" w:lineRule="auto"/>
            </w:pPr>
            <w:r>
              <w:rPr>
                <w:rFonts w:ascii="Arial" w:hAnsi="Arial"/>
                <w:b w:val="0"/>
                <w:sz w:val="11"/>
              </w:rPr>
              <w:t>/api/v1/cms/announcement-items/destroy-multiple</w:t>
            </w:r>
          </w:p>
        </w:tc>
        <w:tc>
          <w:tcPr>
            <w:tcW w:w="1322" w:type="dxa"/>
            <w:vAlign w:val="top"/>
          </w:tcPr>
          <w:p w14:paraId="57A4B5E6">
            <w:pPr>
              <w:spacing w:after="0" w:line="240" w:lineRule="auto"/>
            </w:pPr>
            <w:r>
              <w:rPr>
                <w:rFonts w:ascii="Arial" w:hAnsi="Arial"/>
                <w:b w:val="0"/>
                <w:sz w:val="11"/>
              </w:rPr>
              <w:t>announcementdeleteMultipleAnnouncementItems</w:t>
            </w:r>
          </w:p>
        </w:tc>
        <w:tc>
          <w:tcPr>
            <w:tcW w:w="1322" w:type="dxa"/>
            <w:vAlign w:val="top"/>
          </w:tcPr>
          <w:p w14:paraId="425D0E2B">
            <w:pPr>
              <w:spacing w:after="0" w:line="240" w:lineRule="auto"/>
            </w:pPr>
            <w:r>
              <w:rPr>
                <w:rFonts w:ascii="Arial" w:hAnsi="Arial"/>
                <w:b w:val="0"/>
                <w:sz w:val="11"/>
              </w:rPr>
              <w:t>Required; permission: announcements.delete</w:t>
            </w:r>
          </w:p>
        </w:tc>
        <w:tc>
          <w:tcPr>
            <w:tcW w:w="1322" w:type="dxa"/>
            <w:vAlign w:val="top"/>
          </w:tcPr>
          <w:p w14:paraId="7B42505C">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61EC0BCB">
            <w:pPr>
              <w:spacing w:after="0" w:line="240" w:lineRule="auto"/>
            </w:pPr>
            <w:r>
              <w:rPr>
                <w:rFonts w:ascii="Arial" w:hAnsi="Arial"/>
                <w:b w:val="0"/>
                <w:sz w:val="11"/>
              </w:rPr>
              <w:t>Body: JSON array of ids/keys</w:t>
            </w:r>
          </w:p>
        </w:tc>
        <w:tc>
          <w:tcPr>
            <w:tcW w:w="1322" w:type="dxa"/>
            <w:vAlign w:val="top"/>
          </w:tcPr>
          <w:p w14:paraId="20474C1F">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613C7304">
            <w:pPr>
              <w:spacing w:after="0" w:line="240" w:lineRule="auto"/>
            </w:pPr>
            <w:r>
              <w:rPr>
                <w:rFonts w:ascii="Arial" w:hAnsi="Arial"/>
                <w:b w:val="0"/>
                <w:sz w:val="11"/>
              </w:rPr>
              <w:t>Create/update/action success envelope; validation errors use 400/422 pattern.</w:t>
            </w:r>
          </w:p>
        </w:tc>
        <w:tc>
          <w:tcPr>
            <w:tcW w:w="1322" w:type="dxa"/>
            <w:vAlign w:val="top"/>
          </w:tcPr>
          <w:p w14:paraId="22E43B32">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51CE3230">
            <w:pPr>
              <w:spacing w:after="0" w:line="240" w:lineRule="auto"/>
            </w:pPr>
            <w:r>
              <w:rPr>
                <w:rFonts w:ascii="Arial" w:hAnsi="Arial"/>
                <w:b w:val="0"/>
                <w:sz w:val="11"/>
              </w:rPr>
              <w:t>announcementController.deleteMultipleAnnouncementItems (backend/src/routes/announcement.routes.ts:188)</w:t>
            </w:r>
          </w:p>
        </w:tc>
      </w:tr>
      <w:tr w14:paraId="73254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D5170D6">
            <w:pPr>
              <w:spacing w:after="0" w:line="240" w:lineRule="auto"/>
            </w:pPr>
            <w:r>
              <w:rPr>
                <w:rFonts w:ascii="Arial" w:hAnsi="Arial"/>
                <w:b w:val="0"/>
                <w:sz w:val="11"/>
              </w:rPr>
              <w:t>Backend API</w:t>
            </w:r>
          </w:p>
        </w:tc>
        <w:tc>
          <w:tcPr>
            <w:tcW w:w="1322" w:type="dxa"/>
            <w:vAlign w:val="top"/>
          </w:tcPr>
          <w:p w14:paraId="13B2A5DD">
            <w:pPr>
              <w:spacing w:after="0" w:line="240" w:lineRule="auto"/>
            </w:pPr>
            <w:r>
              <w:rPr>
                <w:rFonts w:ascii="Arial" w:hAnsi="Arial"/>
                <w:b w:val="0"/>
                <w:sz w:val="11"/>
              </w:rPr>
              <w:t>GET</w:t>
            </w:r>
          </w:p>
        </w:tc>
        <w:tc>
          <w:tcPr>
            <w:tcW w:w="1322" w:type="dxa"/>
            <w:vAlign w:val="top"/>
          </w:tcPr>
          <w:p w14:paraId="043812FE">
            <w:pPr>
              <w:spacing w:after="0" w:line="240" w:lineRule="auto"/>
            </w:pPr>
            <w:r>
              <w:rPr>
                <w:rFonts w:ascii="Arial" w:hAnsi="Arial"/>
                <w:b w:val="0"/>
                <w:sz w:val="11"/>
              </w:rPr>
              <w:t>/api/v1/cms/announcement-items/stats</w:t>
            </w:r>
          </w:p>
        </w:tc>
        <w:tc>
          <w:tcPr>
            <w:tcW w:w="1322" w:type="dxa"/>
            <w:vAlign w:val="top"/>
          </w:tcPr>
          <w:p w14:paraId="5CD5B699">
            <w:pPr>
              <w:spacing w:after="0" w:line="240" w:lineRule="auto"/>
            </w:pPr>
            <w:r>
              <w:rPr>
                <w:rFonts w:ascii="Arial" w:hAnsi="Arial"/>
                <w:b w:val="0"/>
                <w:sz w:val="11"/>
              </w:rPr>
              <w:t>announcementgetAnnouncementItemStats</w:t>
            </w:r>
          </w:p>
        </w:tc>
        <w:tc>
          <w:tcPr>
            <w:tcW w:w="1322" w:type="dxa"/>
            <w:vAlign w:val="top"/>
          </w:tcPr>
          <w:p w14:paraId="27F550FC">
            <w:pPr>
              <w:spacing w:after="0" w:line="240" w:lineRule="auto"/>
            </w:pPr>
            <w:r>
              <w:rPr>
                <w:rFonts w:ascii="Arial" w:hAnsi="Arial"/>
                <w:b w:val="0"/>
                <w:sz w:val="11"/>
              </w:rPr>
              <w:t>Required; permission: announcements.read</w:t>
            </w:r>
          </w:p>
        </w:tc>
        <w:tc>
          <w:tcPr>
            <w:tcW w:w="1322" w:type="dxa"/>
            <w:vAlign w:val="top"/>
          </w:tcPr>
          <w:p w14:paraId="7266D1D0">
            <w:pPr>
              <w:spacing w:after="0" w:line="240" w:lineRule="auto"/>
            </w:pPr>
            <w:r>
              <w:rPr>
                <w:rFonts w:ascii="Arial" w:hAnsi="Arial"/>
                <w:b w:val="0"/>
                <w:sz w:val="11"/>
              </w:rPr>
              <w:t>Authorization: Bearer &lt;accessToken&gt; or HttpOnly auth_token cookie</w:t>
            </w:r>
          </w:p>
        </w:tc>
        <w:tc>
          <w:tcPr>
            <w:tcW w:w="1322" w:type="dxa"/>
            <w:vAlign w:val="top"/>
          </w:tcPr>
          <w:p w14:paraId="17236C5F">
            <w:pPr>
              <w:spacing w:after="0" w:line="240" w:lineRule="auto"/>
            </w:pPr>
            <w:r>
              <w:rPr>
                <w:rFonts w:ascii="Arial" w:hAnsi="Arial"/>
                <w:b w:val="0"/>
                <w:sz w:val="11"/>
              </w:rPr>
              <w:t>Query: page, limit, search, sortBy, sortOrder, filters as supported by controller</w:t>
            </w:r>
          </w:p>
        </w:tc>
        <w:tc>
          <w:tcPr>
            <w:tcW w:w="1322" w:type="dxa"/>
            <w:vAlign w:val="top"/>
          </w:tcPr>
          <w:p w14:paraId="60649B30">
            <w:pPr>
              <w:spacing w:after="0" w:line="240" w:lineRule="auto"/>
            </w:pPr>
            <w:r>
              <w:rPr>
                <w:rFonts w:ascii="Arial" w:hAnsi="Arial"/>
                <w:b w:val="0"/>
                <w:sz w:val="11"/>
              </w:rPr>
              <w:t>Path/query validation not centralized unless handled in controller.</w:t>
            </w:r>
          </w:p>
        </w:tc>
        <w:tc>
          <w:tcPr>
            <w:tcW w:w="1322" w:type="dxa"/>
            <w:vAlign w:val="top"/>
          </w:tcPr>
          <w:p w14:paraId="3EEDAC35">
            <w:pPr>
              <w:spacing w:after="0" w:line="240" w:lineRule="auto"/>
            </w:pPr>
            <w:r>
              <w:rPr>
                <w:rFonts w:ascii="Arial" w:hAnsi="Arial"/>
                <w:b w:val="0"/>
                <w:sz w:val="11"/>
              </w:rPr>
              <w:t>Paginated/list or detail success envelope; see common list/detail examples.</w:t>
            </w:r>
          </w:p>
        </w:tc>
        <w:tc>
          <w:tcPr>
            <w:tcW w:w="1322" w:type="dxa"/>
            <w:vAlign w:val="top"/>
          </w:tcPr>
          <w:p w14:paraId="10116701">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463A76AA">
            <w:pPr>
              <w:spacing w:after="0" w:line="240" w:lineRule="auto"/>
            </w:pPr>
            <w:r>
              <w:rPr>
                <w:rFonts w:ascii="Arial" w:hAnsi="Arial"/>
                <w:b w:val="0"/>
                <w:sz w:val="11"/>
              </w:rPr>
              <w:t>announcementController.getAnnouncementItemStats (backend/src/routes/announcement.routes.ts:174)</w:t>
            </w:r>
          </w:p>
        </w:tc>
      </w:tr>
      <w:tr w14:paraId="332B8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D594FA7">
            <w:pPr>
              <w:spacing w:after="0" w:line="240" w:lineRule="auto"/>
            </w:pPr>
            <w:r>
              <w:rPr>
                <w:rFonts w:ascii="Arial" w:hAnsi="Arial"/>
                <w:b w:val="0"/>
                <w:sz w:val="11"/>
              </w:rPr>
              <w:t>Backend API</w:t>
            </w:r>
          </w:p>
        </w:tc>
        <w:tc>
          <w:tcPr>
            <w:tcW w:w="1322" w:type="dxa"/>
            <w:vAlign w:val="top"/>
          </w:tcPr>
          <w:p w14:paraId="52C64446">
            <w:pPr>
              <w:spacing w:after="0" w:line="240" w:lineRule="auto"/>
            </w:pPr>
            <w:r>
              <w:rPr>
                <w:rFonts w:ascii="Arial" w:hAnsi="Arial"/>
                <w:b w:val="0"/>
                <w:sz w:val="11"/>
              </w:rPr>
              <w:t>POST</w:t>
            </w:r>
          </w:p>
        </w:tc>
        <w:tc>
          <w:tcPr>
            <w:tcW w:w="1322" w:type="dxa"/>
            <w:vAlign w:val="top"/>
          </w:tcPr>
          <w:p w14:paraId="09AE5DCA">
            <w:pPr>
              <w:spacing w:after="0" w:line="240" w:lineRule="auto"/>
            </w:pPr>
            <w:r>
              <w:rPr>
                <w:rFonts w:ascii="Arial" w:hAnsi="Arial"/>
                <w:b w:val="0"/>
                <w:sz w:val="11"/>
              </w:rPr>
              <w:t>/api/v1/cms/announcement-items/toggle-status</w:t>
            </w:r>
          </w:p>
        </w:tc>
        <w:tc>
          <w:tcPr>
            <w:tcW w:w="1322" w:type="dxa"/>
            <w:vAlign w:val="top"/>
          </w:tcPr>
          <w:p w14:paraId="64207A65">
            <w:pPr>
              <w:spacing w:after="0" w:line="240" w:lineRule="auto"/>
            </w:pPr>
            <w:r>
              <w:rPr>
                <w:rFonts w:ascii="Arial" w:hAnsi="Arial"/>
                <w:b w:val="0"/>
                <w:sz w:val="11"/>
              </w:rPr>
              <w:t>announcementtoggleAnnouncementItemStatus</w:t>
            </w:r>
          </w:p>
        </w:tc>
        <w:tc>
          <w:tcPr>
            <w:tcW w:w="1322" w:type="dxa"/>
            <w:vAlign w:val="top"/>
          </w:tcPr>
          <w:p w14:paraId="7DFF558A">
            <w:pPr>
              <w:spacing w:after="0" w:line="240" w:lineRule="auto"/>
            </w:pPr>
            <w:r>
              <w:rPr>
                <w:rFonts w:ascii="Arial" w:hAnsi="Arial"/>
                <w:b w:val="0"/>
                <w:sz w:val="11"/>
              </w:rPr>
              <w:t>Required; permission: announcements.update</w:t>
            </w:r>
          </w:p>
        </w:tc>
        <w:tc>
          <w:tcPr>
            <w:tcW w:w="1322" w:type="dxa"/>
            <w:vAlign w:val="top"/>
          </w:tcPr>
          <w:p w14:paraId="018D098D">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1849450D">
            <w:pPr>
              <w:spacing w:after="0" w:line="240" w:lineRule="auto"/>
            </w:pPr>
            <w:r>
              <w:rPr>
                <w:rFonts w:ascii="Arial" w:hAnsi="Arial"/>
                <w:b w:val="0"/>
                <w:sz w:val="11"/>
              </w:rPr>
              <w:t>Body: JSON payload for the target resource</w:t>
            </w:r>
          </w:p>
        </w:tc>
        <w:tc>
          <w:tcPr>
            <w:tcW w:w="1322" w:type="dxa"/>
            <w:vAlign w:val="top"/>
          </w:tcPr>
          <w:p w14:paraId="49E5280C">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1A9373E2">
            <w:pPr>
              <w:spacing w:after="0" w:line="240" w:lineRule="auto"/>
            </w:pPr>
            <w:r>
              <w:rPr>
                <w:rFonts w:ascii="Arial" w:hAnsi="Arial"/>
                <w:b w:val="0"/>
                <w:sz w:val="11"/>
              </w:rPr>
              <w:t>Create/update/action success envelope; validation errors use 400/422 pattern.</w:t>
            </w:r>
          </w:p>
        </w:tc>
        <w:tc>
          <w:tcPr>
            <w:tcW w:w="1322" w:type="dxa"/>
            <w:vAlign w:val="top"/>
          </w:tcPr>
          <w:p w14:paraId="653EC584">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592A2B19">
            <w:pPr>
              <w:spacing w:after="0" w:line="240" w:lineRule="auto"/>
            </w:pPr>
            <w:r>
              <w:rPr>
                <w:rFonts w:ascii="Arial" w:hAnsi="Arial"/>
                <w:b w:val="0"/>
                <w:sz w:val="11"/>
              </w:rPr>
              <w:t>announcementController.toggleAnnouncementItemStatus (backend/src/routes/announcement.routes.ts:181)</w:t>
            </w:r>
          </w:p>
        </w:tc>
      </w:tr>
      <w:tr w14:paraId="5B1C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2814B29">
            <w:pPr>
              <w:spacing w:after="0" w:line="240" w:lineRule="auto"/>
            </w:pPr>
            <w:r>
              <w:rPr>
                <w:rFonts w:ascii="Arial" w:hAnsi="Arial"/>
                <w:b w:val="0"/>
                <w:sz w:val="11"/>
              </w:rPr>
              <w:t>Backend API</w:t>
            </w:r>
          </w:p>
        </w:tc>
        <w:tc>
          <w:tcPr>
            <w:tcW w:w="1322" w:type="dxa"/>
            <w:vAlign w:val="top"/>
          </w:tcPr>
          <w:p w14:paraId="6D1DF721">
            <w:pPr>
              <w:spacing w:after="0" w:line="240" w:lineRule="auto"/>
            </w:pPr>
            <w:r>
              <w:rPr>
                <w:rFonts w:ascii="Arial" w:hAnsi="Arial"/>
                <w:b w:val="0"/>
                <w:sz w:val="11"/>
              </w:rPr>
              <w:t>POST</w:t>
            </w:r>
          </w:p>
        </w:tc>
        <w:tc>
          <w:tcPr>
            <w:tcW w:w="1322" w:type="dxa"/>
            <w:vAlign w:val="top"/>
          </w:tcPr>
          <w:p w14:paraId="7E2DE5CB">
            <w:pPr>
              <w:spacing w:after="0" w:line="240" w:lineRule="auto"/>
            </w:pPr>
            <w:r>
              <w:rPr>
                <w:rFonts w:ascii="Arial" w:hAnsi="Arial"/>
                <w:b w:val="0"/>
                <w:sz w:val="11"/>
              </w:rPr>
              <w:t>/api/v1/cms/announcement-items/update-order</w:t>
            </w:r>
          </w:p>
        </w:tc>
        <w:tc>
          <w:tcPr>
            <w:tcW w:w="1322" w:type="dxa"/>
            <w:vAlign w:val="top"/>
          </w:tcPr>
          <w:p w14:paraId="7230EB77">
            <w:pPr>
              <w:spacing w:after="0" w:line="240" w:lineRule="auto"/>
            </w:pPr>
            <w:r>
              <w:rPr>
                <w:rFonts w:ascii="Arial" w:hAnsi="Arial"/>
                <w:b w:val="0"/>
                <w:sz w:val="11"/>
              </w:rPr>
              <w:t>announcementupdateAnnouncementItemsOrder</w:t>
            </w:r>
          </w:p>
        </w:tc>
        <w:tc>
          <w:tcPr>
            <w:tcW w:w="1322" w:type="dxa"/>
            <w:vAlign w:val="top"/>
          </w:tcPr>
          <w:p w14:paraId="7DBB3749">
            <w:pPr>
              <w:spacing w:after="0" w:line="240" w:lineRule="auto"/>
            </w:pPr>
            <w:r>
              <w:rPr>
                <w:rFonts w:ascii="Arial" w:hAnsi="Arial"/>
                <w:b w:val="0"/>
                <w:sz w:val="11"/>
              </w:rPr>
              <w:t>Required; permission: announcements.update</w:t>
            </w:r>
          </w:p>
        </w:tc>
        <w:tc>
          <w:tcPr>
            <w:tcW w:w="1322" w:type="dxa"/>
            <w:vAlign w:val="top"/>
          </w:tcPr>
          <w:p w14:paraId="3FEBCE48">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04378BA9">
            <w:pPr>
              <w:spacing w:after="0" w:line="240" w:lineRule="auto"/>
            </w:pPr>
            <w:r>
              <w:rPr>
                <w:rFonts w:ascii="Arial" w:hAnsi="Arial"/>
                <w:b w:val="0"/>
                <w:sz w:val="11"/>
              </w:rPr>
              <w:t>Body: JSON payload for the target resource</w:t>
            </w:r>
          </w:p>
        </w:tc>
        <w:tc>
          <w:tcPr>
            <w:tcW w:w="1322" w:type="dxa"/>
            <w:vAlign w:val="top"/>
          </w:tcPr>
          <w:p w14:paraId="32B618B1">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348B26F0">
            <w:pPr>
              <w:spacing w:after="0" w:line="240" w:lineRule="auto"/>
            </w:pPr>
            <w:r>
              <w:rPr>
                <w:rFonts w:ascii="Arial" w:hAnsi="Arial"/>
                <w:b w:val="0"/>
                <w:sz w:val="11"/>
              </w:rPr>
              <w:t>Create/update/action success envelope; validation errors use 400/422 pattern.</w:t>
            </w:r>
          </w:p>
        </w:tc>
        <w:tc>
          <w:tcPr>
            <w:tcW w:w="1322" w:type="dxa"/>
            <w:vAlign w:val="top"/>
          </w:tcPr>
          <w:p w14:paraId="205E4D8D">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115D5FED">
            <w:pPr>
              <w:spacing w:after="0" w:line="240" w:lineRule="auto"/>
            </w:pPr>
            <w:r>
              <w:rPr>
                <w:rFonts w:ascii="Arial" w:hAnsi="Arial"/>
                <w:b w:val="0"/>
                <w:sz w:val="11"/>
              </w:rPr>
              <w:t>announcementController.updateAnnouncementItemsOrder (backend/src/routes/announcement.routes.ts:195)</w:t>
            </w:r>
          </w:p>
        </w:tc>
      </w:tr>
      <w:tr w14:paraId="52B71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B7FCDF9">
            <w:pPr>
              <w:spacing w:after="0" w:line="240" w:lineRule="auto"/>
            </w:pPr>
            <w:r>
              <w:rPr>
                <w:rFonts w:ascii="Arial" w:hAnsi="Arial"/>
                <w:b w:val="0"/>
                <w:sz w:val="11"/>
              </w:rPr>
              <w:t>Backend API</w:t>
            </w:r>
          </w:p>
        </w:tc>
        <w:tc>
          <w:tcPr>
            <w:tcW w:w="1322" w:type="dxa"/>
            <w:vAlign w:val="top"/>
          </w:tcPr>
          <w:p w14:paraId="439D12C3">
            <w:pPr>
              <w:spacing w:after="0" w:line="240" w:lineRule="auto"/>
            </w:pPr>
            <w:r>
              <w:rPr>
                <w:rFonts w:ascii="Arial" w:hAnsi="Arial"/>
                <w:b w:val="0"/>
                <w:sz w:val="11"/>
              </w:rPr>
              <w:t>GET</w:t>
            </w:r>
          </w:p>
        </w:tc>
        <w:tc>
          <w:tcPr>
            <w:tcW w:w="1322" w:type="dxa"/>
            <w:vAlign w:val="top"/>
          </w:tcPr>
          <w:p w14:paraId="28DC5A66">
            <w:pPr>
              <w:spacing w:after="0" w:line="240" w:lineRule="auto"/>
            </w:pPr>
            <w:r>
              <w:rPr>
                <w:rFonts w:ascii="Arial" w:hAnsi="Arial"/>
                <w:b w:val="0"/>
                <w:sz w:val="11"/>
              </w:rPr>
              <w:t>/api/v1/cms/announcement-sections</w:t>
            </w:r>
          </w:p>
        </w:tc>
        <w:tc>
          <w:tcPr>
            <w:tcW w:w="1322" w:type="dxa"/>
            <w:vAlign w:val="top"/>
          </w:tcPr>
          <w:p w14:paraId="23AD8A7E">
            <w:pPr>
              <w:spacing w:after="0" w:line="240" w:lineRule="auto"/>
            </w:pPr>
            <w:r>
              <w:rPr>
                <w:rFonts w:ascii="Arial" w:hAnsi="Arial"/>
                <w:b w:val="0"/>
                <w:sz w:val="11"/>
              </w:rPr>
              <w:t>announcementgetAnnouncementSections</w:t>
            </w:r>
          </w:p>
        </w:tc>
        <w:tc>
          <w:tcPr>
            <w:tcW w:w="1322" w:type="dxa"/>
            <w:vAlign w:val="top"/>
          </w:tcPr>
          <w:p w14:paraId="78A8FAD8">
            <w:pPr>
              <w:spacing w:after="0" w:line="240" w:lineRule="auto"/>
            </w:pPr>
            <w:r>
              <w:rPr>
                <w:rFonts w:ascii="Arial" w:hAnsi="Arial"/>
                <w:b w:val="0"/>
                <w:sz w:val="11"/>
              </w:rPr>
              <w:t>Required; permission: announcements.read</w:t>
            </w:r>
          </w:p>
        </w:tc>
        <w:tc>
          <w:tcPr>
            <w:tcW w:w="1322" w:type="dxa"/>
            <w:vAlign w:val="top"/>
          </w:tcPr>
          <w:p w14:paraId="68EF18BD">
            <w:pPr>
              <w:spacing w:after="0" w:line="240" w:lineRule="auto"/>
            </w:pPr>
            <w:r>
              <w:rPr>
                <w:rFonts w:ascii="Arial" w:hAnsi="Arial"/>
                <w:b w:val="0"/>
                <w:sz w:val="11"/>
              </w:rPr>
              <w:t>Authorization: Bearer &lt;accessToken&gt; or HttpOnly auth_token cookie</w:t>
            </w:r>
          </w:p>
        </w:tc>
        <w:tc>
          <w:tcPr>
            <w:tcW w:w="1322" w:type="dxa"/>
            <w:vAlign w:val="top"/>
          </w:tcPr>
          <w:p w14:paraId="7809DE81">
            <w:pPr>
              <w:spacing w:after="0" w:line="240" w:lineRule="auto"/>
            </w:pPr>
            <w:r>
              <w:rPr>
                <w:rFonts w:ascii="Arial" w:hAnsi="Arial"/>
                <w:b w:val="0"/>
                <w:sz w:val="11"/>
              </w:rPr>
              <w:t>Query: page, limit, search, sortBy, sortOrder, filters as supported by controller</w:t>
            </w:r>
          </w:p>
        </w:tc>
        <w:tc>
          <w:tcPr>
            <w:tcW w:w="1322" w:type="dxa"/>
            <w:vAlign w:val="top"/>
          </w:tcPr>
          <w:p w14:paraId="754A8F7E">
            <w:pPr>
              <w:spacing w:after="0" w:line="240" w:lineRule="auto"/>
            </w:pPr>
            <w:r>
              <w:rPr>
                <w:rFonts w:ascii="Arial" w:hAnsi="Arial"/>
                <w:b w:val="0"/>
                <w:sz w:val="11"/>
              </w:rPr>
              <w:t>Path/query validation not centralized unless handled in controller.</w:t>
            </w:r>
          </w:p>
        </w:tc>
        <w:tc>
          <w:tcPr>
            <w:tcW w:w="1322" w:type="dxa"/>
            <w:vAlign w:val="top"/>
          </w:tcPr>
          <w:p w14:paraId="098BCF4C">
            <w:pPr>
              <w:spacing w:after="0" w:line="240" w:lineRule="auto"/>
            </w:pPr>
            <w:r>
              <w:rPr>
                <w:rFonts w:ascii="Arial" w:hAnsi="Arial"/>
                <w:b w:val="0"/>
                <w:sz w:val="11"/>
              </w:rPr>
              <w:t>Paginated/list or detail success envelope; see common list/detail examples.</w:t>
            </w:r>
          </w:p>
        </w:tc>
        <w:tc>
          <w:tcPr>
            <w:tcW w:w="1322" w:type="dxa"/>
            <w:vAlign w:val="top"/>
          </w:tcPr>
          <w:p w14:paraId="2451957C">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2CCB8707">
            <w:pPr>
              <w:spacing w:after="0" w:line="240" w:lineRule="auto"/>
            </w:pPr>
            <w:r>
              <w:rPr>
                <w:rFonts w:ascii="Arial" w:hAnsi="Arial"/>
                <w:b w:val="0"/>
                <w:sz w:val="11"/>
              </w:rPr>
              <w:t>announcementController.getAnnouncementSections (backend/src/routes/announcement.routes.ts:135)</w:t>
            </w:r>
          </w:p>
        </w:tc>
      </w:tr>
      <w:tr w14:paraId="647C87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0613CFD">
            <w:pPr>
              <w:spacing w:after="0" w:line="240" w:lineRule="auto"/>
            </w:pPr>
            <w:r>
              <w:rPr>
                <w:rFonts w:ascii="Arial" w:hAnsi="Arial"/>
                <w:b w:val="0"/>
                <w:sz w:val="11"/>
              </w:rPr>
              <w:t>Backend API</w:t>
            </w:r>
          </w:p>
        </w:tc>
        <w:tc>
          <w:tcPr>
            <w:tcW w:w="1322" w:type="dxa"/>
            <w:vAlign w:val="top"/>
          </w:tcPr>
          <w:p w14:paraId="1944BC8A">
            <w:pPr>
              <w:spacing w:after="0" w:line="240" w:lineRule="auto"/>
            </w:pPr>
            <w:r>
              <w:rPr>
                <w:rFonts w:ascii="Arial" w:hAnsi="Arial"/>
                <w:b w:val="0"/>
                <w:sz w:val="11"/>
              </w:rPr>
              <w:t>POST</w:t>
            </w:r>
          </w:p>
        </w:tc>
        <w:tc>
          <w:tcPr>
            <w:tcW w:w="1322" w:type="dxa"/>
            <w:vAlign w:val="top"/>
          </w:tcPr>
          <w:p w14:paraId="31FF5292">
            <w:pPr>
              <w:spacing w:after="0" w:line="240" w:lineRule="auto"/>
            </w:pPr>
            <w:r>
              <w:rPr>
                <w:rFonts w:ascii="Arial" w:hAnsi="Arial"/>
                <w:b w:val="0"/>
                <w:sz w:val="11"/>
              </w:rPr>
              <w:t>/api/v1/cms/announcement-sections</w:t>
            </w:r>
          </w:p>
        </w:tc>
        <w:tc>
          <w:tcPr>
            <w:tcW w:w="1322" w:type="dxa"/>
            <w:vAlign w:val="top"/>
          </w:tcPr>
          <w:p w14:paraId="1284D19E">
            <w:pPr>
              <w:spacing w:after="0" w:line="240" w:lineRule="auto"/>
            </w:pPr>
            <w:r>
              <w:rPr>
                <w:rFonts w:ascii="Arial" w:hAnsi="Arial"/>
                <w:b w:val="0"/>
                <w:sz w:val="11"/>
              </w:rPr>
              <w:t>announcementcreateAnnouncementSection</w:t>
            </w:r>
          </w:p>
        </w:tc>
        <w:tc>
          <w:tcPr>
            <w:tcW w:w="1322" w:type="dxa"/>
            <w:vAlign w:val="top"/>
          </w:tcPr>
          <w:p w14:paraId="20860F86">
            <w:pPr>
              <w:spacing w:after="0" w:line="240" w:lineRule="auto"/>
            </w:pPr>
            <w:r>
              <w:rPr>
                <w:rFonts w:ascii="Arial" w:hAnsi="Arial"/>
                <w:b w:val="0"/>
                <w:sz w:val="11"/>
              </w:rPr>
              <w:t>Required; permission: announcements.create</w:t>
            </w:r>
          </w:p>
        </w:tc>
        <w:tc>
          <w:tcPr>
            <w:tcW w:w="1322" w:type="dxa"/>
            <w:vAlign w:val="top"/>
          </w:tcPr>
          <w:p w14:paraId="77034363">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6636B4B5">
            <w:pPr>
              <w:spacing w:after="0" w:line="240" w:lineRule="auto"/>
            </w:pPr>
            <w:r>
              <w:rPr>
                <w:rFonts w:ascii="Arial" w:hAnsi="Arial"/>
                <w:b w:val="0"/>
                <w:sz w:val="11"/>
              </w:rPr>
              <w:t>Body: JSON payload for the target resource</w:t>
            </w:r>
          </w:p>
        </w:tc>
        <w:tc>
          <w:tcPr>
            <w:tcW w:w="1322" w:type="dxa"/>
            <w:vAlign w:val="top"/>
          </w:tcPr>
          <w:p w14:paraId="7838DD99">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59778F41">
            <w:pPr>
              <w:spacing w:after="0" w:line="240" w:lineRule="auto"/>
            </w:pPr>
            <w:r>
              <w:rPr>
                <w:rFonts w:ascii="Arial" w:hAnsi="Arial"/>
                <w:b w:val="0"/>
                <w:sz w:val="11"/>
              </w:rPr>
              <w:t>Create/update/action success envelope; validation errors use 400/422 pattern.</w:t>
            </w:r>
          </w:p>
        </w:tc>
        <w:tc>
          <w:tcPr>
            <w:tcW w:w="1322" w:type="dxa"/>
            <w:vAlign w:val="top"/>
          </w:tcPr>
          <w:p w14:paraId="464FF06C">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135EFDD3">
            <w:pPr>
              <w:spacing w:after="0" w:line="240" w:lineRule="auto"/>
            </w:pPr>
            <w:r>
              <w:rPr>
                <w:rFonts w:ascii="Arial" w:hAnsi="Arial"/>
                <w:b w:val="0"/>
                <w:sz w:val="11"/>
              </w:rPr>
              <w:t>announcementController.createAnnouncementSection (backend/src/routes/announcement.routes.ts:142)</w:t>
            </w:r>
          </w:p>
        </w:tc>
      </w:tr>
      <w:tr w14:paraId="5FC61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E045981">
            <w:pPr>
              <w:spacing w:after="0" w:line="240" w:lineRule="auto"/>
            </w:pPr>
            <w:r>
              <w:rPr>
                <w:rFonts w:ascii="Arial" w:hAnsi="Arial"/>
                <w:b w:val="0"/>
                <w:sz w:val="11"/>
              </w:rPr>
              <w:t>Backend API</w:t>
            </w:r>
          </w:p>
        </w:tc>
        <w:tc>
          <w:tcPr>
            <w:tcW w:w="1322" w:type="dxa"/>
            <w:vAlign w:val="top"/>
          </w:tcPr>
          <w:p w14:paraId="3757412C">
            <w:pPr>
              <w:spacing w:after="0" w:line="240" w:lineRule="auto"/>
            </w:pPr>
            <w:r>
              <w:rPr>
                <w:rFonts w:ascii="Arial" w:hAnsi="Arial"/>
                <w:b w:val="0"/>
                <w:sz w:val="11"/>
              </w:rPr>
              <w:t>DELETE</w:t>
            </w:r>
          </w:p>
        </w:tc>
        <w:tc>
          <w:tcPr>
            <w:tcW w:w="1322" w:type="dxa"/>
            <w:vAlign w:val="top"/>
          </w:tcPr>
          <w:p w14:paraId="779B2D1D">
            <w:pPr>
              <w:spacing w:after="0" w:line="240" w:lineRule="auto"/>
            </w:pPr>
            <w:r>
              <w:rPr>
                <w:rFonts w:ascii="Arial" w:hAnsi="Arial"/>
                <w:b w:val="0"/>
                <w:sz w:val="11"/>
              </w:rPr>
              <w:t>/api/v1/cms/announcement-sections/:id</w:t>
            </w:r>
          </w:p>
        </w:tc>
        <w:tc>
          <w:tcPr>
            <w:tcW w:w="1322" w:type="dxa"/>
            <w:vAlign w:val="top"/>
          </w:tcPr>
          <w:p w14:paraId="0560C2FB">
            <w:pPr>
              <w:spacing w:after="0" w:line="240" w:lineRule="auto"/>
            </w:pPr>
            <w:r>
              <w:rPr>
                <w:rFonts w:ascii="Arial" w:hAnsi="Arial"/>
                <w:b w:val="0"/>
                <w:sz w:val="11"/>
              </w:rPr>
              <w:t>announcementdeleteAnnouncementSection</w:t>
            </w:r>
          </w:p>
        </w:tc>
        <w:tc>
          <w:tcPr>
            <w:tcW w:w="1322" w:type="dxa"/>
            <w:vAlign w:val="top"/>
          </w:tcPr>
          <w:p w14:paraId="1493F2BA">
            <w:pPr>
              <w:spacing w:after="0" w:line="240" w:lineRule="auto"/>
            </w:pPr>
            <w:r>
              <w:rPr>
                <w:rFonts w:ascii="Arial" w:hAnsi="Arial"/>
                <w:b w:val="0"/>
                <w:sz w:val="11"/>
              </w:rPr>
              <w:t>Required; permission: announcements.delete</w:t>
            </w:r>
          </w:p>
        </w:tc>
        <w:tc>
          <w:tcPr>
            <w:tcW w:w="1322" w:type="dxa"/>
            <w:vAlign w:val="top"/>
          </w:tcPr>
          <w:p w14:paraId="5FB5B00E">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71CFDD15">
            <w:pPr>
              <w:spacing w:after="0" w:line="240" w:lineRule="auto"/>
            </w:pPr>
            <w:r>
              <w:rPr>
                <w:rFonts w:ascii="Arial" w:hAnsi="Arial"/>
                <w:b w:val="0"/>
                <w:sz w:val="11"/>
              </w:rPr>
              <w:t>Path params: id</w:t>
            </w:r>
          </w:p>
        </w:tc>
        <w:tc>
          <w:tcPr>
            <w:tcW w:w="1322" w:type="dxa"/>
            <w:vAlign w:val="top"/>
          </w:tcPr>
          <w:p w14:paraId="5C982460">
            <w:pPr>
              <w:spacing w:after="0" w:line="240" w:lineRule="auto"/>
            </w:pPr>
            <w:r>
              <w:rPr>
                <w:rFonts w:ascii="Arial" w:hAnsi="Arial"/>
                <w:b w:val="0"/>
                <w:sz w:val="11"/>
              </w:rPr>
              <w:t>Path/query validation not centralized unless handled in controller.</w:t>
            </w:r>
          </w:p>
        </w:tc>
        <w:tc>
          <w:tcPr>
            <w:tcW w:w="1322" w:type="dxa"/>
            <w:vAlign w:val="top"/>
          </w:tcPr>
          <w:p w14:paraId="7845E77B">
            <w:pPr>
              <w:spacing w:after="0" w:line="240" w:lineRule="auto"/>
            </w:pPr>
            <w:r>
              <w:rPr>
                <w:rFonts w:ascii="Arial" w:hAnsi="Arial"/>
                <w:b w:val="0"/>
                <w:sz w:val="11"/>
              </w:rPr>
              <w:t>Delete success envelope; 404 if target not found.</w:t>
            </w:r>
          </w:p>
        </w:tc>
        <w:tc>
          <w:tcPr>
            <w:tcW w:w="1322" w:type="dxa"/>
            <w:vAlign w:val="top"/>
          </w:tcPr>
          <w:p w14:paraId="2ADC07E7">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0D06BC21">
            <w:pPr>
              <w:spacing w:after="0" w:line="240" w:lineRule="auto"/>
            </w:pPr>
            <w:r>
              <w:rPr>
                <w:rFonts w:ascii="Arial" w:hAnsi="Arial"/>
                <w:b w:val="0"/>
                <w:sz w:val="11"/>
              </w:rPr>
              <w:t>announcementController.deleteAnnouncementSection (backend/src/routes/announcement.routes.ts:163)</w:t>
            </w:r>
          </w:p>
        </w:tc>
      </w:tr>
      <w:tr w14:paraId="09D34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588B895">
            <w:pPr>
              <w:spacing w:after="0" w:line="240" w:lineRule="auto"/>
            </w:pPr>
            <w:r>
              <w:rPr>
                <w:rFonts w:ascii="Arial" w:hAnsi="Arial"/>
                <w:b w:val="0"/>
                <w:sz w:val="11"/>
              </w:rPr>
              <w:t>Backend API</w:t>
            </w:r>
          </w:p>
        </w:tc>
        <w:tc>
          <w:tcPr>
            <w:tcW w:w="1322" w:type="dxa"/>
            <w:vAlign w:val="top"/>
          </w:tcPr>
          <w:p w14:paraId="18543698">
            <w:pPr>
              <w:spacing w:after="0" w:line="240" w:lineRule="auto"/>
            </w:pPr>
            <w:r>
              <w:rPr>
                <w:rFonts w:ascii="Arial" w:hAnsi="Arial"/>
                <w:b w:val="0"/>
                <w:sz w:val="11"/>
              </w:rPr>
              <w:t>GET</w:t>
            </w:r>
          </w:p>
        </w:tc>
        <w:tc>
          <w:tcPr>
            <w:tcW w:w="1322" w:type="dxa"/>
            <w:vAlign w:val="top"/>
          </w:tcPr>
          <w:p w14:paraId="79717C70">
            <w:pPr>
              <w:spacing w:after="0" w:line="240" w:lineRule="auto"/>
            </w:pPr>
            <w:r>
              <w:rPr>
                <w:rFonts w:ascii="Arial" w:hAnsi="Arial"/>
                <w:b w:val="0"/>
                <w:sz w:val="11"/>
              </w:rPr>
              <w:t>/api/v1/cms/announcement-sections/:id</w:t>
            </w:r>
          </w:p>
        </w:tc>
        <w:tc>
          <w:tcPr>
            <w:tcW w:w="1322" w:type="dxa"/>
            <w:vAlign w:val="top"/>
          </w:tcPr>
          <w:p w14:paraId="6DB68B3E">
            <w:pPr>
              <w:spacing w:after="0" w:line="240" w:lineRule="auto"/>
            </w:pPr>
            <w:r>
              <w:rPr>
                <w:rFonts w:ascii="Arial" w:hAnsi="Arial"/>
                <w:b w:val="0"/>
                <w:sz w:val="11"/>
              </w:rPr>
              <w:t>announcementgetAnnouncementSectionById</w:t>
            </w:r>
          </w:p>
        </w:tc>
        <w:tc>
          <w:tcPr>
            <w:tcW w:w="1322" w:type="dxa"/>
            <w:vAlign w:val="top"/>
          </w:tcPr>
          <w:p w14:paraId="5474EBFE">
            <w:pPr>
              <w:spacing w:after="0" w:line="240" w:lineRule="auto"/>
            </w:pPr>
            <w:r>
              <w:rPr>
                <w:rFonts w:ascii="Arial" w:hAnsi="Arial"/>
                <w:b w:val="0"/>
                <w:sz w:val="11"/>
              </w:rPr>
              <w:t>Required; permission: announcements.read</w:t>
            </w:r>
          </w:p>
        </w:tc>
        <w:tc>
          <w:tcPr>
            <w:tcW w:w="1322" w:type="dxa"/>
            <w:vAlign w:val="top"/>
          </w:tcPr>
          <w:p w14:paraId="335BDB64">
            <w:pPr>
              <w:spacing w:after="0" w:line="240" w:lineRule="auto"/>
            </w:pPr>
            <w:r>
              <w:rPr>
                <w:rFonts w:ascii="Arial" w:hAnsi="Arial"/>
                <w:b w:val="0"/>
                <w:sz w:val="11"/>
              </w:rPr>
              <w:t>Authorization: Bearer &lt;accessToken&gt; or HttpOnly auth_token cookie</w:t>
            </w:r>
          </w:p>
        </w:tc>
        <w:tc>
          <w:tcPr>
            <w:tcW w:w="1322" w:type="dxa"/>
            <w:vAlign w:val="top"/>
          </w:tcPr>
          <w:p w14:paraId="4BC72205">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767FB951">
            <w:pPr>
              <w:spacing w:after="0" w:line="240" w:lineRule="auto"/>
            </w:pPr>
            <w:r>
              <w:rPr>
                <w:rFonts w:ascii="Arial" w:hAnsi="Arial"/>
                <w:b w:val="0"/>
                <w:sz w:val="11"/>
              </w:rPr>
              <w:t>Path/query validation not centralized unless handled in controller.</w:t>
            </w:r>
          </w:p>
        </w:tc>
        <w:tc>
          <w:tcPr>
            <w:tcW w:w="1322" w:type="dxa"/>
            <w:vAlign w:val="top"/>
          </w:tcPr>
          <w:p w14:paraId="3DF4BE74">
            <w:pPr>
              <w:spacing w:after="0" w:line="240" w:lineRule="auto"/>
            </w:pPr>
            <w:r>
              <w:rPr>
                <w:rFonts w:ascii="Arial" w:hAnsi="Arial"/>
                <w:b w:val="0"/>
                <w:sz w:val="11"/>
              </w:rPr>
              <w:t>Paginated/list or detail success envelope; see common list/detail examples.</w:t>
            </w:r>
          </w:p>
        </w:tc>
        <w:tc>
          <w:tcPr>
            <w:tcW w:w="1322" w:type="dxa"/>
            <w:vAlign w:val="top"/>
          </w:tcPr>
          <w:p w14:paraId="6351285D">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25AF543E">
            <w:pPr>
              <w:spacing w:after="0" w:line="240" w:lineRule="auto"/>
            </w:pPr>
            <w:r>
              <w:rPr>
                <w:rFonts w:ascii="Arial" w:hAnsi="Arial"/>
                <w:b w:val="0"/>
                <w:sz w:val="11"/>
              </w:rPr>
              <w:t>announcementController.getAnnouncementSectionById (backend/src/routes/announcement.routes.ts:149)</w:t>
            </w:r>
          </w:p>
        </w:tc>
      </w:tr>
      <w:tr w14:paraId="26DBB1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2D40094">
            <w:pPr>
              <w:spacing w:after="0" w:line="240" w:lineRule="auto"/>
            </w:pPr>
            <w:r>
              <w:rPr>
                <w:rFonts w:ascii="Arial" w:hAnsi="Arial"/>
                <w:b w:val="0"/>
                <w:sz w:val="11"/>
              </w:rPr>
              <w:t>Backend API</w:t>
            </w:r>
          </w:p>
        </w:tc>
        <w:tc>
          <w:tcPr>
            <w:tcW w:w="1322" w:type="dxa"/>
            <w:vAlign w:val="top"/>
          </w:tcPr>
          <w:p w14:paraId="4D84C225">
            <w:pPr>
              <w:spacing w:after="0" w:line="240" w:lineRule="auto"/>
            </w:pPr>
            <w:r>
              <w:rPr>
                <w:rFonts w:ascii="Arial" w:hAnsi="Arial"/>
                <w:b w:val="0"/>
                <w:sz w:val="11"/>
              </w:rPr>
              <w:t>PUT</w:t>
            </w:r>
          </w:p>
        </w:tc>
        <w:tc>
          <w:tcPr>
            <w:tcW w:w="1322" w:type="dxa"/>
            <w:vAlign w:val="top"/>
          </w:tcPr>
          <w:p w14:paraId="6F5855CB">
            <w:pPr>
              <w:spacing w:after="0" w:line="240" w:lineRule="auto"/>
            </w:pPr>
            <w:r>
              <w:rPr>
                <w:rFonts w:ascii="Arial" w:hAnsi="Arial"/>
                <w:b w:val="0"/>
                <w:sz w:val="11"/>
              </w:rPr>
              <w:t>/api/v1/cms/announcement-sections/:id</w:t>
            </w:r>
          </w:p>
        </w:tc>
        <w:tc>
          <w:tcPr>
            <w:tcW w:w="1322" w:type="dxa"/>
            <w:vAlign w:val="top"/>
          </w:tcPr>
          <w:p w14:paraId="2555E60E">
            <w:pPr>
              <w:spacing w:after="0" w:line="240" w:lineRule="auto"/>
            </w:pPr>
            <w:r>
              <w:rPr>
                <w:rFonts w:ascii="Arial" w:hAnsi="Arial"/>
                <w:b w:val="0"/>
                <w:sz w:val="11"/>
              </w:rPr>
              <w:t>announcementupdateAnnouncementSection</w:t>
            </w:r>
          </w:p>
        </w:tc>
        <w:tc>
          <w:tcPr>
            <w:tcW w:w="1322" w:type="dxa"/>
            <w:vAlign w:val="top"/>
          </w:tcPr>
          <w:p w14:paraId="6C28D882">
            <w:pPr>
              <w:spacing w:after="0" w:line="240" w:lineRule="auto"/>
            </w:pPr>
            <w:r>
              <w:rPr>
                <w:rFonts w:ascii="Arial" w:hAnsi="Arial"/>
                <w:b w:val="0"/>
                <w:sz w:val="11"/>
              </w:rPr>
              <w:t>Required; permission: announcements.update</w:t>
            </w:r>
          </w:p>
        </w:tc>
        <w:tc>
          <w:tcPr>
            <w:tcW w:w="1322" w:type="dxa"/>
            <w:vAlign w:val="top"/>
          </w:tcPr>
          <w:p w14:paraId="65F20F23">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6F691D25">
            <w:pPr>
              <w:spacing w:after="0" w:line="240" w:lineRule="auto"/>
            </w:pPr>
            <w:r>
              <w:rPr>
                <w:rFonts w:ascii="Arial" w:hAnsi="Arial"/>
                <w:b w:val="0"/>
                <w:sz w:val="11"/>
              </w:rPr>
              <w:t>Path params: id; Body: JSON payload for the target resource</w:t>
            </w:r>
          </w:p>
        </w:tc>
        <w:tc>
          <w:tcPr>
            <w:tcW w:w="1322" w:type="dxa"/>
            <w:vAlign w:val="top"/>
          </w:tcPr>
          <w:p w14:paraId="40AB6CAF">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3D8E22F7">
            <w:pPr>
              <w:spacing w:after="0" w:line="240" w:lineRule="auto"/>
            </w:pPr>
            <w:r>
              <w:rPr>
                <w:rFonts w:ascii="Arial" w:hAnsi="Arial"/>
                <w:b w:val="0"/>
                <w:sz w:val="11"/>
              </w:rPr>
              <w:t>Create/update/action success envelope; validation errors use 400/422 pattern.</w:t>
            </w:r>
          </w:p>
        </w:tc>
        <w:tc>
          <w:tcPr>
            <w:tcW w:w="1322" w:type="dxa"/>
            <w:vAlign w:val="top"/>
          </w:tcPr>
          <w:p w14:paraId="7546A661">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7C073536">
            <w:pPr>
              <w:spacing w:after="0" w:line="240" w:lineRule="auto"/>
            </w:pPr>
            <w:r>
              <w:rPr>
                <w:rFonts w:ascii="Arial" w:hAnsi="Arial"/>
                <w:b w:val="0"/>
                <w:sz w:val="11"/>
              </w:rPr>
              <w:t>announcementController.updateAnnouncementSection (backend/src/routes/announcement.routes.ts:156)</w:t>
            </w:r>
          </w:p>
        </w:tc>
      </w:tr>
      <w:tr w14:paraId="034AC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21C490E">
            <w:pPr>
              <w:spacing w:after="0" w:line="240" w:lineRule="auto"/>
            </w:pPr>
            <w:r>
              <w:rPr>
                <w:rFonts w:ascii="Arial" w:hAnsi="Arial"/>
                <w:b w:val="0"/>
                <w:sz w:val="11"/>
              </w:rPr>
              <w:t>Backend API</w:t>
            </w:r>
          </w:p>
        </w:tc>
        <w:tc>
          <w:tcPr>
            <w:tcW w:w="1322" w:type="dxa"/>
            <w:vAlign w:val="top"/>
          </w:tcPr>
          <w:p w14:paraId="0D73DDA7">
            <w:pPr>
              <w:spacing w:after="0" w:line="240" w:lineRule="auto"/>
            </w:pPr>
            <w:r>
              <w:rPr>
                <w:rFonts w:ascii="Arial" w:hAnsi="Arial"/>
                <w:b w:val="0"/>
                <w:sz w:val="11"/>
              </w:rPr>
              <w:t>GET</w:t>
            </w:r>
          </w:p>
        </w:tc>
        <w:tc>
          <w:tcPr>
            <w:tcW w:w="1322" w:type="dxa"/>
            <w:vAlign w:val="top"/>
          </w:tcPr>
          <w:p w14:paraId="775D3F7A">
            <w:pPr>
              <w:spacing w:after="0" w:line="240" w:lineRule="auto"/>
            </w:pPr>
            <w:r>
              <w:rPr>
                <w:rFonts w:ascii="Arial" w:hAnsi="Arial"/>
                <w:b w:val="0"/>
                <w:sz w:val="11"/>
              </w:rPr>
              <w:t>/api/v1/cms/announcement-sections/:id/items</w:t>
            </w:r>
          </w:p>
        </w:tc>
        <w:tc>
          <w:tcPr>
            <w:tcW w:w="1322" w:type="dxa"/>
            <w:vAlign w:val="top"/>
          </w:tcPr>
          <w:p w14:paraId="2C32FE07">
            <w:pPr>
              <w:spacing w:after="0" w:line="240" w:lineRule="auto"/>
            </w:pPr>
            <w:r>
              <w:rPr>
                <w:rFonts w:ascii="Arial" w:hAnsi="Arial"/>
                <w:b w:val="0"/>
                <w:sz w:val="11"/>
              </w:rPr>
              <w:t>announcementgetAnnouncementSectionItems</w:t>
            </w:r>
          </w:p>
        </w:tc>
        <w:tc>
          <w:tcPr>
            <w:tcW w:w="1322" w:type="dxa"/>
            <w:vAlign w:val="top"/>
          </w:tcPr>
          <w:p w14:paraId="0D1D6651">
            <w:pPr>
              <w:spacing w:after="0" w:line="240" w:lineRule="auto"/>
            </w:pPr>
            <w:r>
              <w:rPr>
                <w:rFonts w:ascii="Arial" w:hAnsi="Arial"/>
                <w:b w:val="0"/>
                <w:sz w:val="11"/>
              </w:rPr>
              <w:t>Required; permission: announcements.read</w:t>
            </w:r>
          </w:p>
        </w:tc>
        <w:tc>
          <w:tcPr>
            <w:tcW w:w="1322" w:type="dxa"/>
            <w:vAlign w:val="top"/>
          </w:tcPr>
          <w:p w14:paraId="606F346D">
            <w:pPr>
              <w:spacing w:after="0" w:line="240" w:lineRule="auto"/>
            </w:pPr>
            <w:r>
              <w:rPr>
                <w:rFonts w:ascii="Arial" w:hAnsi="Arial"/>
                <w:b w:val="0"/>
                <w:sz w:val="11"/>
              </w:rPr>
              <w:t>Authorization: Bearer &lt;accessToken&gt; or HttpOnly auth_token cookie</w:t>
            </w:r>
          </w:p>
        </w:tc>
        <w:tc>
          <w:tcPr>
            <w:tcW w:w="1322" w:type="dxa"/>
            <w:vAlign w:val="top"/>
          </w:tcPr>
          <w:p w14:paraId="72A82F56">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7470802E">
            <w:pPr>
              <w:spacing w:after="0" w:line="240" w:lineRule="auto"/>
            </w:pPr>
            <w:r>
              <w:rPr>
                <w:rFonts w:ascii="Arial" w:hAnsi="Arial"/>
                <w:b w:val="0"/>
                <w:sz w:val="11"/>
              </w:rPr>
              <w:t>Path/query validation not centralized unless handled in controller.</w:t>
            </w:r>
          </w:p>
        </w:tc>
        <w:tc>
          <w:tcPr>
            <w:tcW w:w="1322" w:type="dxa"/>
            <w:vAlign w:val="top"/>
          </w:tcPr>
          <w:p w14:paraId="321D183F">
            <w:pPr>
              <w:spacing w:after="0" w:line="240" w:lineRule="auto"/>
            </w:pPr>
            <w:r>
              <w:rPr>
                <w:rFonts w:ascii="Arial" w:hAnsi="Arial"/>
                <w:b w:val="0"/>
                <w:sz w:val="11"/>
              </w:rPr>
              <w:t>Paginated/list or detail success envelope; see common list/detail examples.</w:t>
            </w:r>
          </w:p>
        </w:tc>
        <w:tc>
          <w:tcPr>
            <w:tcW w:w="1322" w:type="dxa"/>
            <w:vAlign w:val="top"/>
          </w:tcPr>
          <w:p w14:paraId="497BD886">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067EB949">
            <w:pPr>
              <w:spacing w:after="0" w:line="240" w:lineRule="auto"/>
            </w:pPr>
            <w:r>
              <w:rPr>
                <w:rFonts w:ascii="Arial" w:hAnsi="Arial"/>
                <w:b w:val="0"/>
                <w:sz w:val="11"/>
              </w:rPr>
              <w:t>announcementController.getAnnouncementSectionItems (backend/src/routes/announcement.routes.ts:121)</w:t>
            </w:r>
          </w:p>
        </w:tc>
      </w:tr>
      <w:tr w14:paraId="319B08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8D585C5">
            <w:pPr>
              <w:spacing w:after="0" w:line="240" w:lineRule="auto"/>
            </w:pPr>
            <w:r>
              <w:rPr>
                <w:rFonts w:ascii="Arial" w:hAnsi="Arial"/>
                <w:b w:val="0"/>
                <w:sz w:val="11"/>
              </w:rPr>
              <w:t>Backend API</w:t>
            </w:r>
          </w:p>
        </w:tc>
        <w:tc>
          <w:tcPr>
            <w:tcW w:w="1322" w:type="dxa"/>
            <w:vAlign w:val="top"/>
          </w:tcPr>
          <w:p w14:paraId="3BC61623">
            <w:pPr>
              <w:spacing w:after="0" w:line="240" w:lineRule="auto"/>
            </w:pPr>
            <w:r>
              <w:rPr>
                <w:rFonts w:ascii="Arial" w:hAnsi="Arial"/>
                <w:b w:val="0"/>
                <w:sz w:val="11"/>
              </w:rPr>
              <w:t>POST</w:t>
            </w:r>
          </w:p>
        </w:tc>
        <w:tc>
          <w:tcPr>
            <w:tcW w:w="1322" w:type="dxa"/>
            <w:vAlign w:val="top"/>
          </w:tcPr>
          <w:p w14:paraId="6E965992">
            <w:pPr>
              <w:spacing w:after="0" w:line="240" w:lineRule="auto"/>
            </w:pPr>
            <w:r>
              <w:rPr>
                <w:rFonts w:ascii="Arial" w:hAnsi="Arial"/>
                <w:b w:val="0"/>
                <w:sz w:val="11"/>
              </w:rPr>
              <w:t>/api/v1/cms/announcement-sections/:id/items/update-order</w:t>
            </w:r>
          </w:p>
        </w:tc>
        <w:tc>
          <w:tcPr>
            <w:tcW w:w="1322" w:type="dxa"/>
            <w:vAlign w:val="top"/>
          </w:tcPr>
          <w:p w14:paraId="0418335B">
            <w:pPr>
              <w:spacing w:after="0" w:line="240" w:lineRule="auto"/>
            </w:pPr>
            <w:r>
              <w:rPr>
                <w:rFonts w:ascii="Arial" w:hAnsi="Arial"/>
                <w:b w:val="0"/>
                <w:sz w:val="11"/>
              </w:rPr>
              <w:t>announcementupdateSectionItemsOrder</w:t>
            </w:r>
          </w:p>
        </w:tc>
        <w:tc>
          <w:tcPr>
            <w:tcW w:w="1322" w:type="dxa"/>
            <w:vAlign w:val="top"/>
          </w:tcPr>
          <w:p w14:paraId="2AF72356">
            <w:pPr>
              <w:spacing w:after="0" w:line="240" w:lineRule="auto"/>
            </w:pPr>
            <w:r>
              <w:rPr>
                <w:rFonts w:ascii="Arial" w:hAnsi="Arial"/>
                <w:b w:val="0"/>
                <w:sz w:val="11"/>
              </w:rPr>
              <w:t>Required; permission: announcements.update</w:t>
            </w:r>
          </w:p>
        </w:tc>
        <w:tc>
          <w:tcPr>
            <w:tcW w:w="1322" w:type="dxa"/>
            <w:vAlign w:val="top"/>
          </w:tcPr>
          <w:p w14:paraId="7D559842">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38C7A0CA">
            <w:pPr>
              <w:spacing w:after="0" w:line="240" w:lineRule="auto"/>
            </w:pPr>
            <w:r>
              <w:rPr>
                <w:rFonts w:ascii="Arial" w:hAnsi="Arial"/>
                <w:b w:val="0"/>
                <w:sz w:val="11"/>
              </w:rPr>
              <w:t>Path params: id; Body: JSON payload for the target resource</w:t>
            </w:r>
          </w:p>
        </w:tc>
        <w:tc>
          <w:tcPr>
            <w:tcW w:w="1322" w:type="dxa"/>
            <w:vAlign w:val="top"/>
          </w:tcPr>
          <w:p w14:paraId="19F5A32B">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2201F948">
            <w:pPr>
              <w:spacing w:after="0" w:line="240" w:lineRule="auto"/>
            </w:pPr>
            <w:r>
              <w:rPr>
                <w:rFonts w:ascii="Arial" w:hAnsi="Arial"/>
                <w:b w:val="0"/>
                <w:sz w:val="11"/>
              </w:rPr>
              <w:t>Create/update/action success envelope; validation errors use 400/422 pattern.</w:t>
            </w:r>
          </w:p>
        </w:tc>
        <w:tc>
          <w:tcPr>
            <w:tcW w:w="1322" w:type="dxa"/>
            <w:vAlign w:val="top"/>
          </w:tcPr>
          <w:p w14:paraId="27C6730E">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35050971">
            <w:pPr>
              <w:spacing w:after="0" w:line="240" w:lineRule="auto"/>
            </w:pPr>
            <w:r>
              <w:rPr>
                <w:rFonts w:ascii="Arial" w:hAnsi="Arial"/>
                <w:b w:val="0"/>
                <w:sz w:val="11"/>
              </w:rPr>
              <w:t>announcementController.updateSectionItemsOrder (backend/src/routes/announcement.routes.ts:128)</w:t>
            </w:r>
          </w:p>
        </w:tc>
      </w:tr>
      <w:tr w14:paraId="6C56A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DC5A69F">
            <w:pPr>
              <w:spacing w:after="0" w:line="240" w:lineRule="auto"/>
            </w:pPr>
            <w:r>
              <w:rPr>
                <w:rFonts w:ascii="Arial" w:hAnsi="Arial"/>
                <w:b w:val="0"/>
                <w:sz w:val="11"/>
              </w:rPr>
              <w:t>Backend API</w:t>
            </w:r>
          </w:p>
        </w:tc>
        <w:tc>
          <w:tcPr>
            <w:tcW w:w="1322" w:type="dxa"/>
            <w:vAlign w:val="top"/>
          </w:tcPr>
          <w:p w14:paraId="6FE349B7">
            <w:pPr>
              <w:spacing w:after="0" w:line="240" w:lineRule="auto"/>
            </w:pPr>
            <w:r>
              <w:rPr>
                <w:rFonts w:ascii="Arial" w:hAnsi="Arial"/>
                <w:b w:val="0"/>
                <w:sz w:val="11"/>
              </w:rPr>
              <w:t>POST</w:t>
            </w:r>
          </w:p>
        </w:tc>
        <w:tc>
          <w:tcPr>
            <w:tcW w:w="1322" w:type="dxa"/>
            <w:vAlign w:val="top"/>
          </w:tcPr>
          <w:p w14:paraId="3E848CEE">
            <w:pPr>
              <w:spacing w:after="0" w:line="240" w:lineRule="auto"/>
            </w:pPr>
            <w:r>
              <w:rPr>
                <w:rFonts w:ascii="Arial" w:hAnsi="Arial"/>
                <w:b w:val="0"/>
                <w:sz w:val="11"/>
              </w:rPr>
              <w:t>/api/v1/cms/announcement-sections/destroy-multiple</w:t>
            </w:r>
          </w:p>
        </w:tc>
        <w:tc>
          <w:tcPr>
            <w:tcW w:w="1322" w:type="dxa"/>
            <w:vAlign w:val="top"/>
          </w:tcPr>
          <w:p w14:paraId="3DCBD273">
            <w:pPr>
              <w:spacing w:after="0" w:line="240" w:lineRule="auto"/>
            </w:pPr>
            <w:r>
              <w:rPr>
                <w:rFonts w:ascii="Arial" w:hAnsi="Arial"/>
                <w:b w:val="0"/>
                <w:sz w:val="11"/>
              </w:rPr>
              <w:t>announcementdeleteMultipleAnnouncementSections</w:t>
            </w:r>
          </w:p>
        </w:tc>
        <w:tc>
          <w:tcPr>
            <w:tcW w:w="1322" w:type="dxa"/>
            <w:vAlign w:val="top"/>
          </w:tcPr>
          <w:p w14:paraId="526B3D81">
            <w:pPr>
              <w:spacing w:after="0" w:line="240" w:lineRule="auto"/>
            </w:pPr>
            <w:r>
              <w:rPr>
                <w:rFonts w:ascii="Arial" w:hAnsi="Arial"/>
                <w:b w:val="0"/>
                <w:sz w:val="11"/>
              </w:rPr>
              <w:t>Required; permission: announcements.delete</w:t>
            </w:r>
          </w:p>
        </w:tc>
        <w:tc>
          <w:tcPr>
            <w:tcW w:w="1322" w:type="dxa"/>
            <w:vAlign w:val="top"/>
          </w:tcPr>
          <w:p w14:paraId="1D4382EE">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3830917E">
            <w:pPr>
              <w:spacing w:after="0" w:line="240" w:lineRule="auto"/>
            </w:pPr>
            <w:r>
              <w:rPr>
                <w:rFonts w:ascii="Arial" w:hAnsi="Arial"/>
                <w:b w:val="0"/>
                <w:sz w:val="11"/>
              </w:rPr>
              <w:t>Body: JSON array of ids/keys</w:t>
            </w:r>
          </w:p>
        </w:tc>
        <w:tc>
          <w:tcPr>
            <w:tcW w:w="1322" w:type="dxa"/>
            <w:vAlign w:val="top"/>
          </w:tcPr>
          <w:p w14:paraId="7B54CDEF">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0C426E20">
            <w:pPr>
              <w:spacing w:after="0" w:line="240" w:lineRule="auto"/>
            </w:pPr>
            <w:r>
              <w:rPr>
                <w:rFonts w:ascii="Arial" w:hAnsi="Arial"/>
                <w:b w:val="0"/>
                <w:sz w:val="11"/>
              </w:rPr>
              <w:t>Create/update/action success envelope; validation errors use 400/422 pattern.</w:t>
            </w:r>
          </w:p>
        </w:tc>
        <w:tc>
          <w:tcPr>
            <w:tcW w:w="1322" w:type="dxa"/>
            <w:vAlign w:val="top"/>
          </w:tcPr>
          <w:p w14:paraId="7706C13C">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1B2EF7BC">
            <w:pPr>
              <w:spacing w:after="0" w:line="240" w:lineRule="auto"/>
            </w:pPr>
            <w:r>
              <w:rPr>
                <w:rFonts w:ascii="Arial" w:hAnsi="Arial"/>
                <w:b w:val="0"/>
                <w:sz w:val="11"/>
              </w:rPr>
              <w:t>announcementController.deleteMultipleAnnouncementSections (backend/src/routes/announcement.routes.ts:114)</w:t>
            </w:r>
          </w:p>
        </w:tc>
      </w:tr>
      <w:tr w14:paraId="6C54E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CA27F17">
            <w:pPr>
              <w:spacing w:after="0" w:line="240" w:lineRule="auto"/>
            </w:pPr>
            <w:r>
              <w:rPr>
                <w:rFonts w:ascii="Arial" w:hAnsi="Arial"/>
                <w:b w:val="0"/>
                <w:sz w:val="11"/>
              </w:rPr>
              <w:t>Backend API</w:t>
            </w:r>
          </w:p>
        </w:tc>
        <w:tc>
          <w:tcPr>
            <w:tcW w:w="1322" w:type="dxa"/>
            <w:vAlign w:val="top"/>
          </w:tcPr>
          <w:p w14:paraId="24891C3D">
            <w:pPr>
              <w:spacing w:after="0" w:line="240" w:lineRule="auto"/>
            </w:pPr>
            <w:r>
              <w:rPr>
                <w:rFonts w:ascii="Arial" w:hAnsi="Arial"/>
                <w:b w:val="0"/>
                <w:sz w:val="11"/>
              </w:rPr>
              <w:t>GET</w:t>
            </w:r>
          </w:p>
        </w:tc>
        <w:tc>
          <w:tcPr>
            <w:tcW w:w="1322" w:type="dxa"/>
            <w:vAlign w:val="top"/>
          </w:tcPr>
          <w:p w14:paraId="1929AEA6">
            <w:pPr>
              <w:spacing w:after="0" w:line="240" w:lineRule="auto"/>
            </w:pPr>
            <w:r>
              <w:rPr>
                <w:rFonts w:ascii="Arial" w:hAnsi="Arial"/>
                <w:b w:val="0"/>
                <w:sz w:val="11"/>
              </w:rPr>
              <w:t>/api/v1/cms/announcement-sections/list</w:t>
            </w:r>
          </w:p>
        </w:tc>
        <w:tc>
          <w:tcPr>
            <w:tcW w:w="1322" w:type="dxa"/>
            <w:vAlign w:val="top"/>
          </w:tcPr>
          <w:p w14:paraId="40913F50">
            <w:pPr>
              <w:spacing w:after="0" w:line="240" w:lineRule="auto"/>
            </w:pPr>
            <w:r>
              <w:rPr>
                <w:rFonts w:ascii="Arial" w:hAnsi="Arial"/>
                <w:b w:val="0"/>
                <w:sz w:val="11"/>
              </w:rPr>
              <w:t>announcementgetAnnouncementSectionsList</w:t>
            </w:r>
          </w:p>
        </w:tc>
        <w:tc>
          <w:tcPr>
            <w:tcW w:w="1322" w:type="dxa"/>
            <w:vAlign w:val="top"/>
          </w:tcPr>
          <w:p w14:paraId="3F2186F1">
            <w:pPr>
              <w:spacing w:after="0" w:line="240" w:lineRule="auto"/>
            </w:pPr>
            <w:r>
              <w:rPr>
                <w:rFonts w:ascii="Arial" w:hAnsi="Arial"/>
                <w:b w:val="0"/>
                <w:sz w:val="11"/>
              </w:rPr>
              <w:t>Required; permission: announcements.read</w:t>
            </w:r>
          </w:p>
        </w:tc>
        <w:tc>
          <w:tcPr>
            <w:tcW w:w="1322" w:type="dxa"/>
            <w:vAlign w:val="top"/>
          </w:tcPr>
          <w:p w14:paraId="5AB328A5">
            <w:pPr>
              <w:spacing w:after="0" w:line="240" w:lineRule="auto"/>
            </w:pPr>
            <w:r>
              <w:rPr>
                <w:rFonts w:ascii="Arial" w:hAnsi="Arial"/>
                <w:b w:val="0"/>
                <w:sz w:val="11"/>
              </w:rPr>
              <w:t>Authorization: Bearer &lt;accessToken&gt; or HttpOnly auth_token cookie</w:t>
            </w:r>
          </w:p>
        </w:tc>
        <w:tc>
          <w:tcPr>
            <w:tcW w:w="1322" w:type="dxa"/>
            <w:vAlign w:val="top"/>
          </w:tcPr>
          <w:p w14:paraId="714C2134">
            <w:pPr>
              <w:spacing w:after="0" w:line="240" w:lineRule="auto"/>
            </w:pPr>
            <w:r>
              <w:rPr>
                <w:rFonts w:ascii="Arial" w:hAnsi="Arial"/>
                <w:b w:val="0"/>
                <w:sz w:val="11"/>
              </w:rPr>
              <w:t>Query: page, limit, search, sortBy, sortOrder, filters as supported by controller</w:t>
            </w:r>
          </w:p>
        </w:tc>
        <w:tc>
          <w:tcPr>
            <w:tcW w:w="1322" w:type="dxa"/>
            <w:vAlign w:val="top"/>
          </w:tcPr>
          <w:p w14:paraId="0C2B62FF">
            <w:pPr>
              <w:spacing w:after="0" w:line="240" w:lineRule="auto"/>
            </w:pPr>
            <w:r>
              <w:rPr>
                <w:rFonts w:ascii="Arial" w:hAnsi="Arial"/>
                <w:b w:val="0"/>
                <w:sz w:val="11"/>
              </w:rPr>
              <w:t>Path/query validation not centralized unless handled in controller.</w:t>
            </w:r>
          </w:p>
        </w:tc>
        <w:tc>
          <w:tcPr>
            <w:tcW w:w="1322" w:type="dxa"/>
            <w:vAlign w:val="top"/>
          </w:tcPr>
          <w:p w14:paraId="6650FBB8">
            <w:pPr>
              <w:spacing w:after="0" w:line="240" w:lineRule="auto"/>
            </w:pPr>
            <w:r>
              <w:rPr>
                <w:rFonts w:ascii="Arial" w:hAnsi="Arial"/>
                <w:b w:val="0"/>
                <w:sz w:val="11"/>
              </w:rPr>
              <w:t>Paginated/list or detail success envelope; see common list/detail examples.</w:t>
            </w:r>
          </w:p>
        </w:tc>
        <w:tc>
          <w:tcPr>
            <w:tcW w:w="1322" w:type="dxa"/>
            <w:vAlign w:val="top"/>
          </w:tcPr>
          <w:p w14:paraId="42AA2160">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22281045">
            <w:pPr>
              <w:spacing w:after="0" w:line="240" w:lineRule="auto"/>
            </w:pPr>
            <w:r>
              <w:rPr>
                <w:rFonts w:ascii="Arial" w:hAnsi="Arial"/>
                <w:b w:val="0"/>
                <w:sz w:val="11"/>
              </w:rPr>
              <w:t>announcementController.getAnnouncementSectionsList (backend/src/routes/announcement.routes.ts:100)</w:t>
            </w:r>
          </w:p>
        </w:tc>
      </w:tr>
      <w:tr w14:paraId="05E42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E3B8F6E">
            <w:pPr>
              <w:spacing w:after="0" w:line="240" w:lineRule="auto"/>
            </w:pPr>
            <w:r>
              <w:rPr>
                <w:rFonts w:ascii="Arial" w:hAnsi="Arial"/>
                <w:b w:val="0"/>
                <w:sz w:val="11"/>
              </w:rPr>
              <w:t>Backend API</w:t>
            </w:r>
          </w:p>
        </w:tc>
        <w:tc>
          <w:tcPr>
            <w:tcW w:w="1322" w:type="dxa"/>
            <w:vAlign w:val="top"/>
          </w:tcPr>
          <w:p w14:paraId="6CFEBBE0">
            <w:pPr>
              <w:spacing w:after="0" w:line="240" w:lineRule="auto"/>
            </w:pPr>
            <w:r>
              <w:rPr>
                <w:rFonts w:ascii="Arial" w:hAnsi="Arial"/>
                <w:b w:val="0"/>
                <w:sz w:val="11"/>
              </w:rPr>
              <w:t>POST</w:t>
            </w:r>
          </w:p>
        </w:tc>
        <w:tc>
          <w:tcPr>
            <w:tcW w:w="1322" w:type="dxa"/>
            <w:vAlign w:val="top"/>
          </w:tcPr>
          <w:p w14:paraId="40D784B6">
            <w:pPr>
              <w:spacing w:after="0" w:line="240" w:lineRule="auto"/>
            </w:pPr>
            <w:r>
              <w:rPr>
                <w:rFonts w:ascii="Arial" w:hAnsi="Arial"/>
                <w:b w:val="0"/>
                <w:sz w:val="11"/>
              </w:rPr>
              <w:t>/api/v1/cms/announcement-sections/toggle-status</w:t>
            </w:r>
          </w:p>
        </w:tc>
        <w:tc>
          <w:tcPr>
            <w:tcW w:w="1322" w:type="dxa"/>
            <w:vAlign w:val="top"/>
          </w:tcPr>
          <w:p w14:paraId="22AF0326">
            <w:pPr>
              <w:spacing w:after="0" w:line="240" w:lineRule="auto"/>
            </w:pPr>
            <w:r>
              <w:rPr>
                <w:rFonts w:ascii="Arial" w:hAnsi="Arial"/>
                <w:b w:val="0"/>
                <w:sz w:val="11"/>
              </w:rPr>
              <w:t>announcementtoggleAnnouncementSectionStatus</w:t>
            </w:r>
          </w:p>
        </w:tc>
        <w:tc>
          <w:tcPr>
            <w:tcW w:w="1322" w:type="dxa"/>
            <w:vAlign w:val="top"/>
          </w:tcPr>
          <w:p w14:paraId="33769E1B">
            <w:pPr>
              <w:spacing w:after="0" w:line="240" w:lineRule="auto"/>
            </w:pPr>
            <w:r>
              <w:rPr>
                <w:rFonts w:ascii="Arial" w:hAnsi="Arial"/>
                <w:b w:val="0"/>
                <w:sz w:val="11"/>
              </w:rPr>
              <w:t>Required; permission: announcements.update</w:t>
            </w:r>
          </w:p>
        </w:tc>
        <w:tc>
          <w:tcPr>
            <w:tcW w:w="1322" w:type="dxa"/>
            <w:vAlign w:val="top"/>
          </w:tcPr>
          <w:p w14:paraId="50097BED">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71C01715">
            <w:pPr>
              <w:spacing w:after="0" w:line="240" w:lineRule="auto"/>
            </w:pPr>
            <w:r>
              <w:rPr>
                <w:rFonts w:ascii="Arial" w:hAnsi="Arial"/>
                <w:b w:val="0"/>
                <w:sz w:val="11"/>
              </w:rPr>
              <w:t>Body: JSON payload for the target resource</w:t>
            </w:r>
          </w:p>
        </w:tc>
        <w:tc>
          <w:tcPr>
            <w:tcW w:w="1322" w:type="dxa"/>
            <w:vAlign w:val="top"/>
          </w:tcPr>
          <w:p w14:paraId="524819C5">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490CDEA2">
            <w:pPr>
              <w:spacing w:after="0" w:line="240" w:lineRule="auto"/>
            </w:pPr>
            <w:r>
              <w:rPr>
                <w:rFonts w:ascii="Arial" w:hAnsi="Arial"/>
                <w:b w:val="0"/>
                <w:sz w:val="11"/>
              </w:rPr>
              <w:t>Create/update/action success envelope; validation errors use 400/422 pattern.</w:t>
            </w:r>
          </w:p>
        </w:tc>
        <w:tc>
          <w:tcPr>
            <w:tcW w:w="1322" w:type="dxa"/>
            <w:vAlign w:val="top"/>
          </w:tcPr>
          <w:p w14:paraId="02772713">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19084012">
            <w:pPr>
              <w:spacing w:after="0" w:line="240" w:lineRule="auto"/>
            </w:pPr>
            <w:r>
              <w:rPr>
                <w:rFonts w:ascii="Arial" w:hAnsi="Arial"/>
                <w:b w:val="0"/>
                <w:sz w:val="11"/>
              </w:rPr>
              <w:t>announcementController.toggleAnnouncementSectionStatus (backend/src/routes/announcement.routes.ts:107)</w:t>
            </w:r>
          </w:p>
        </w:tc>
      </w:tr>
      <w:tr w14:paraId="1443F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CC75323">
            <w:pPr>
              <w:spacing w:after="0" w:line="240" w:lineRule="auto"/>
            </w:pPr>
            <w:r>
              <w:rPr>
                <w:rFonts w:ascii="Arial" w:hAnsi="Arial"/>
                <w:b w:val="0"/>
                <w:sz w:val="11"/>
              </w:rPr>
              <w:t>Backend API</w:t>
            </w:r>
          </w:p>
        </w:tc>
        <w:tc>
          <w:tcPr>
            <w:tcW w:w="1322" w:type="dxa"/>
            <w:vAlign w:val="top"/>
          </w:tcPr>
          <w:p w14:paraId="0320A8F8">
            <w:pPr>
              <w:spacing w:after="0" w:line="240" w:lineRule="auto"/>
            </w:pPr>
            <w:r>
              <w:rPr>
                <w:rFonts w:ascii="Arial" w:hAnsi="Arial"/>
                <w:b w:val="0"/>
                <w:sz w:val="11"/>
              </w:rPr>
              <w:t>GET</w:t>
            </w:r>
          </w:p>
        </w:tc>
        <w:tc>
          <w:tcPr>
            <w:tcW w:w="1322" w:type="dxa"/>
            <w:vAlign w:val="top"/>
          </w:tcPr>
          <w:p w14:paraId="0487F93D">
            <w:pPr>
              <w:spacing w:after="0" w:line="240" w:lineRule="auto"/>
            </w:pPr>
            <w:r>
              <w:rPr>
                <w:rFonts w:ascii="Arial" w:hAnsi="Arial"/>
                <w:b w:val="0"/>
                <w:sz w:val="11"/>
              </w:rPr>
              <w:t>/api/v1/cms/announcement-types</w:t>
            </w:r>
          </w:p>
        </w:tc>
        <w:tc>
          <w:tcPr>
            <w:tcW w:w="1322" w:type="dxa"/>
            <w:vAlign w:val="top"/>
          </w:tcPr>
          <w:p w14:paraId="4B338A0B">
            <w:pPr>
              <w:spacing w:after="0" w:line="240" w:lineRule="auto"/>
            </w:pPr>
            <w:r>
              <w:rPr>
                <w:rFonts w:ascii="Arial" w:hAnsi="Arial"/>
                <w:b w:val="0"/>
                <w:sz w:val="11"/>
              </w:rPr>
              <w:t>announcementgetAnnouncementTypes</w:t>
            </w:r>
          </w:p>
        </w:tc>
        <w:tc>
          <w:tcPr>
            <w:tcW w:w="1322" w:type="dxa"/>
            <w:vAlign w:val="top"/>
          </w:tcPr>
          <w:p w14:paraId="06144BD7">
            <w:pPr>
              <w:spacing w:after="0" w:line="240" w:lineRule="auto"/>
            </w:pPr>
            <w:r>
              <w:rPr>
                <w:rFonts w:ascii="Arial" w:hAnsi="Arial"/>
                <w:b w:val="0"/>
                <w:sz w:val="11"/>
              </w:rPr>
              <w:t>Required; permission: announcements.read</w:t>
            </w:r>
          </w:p>
        </w:tc>
        <w:tc>
          <w:tcPr>
            <w:tcW w:w="1322" w:type="dxa"/>
            <w:vAlign w:val="top"/>
          </w:tcPr>
          <w:p w14:paraId="4CC91A6B">
            <w:pPr>
              <w:spacing w:after="0" w:line="240" w:lineRule="auto"/>
            </w:pPr>
            <w:r>
              <w:rPr>
                <w:rFonts w:ascii="Arial" w:hAnsi="Arial"/>
                <w:b w:val="0"/>
                <w:sz w:val="11"/>
              </w:rPr>
              <w:t>Authorization: Bearer &lt;accessToken&gt; or HttpOnly auth_token cookie</w:t>
            </w:r>
          </w:p>
        </w:tc>
        <w:tc>
          <w:tcPr>
            <w:tcW w:w="1322" w:type="dxa"/>
            <w:vAlign w:val="top"/>
          </w:tcPr>
          <w:p w14:paraId="3E4BF134">
            <w:pPr>
              <w:spacing w:after="0" w:line="240" w:lineRule="auto"/>
            </w:pPr>
            <w:r>
              <w:rPr>
                <w:rFonts w:ascii="Arial" w:hAnsi="Arial"/>
                <w:b w:val="0"/>
                <w:sz w:val="11"/>
              </w:rPr>
              <w:t>Query: page, limit, search, sortBy, sortOrder, filters as supported by controller</w:t>
            </w:r>
          </w:p>
        </w:tc>
        <w:tc>
          <w:tcPr>
            <w:tcW w:w="1322" w:type="dxa"/>
            <w:vAlign w:val="top"/>
          </w:tcPr>
          <w:p w14:paraId="30E3E773">
            <w:pPr>
              <w:spacing w:after="0" w:line="240" w:lineRule="auto"/>
            </w:pPr>
            <w:r>
              <w:rPr>
                <w:rFonts w:ascii="Arial" w:hAnsi="Arial"/>
                <w:b w:val="0"/>
                <w:sz w:val="11"/>
              </w:rPr>
              <w:t>Path/query validation not centralized unless handled in controller.</w:t>
            </w:r>
          </w:p>
        </w:tc>
        <w:tc>
          <w:tcPr>
            <w:tcW w:w="1322" w:type="dxa"/>
            <w:vAlign w:val="top"/>
          </w:tcPr>
          <w:p w14:paraId="3BC606BD">
            <w:pPr>
              <w:spacing w:after="0" w:line="240" w:lineRule="auto"/>
            </w:pPr>
            <w:r>
              <w:rPr>
                <w:rFonts w:ascii="Arial" w:hAnsi="Arial"/>
                <w:b w:val="0"/>
                <w:sz w:val="11"/>
              </w:rPr>
              <w:t>Paginated/list or detail success envelope; see common list/detail examples.</w:t>
            </w:r>
          </w:p>
        </w:tc>
        <w:tc>
          <w:tcPr>
            <w:tcW w:w="1322" w:type="dxa"/>
            <w:vAlign w:val="top"/>
          </w:tcPr>
          <w:p w14:paraId="54EEED14">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728A215F">
            <w:pPr>
              <w:spacing w:after="0" w:line="240" w:lineRule="auto"/>
            </w:pPr>
            <w:r>
              <w:rPr>
                <w:rFonts w:ascii="Arial" w:hAnsi="Arial"/>
                <w:b w:val="0"/>
                <w:sz w:val="11"/>
              </w:rPr>
              <w:t>announcementController.getAnnouncementTypes (backend/src/routes/announcement.routes.ts:61)</w:t>
            </w:r>
          </w:p>
        </w:tc>
      </w:tr>
      <w:tr w14:paraId="42824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D590702">
            <w:pPr>
              <w:spacing w:after="0" w:line="240" w:lineRule="auto"/>
            </w:pPr>
            <w:r>
              <w:rPr>
                <w:rFonts w:ascii="Arial" w:hAnsi="Arial"/>
                <w:b w:val="0"/>
                <w:sz w:val="11"/>
              </w:rPr>
              <w:t>Backend API</w:t>
            </w:r>
          </w:p>
        </w:tc>
        <w:tc>
          <w:tcPr>
            <w:tcW w:w="1322" w:type="dxa"/>
            <w:vAlign w:val="top"/>
          </w:tcPr>
          <w:p w14:paraId="587EF96F">
            <w:pPr>
              <w:spacing w:after="0" w:line="240" w:lineRule="auto"/>
            </w:pPr>
            <w:r>
              <w:rPr>
                <w:rFonts w:ascii="Arial" w:hAnsi="Arial"/>
                <w:b w:val="0"/>
                <w:sz w:val="11"/>
              </w:rPr>
              <w:t>POST</w:t>
            </w:r>
          </w:p>
        </w:tc>
        <w:tc>
          <w:tcPr>
            <w:tcW w:w="1322" w:type="dxa"/>
            <w:vAlign w:val="top"/>
          </w:tcPr>
          <w:p w14:paraId="7C7AF891">
            <w:pPr>
              <w:spacing w:after="0" w:line="240" w:lineRule="auto"/>
            </w:pPr>
            <w:r>
              <w:rPr>
                <w:rFonts w:ascii="Arial" w:hAnsi="Arial"/>
                <w:b w:val="0"/>
                <w:sz w:val="11"/>
              </w:rPr>
              <w:t>/api/v1/cms/announcement-types</w:t>
            </w:r>
          </w:p>
        </w:tc>
        <w:tc>
          <w:tcPr>
            <w:tcW w:w="1322" w:type="dxa"/>
            <w:vAlign w:val="top"/>
          </w:tcPr>
          <w:p w14:paraId="7A5BB49A">
            <w:pPr>
              <w:spacing w:after="0" w:line="240" w:lineRule="auto"/>
            </w:pPr>
            <w:r>
              <w:rPr>
                <w:rFonts w:ascii="Arial" w:hAnsi="Arial"/>
                <w:b w:val="0"/>
                <w:sz w:val="11"/>
              </w:rPr>
              <w:t>announcementcreateAnnouncementType</w:t>
            </w:r>
          </w:p>
        </w:tc>
        <w:tc>
          <w:tcPr>
            <w:tcW w:w="1322" w:type="dxa"/>
            <w:vAlign w:val="top"/>
          </w:tcPr>
          <w:p w14:paraId="2F79B3D8">
            <w:pPr>
              <w:spacing w:after="0" w:line="240" w:lineRule="auto"/>
            </w:pPr>
            <w:r>
              <w:rPr>
                <w:rFonts w:ascii="Arial" w:hAnsi="Arial"/>
                <w:b w:val="0"/>
                <w:sz w:val="11"/>
              </w:rPr>
              <w:t>Required; permission: announcements.create</w:t>
            </w:r>
          </w:p>
        </w:tc>
        <w:tc>
          <w:tcPr>
            <w:tcW w:w="1322" w:type="dxa"/>
            <w:vAlign w:val="top"/>
          </w:tcPr>
          <w:p w14:paraId="5340AB85">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6DA60C2C">
            <w:pPr>
              <w:spacing w:after="0" w:line="240" w:lineRule="auto"/>
            </w:pPr>
            <w:r>
              <w:rPr>
                <w:rFonts w:ascii="Arial" w:hAnsi="Arial"/>
                <w:b w:val="0"/>
                <w:sz w:val="11"/>
              </w:rPr>
              <w:t>Body: JSON payload for the target resource</w:t>
            </w:r>
          </w:p>
        </w:tc>
        <w:tc>
          <w:tcPr>
            <w:tcW w:w="1322" w:type="dxa"/>
            <w:vAlign w:val="top"/>
          </w:tcPr>
          <w:p w14:paraId="78311FC9">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753ACDF0">
            <w:pPr>
              <w:spacing w:after="0" w:line="240" w:lineRule="auto"/>
            </w:pPr>
            <w:r>
              <w:rPr>
                <w:rFonts w:ascii="Arial" w:hAnsi="Arial"/>
                <w:b w:val="0"/>
                <w:sz w:val="11"/>
              </w:rPr>
              <w:t>Create/update/action success envelope; validation errors use 400/422 pattern.</w:t>
            </w:r>
          </w:p>
        </w:tc>
        <w:tc>
          <w:tcPr>
            <w:tcW w:w="1322" w:type="dxa"/>
            <w:vAlign w:val="top"/>
          </w:tcPr>
          <w:p w14:paraId="70DFEE00">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4D06EB0F">
            <w:pPr>
              <w:spacing w:after="0" w:line="240" w:lineRule="auto"/>
            </w:pPr>
            <w:r>
              <w:rPr>
                <w:rFonts w:ascii="Arial" w:hAnsi="Arial"/>
                <w:b w:val="0"/>
                <w:sz w:val="11"/>
              </w:rPr>
              <w:t>announcementController.createAnnouncementType (backend/src/routes/announcement.routes.ts:68)</w:t>
            </w:r>
          </w:p>
        </w:tc>
      </w:tr>
      <w:tr w14:paraId="26B88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9E9D7E2">
            <w:pPr>
              <w:spacing w:after="0" w:line="240" w:lineRule="auto"/>
            </w:pPr>
            <w:r>
              <w:rPr>
                <w:rFonts w:ascii="Arial" w:hAnsi="Arial"/>
                <w:b w:val="0"/>
                <w:sz w:val="11"/>
              </w:rPr>
              <w:t>Backend API</w:t>
            </w:r>
          </w:p>
        </w:tc>
        <w:tc>
          <w:tcPr>
            <w:tcW w:w="1322" w:type="dxa"/>
            <w:vAlign w:val="top"/>
          </w:tcPr>
          <w:p w14:paraId="34166452">
            <w:pPr>
              <w:spacing w:after="0" w:line="240" w:lineRule="auto"/>
            </w:pPr>
            <w:r>
              <w:rPr>
                <w:rFonts w:ascii="Arial" w:hAnsi="Arial"/>
                <w:b w:val="0"/>
                <w:sz w:val="11"/>
              </w:rPr>
              <w:t>DELETE</w:t>
            </w:r>
          </w:p>
        </w:tc>
        <w:tc>
          <w:tcPr>
            <w:tcW w:w="1322" w:type="dxa"/>
            <w:vAlign w:val="top"/>
          </w:tcPr>
          <w:p w14:paraId="23C2F3A9">
            <w:pPr>
              <w:spacing w:after="0" w:line="240" w:lineRule="auto"/>
            </w:pPr>
            <w:r>
              <w:rPr>
                <w:rFonts w:ascii="Arial" w:hAnsi="Arial"/>
                <w:b w:val="0"/>
                <w:sz w:val="11"/>
              </w:rPr>
              <w:t>/api/v1/cms/announcement-types/:id</w:t>
            </w:r>
          </w:p>
        </w:tc>
        <w:tc>
          <w:tcPr>
            <w:tcW w:w="1322" w:type="dxa"/>
            <w:vAlign w:val="top"/>
          </w:tcPr>
          <w:p w14:paraId="299C76A8">
            <w:pPr>
              <w:spacing w:after="0" w:line="240" w:lineRule="auto"/>
            </w:pPr>
            <w:r>
              <w:rPr>
                <w:rFonts w:ascii="Arial" w:hAnsi="Arial"/>
                <w:b w:val="0"/>
                <w:sz w:val="11"/>
              </w:rPr>
              <w:t>announcementdeleteAnnouncementType</w:t>
            </w:r>
          </w:p>
        </w:tc>
        <w:tc>
          <w:tcPr>
            <w:tcW w:w="1322" w:type="dxa"/>
            <w:vAlign w:val="top"/>
          </w:tcPr>
          <w:p w14:paraId="1D0AF351">
            <w:pPr>
              <w:spacing w:after="0" w:line="240" w:lineRule="auto"/>
            </w:pPr>
            <w:r>
              <w:rPr>
                <w:rFonts w:ascii="Arial" w:hAnsi="Arial"/>
                <w:b w:val="0"/>
                <w:sz w:val="11"/>
              </w:rPr>
              <w:t>Required; permission: announcements.delete</w:t>
            </w:r>
          </w:p>
        </w:tc>
        <w:tc>
          <w:tcPr>
            <w:tcW w:w="1322" w:type="dxa"/>
            <w:vAlign w:val="top"/>
          </w:tcPr>
          <w:p w14:paraId="6D3EA87C">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03004164">
            <w:pPr>
              <w:spacing w:after="0" w:line="240" w:lineRule="auto"/>
            </w:pPr>
            <w:r>
              <w:rPr>
                <w:rFonts w:ascii="Arial" w:hAnsi="Arial"/>
                <w:b w:val="0"/>
                <w:sz w:val="11"/>
              </w:rPr>
              <w:t>Path params: id</w:t>
            </w:r>
          </w:p>
        </w:tc>
        <w:tc>
          <w:tcPr>
            <w:tcW w:w="1322" w:type="dxa"/>
            <w:vAlign w:val="top"/>
          </w:tcPr>
          <w:p w14:paraId="723B0DB9">
            <w:pPr>
              <w:spacing w:after="0" w:line="240" w:lineRule="auto"/>
            </w:pPr>
            <w:r>
              <w:rPr>
                <w:rFonts w:ascii="Arial" w:hAnsi="Arial"/>
                <w:b w:val="0"/>
                <w:sz w:val="11"/>
              </w:rPr>
              <w:t>Path/query validation not centralized unless handled in controller.</w:t>
            </w:r>
          </w:p>
        </w:tc>
        <w:tc>
          <w:tcPr>
            <w:tcW w:w="1322" w:type="dxa"/>
            <w:vAlign w:val="top"/>
          </w:tcPr>
          <w:p w14:paraId="6063FC76">
            <w:pPr>
              <w:spacing w:after="0" w:line="240" w:lineRule="auto"/>
            </w:pPr>
            <w:r>
              <w:rPr>
                <w:rFonts w:ascii="Arial" w:hAnsi="Arial"/>
                <w:b w:val="0"/>
                <w:sz w:val="11"/>
              </w:rPr>
              <w:t>Delete success envelope; 404 if target not found.</w:t>
            </w:r>
          </w:p>
        </w:tc>
        <w:tc>
          <w:tcPr>
            <w:tcW w:w="1322" w:type="dxa"/>
            <w:vAlign w:val="top"/>
          </w:tcPr>
          <w:p w14:paraId="05B5489F">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6B1DF956">
            <w:pPr>
              <w:spacing w:after="0" w:line="240" w:lineRule="auto"/>
            </w:pPr>
            <w:r>
              <w:rPr>
                <w:rFonts w:ascii="Arial" w:hAnsi="Arial"/>
                <w:b w:val="0"/>
                <w:sz w:val="11"/>
              </w:rPr>
              <w:t>announcementController.deleteAnnouncementType (backend/src/routes/announcement.routes.ts:89)</w:t>
            </w:r>
          </w:p>
        </w:tc>
      </w:tr>
      <w:tr w14:paraId="66265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89D2CA9">
            <w:pPr>
              <w:spacing w:after="0" w:line="240" w:lineRule="auto"/>
            </w:pPr>
            <w:r>
              <w:rPr>
                <w:rFonts w:ascii="Arial" w:hAnsi="Arial"/>
                <w:b w:val="0"/>
                <w:sz w:val="11"/>
              </w:rPr>
              <w:t>Backend API</w:t>
            </w:r>
          </w:p>
        </w:tc>
        <w:tc>
          <w:tcPr>
            <w:tcW w:w="1322" w:type="dxa"/>
            <w:vAlign w:val="top"/>
          </w:tcPr>
          <w:p w14:paraId="0BF1FCE5">
            <w:pPr>
              <w:spacing w:after="0" w:line="240" w:lineRule="auto"/>
            </w:pPr>
            <w:r>
              <w:rPr>
                <w:rFonts w:ascii="Arial" w:hAnsi="Arial"/>
                <w:b w:val="0"/>
                <w:sz w:val="11"/>
              </w:rPr>
              <w:t>GET</w:t>
            </w:r>
          </w:p>
        </w:tc>
        <w:tc>
          <w:tcPr>
            <w:tcW w:w="1322" w:type="dxa"/>
            <w:vAlign w:val="top"/>
          </w:tcPr>
          <w:p w14:paraId="239BC619">
            <w:pPr>
              <w:spacing w:after="0" w:line="240" w:lineRule="auto"/>
            </w:pPr>
            <w:r>
              <w:rPr>
                <w:rFonts w:ascii="Arial" w:hAnsi="Arial"/>
                <w:b w:val="0"/>
                <w:sz w:val="11"/>
              </w:rPr>
              <w:t>/api/v1/cms/announcement-types/:id</w:t>
            </w:r>
          </w:p>
        </w:tc>
        <w:tc>
          <w:tcPr>
            <w:tcW w:w="1322" w:type="dxa"/>
            <w:vAlign w:val="top"/>
          </w:tcPr>
          <w:p w14:paraId="41C124E3">
            <w:pPr>
              <w:spacing w:after="0" w:line="240" w:lineRule="auto"/>
            </w:pPr>
            <w:r>
              <w:rPr>
                <w:rFonts w:ascii="Arial" w:hAnsi="Arial"/>
                <w:b w:val="0"/>
                <w:sz w:val="11"/>
              </w:rPr>
              <w:t>announcementgetAnnouncementTypeById</w:t>
            </w:r>
          </w:p>
        </w:tc>
        <w:tc>
          <w:tcPr>
            <w:tcW w:w="1322" w:type="dxa"/>
            <w:vAlign w:val="top"/>
          </w:tcPr>
          <w:p w14:paraId="7E4EE634">
            <w:pPr>
              <w:spacing w:after="0" w:line="240" w:lineRule="auto"/>
            </w:pPr>
            <w:r>
              <w:rPr>
                <w:rFonts w:ascii="Arial" w:hAnsi="Arial"/>
                <w:b w:val="0"/>
                <w:sz w:val="11"/>
              </w:rPr>
              <w:t>Required; permission: announcements.read</w:t>
            </w:r>
          </w:p>
        </w:tc>
        <w:tc>
          <w:tcPr>
            <w:tcW w:w="1322" w:type="dxa"/>
            <w:vAlign w:val="top"/>
          </w:tcPr>
          <w:p w14:paraId="2C4CA4EA">
            <w:pPr>
              <w:spacing w:after="0" w:line="240" w:lineRule="auto"/>
            </w:pPr>
            <w:r>
              <w:rPr>
                <w:rFonts w:ascii="Arial" w:hAnsi="Arial"/>
                <w:b w:val="0"/>
                <w:sz w:val="11"/>
              </w:rPr>
              <w:t>Authorization: Bearer &lt;accessToken&gt; or HttpOnly auth_token cookie</w:t>
            </w:r>
          </w:p>
        </w:tc>
        <w:tc>
          <w:tcPr>
            <w:tcW w:w="1322" w:type="dxa"/>
            <w:vAlign w:val="top"/>
          </w:tcPr>
          <w:p w14:paraId="31E87584">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784AA80E">
            <w:pPr>
              <w:spacing w:after="0" w:line="240" w:lineRule="auto"/>
            </w:pPr>
            <w:r>
              <w:rPr>
                <w:rFonts w:ascii="Arial" w:hAnsi="Arial"/>
                <w:b w:val="0"/>
                <w:sz w:val="11"/>
              </w:rPr>
              <w:t>Path/query validation not centralized unless handled in controller.</w:t>
            </w:r>
          </w:p>
        </w:tc>
        <w:tc>
          <w:tcPr>
            <w:tcW w:w="1322" w:type="dxa"/>
            <w:vAlign w:val="top"/>
          </w:tcPr>
          <w:p w14:paraId="3D64706A">
            <w:pPr>
              <w:spacing w:after="0" w:line="240" w:lineRule="auto"/>
            </w:pPr>
            <w:r>
              <w:rPr>
                <w:rFonts w:ascii="Arial" w:hAnsi="Arial"/>
                <w:b w:val="0"/>
                <w:sz w:val="11"/>
              </w:rPr>
              <w:t>Paginated/list or detail success envelope; see common list/detail examples.</w:t>
            </w:r>
          </w:p>
        </w:tc>
        <w:tc>
          <w:tcPr>
            <w:tcW w:w="1322" w:type="dxa"/>
            <w:vAlign w:val="top"/>
          </w:tcPr>
          <w:p w14:paraId="2E3EC6C8">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629F437C">
            <w:pPr>
              <w:spacing w:after="0" w:line="240" w:lineRule="auto"/>
            </w:pPr>
            <w:r>
              <w:rPr>
                <w:rFonts w:ascii="Arial" w:hAnsi="Arial"/>
                <w:b w:val="0"/>
                <w:sz w:val="11"/>
              </w:rPr>
              <w:t>announcementController.getAnnouncementTypeById (backend/src/routes/announcement.routes.ts:75)</w:t>
            </w:r>
          </w:p>
        </w:tc>
      </w:tr>
      <w:tr w14:paraId="6BE609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00AE9EA">
            <w:pPr>
              <w:spacing w:after="0" w:line="240" w:lineRule="auto"/>
            </w:pPr>
            <w:r>
              <w:rPr>
                <w:rFonts w:ascii="Arial" w:hAnsi="Arial"/>
                <w:b w:val="0"/>
                <w:sz w:val="11"/>
              </w:rPr>
              <w:t>Backend API</w:t>
            </w:r>
          </w:p>
        </w:tc>
        <w:tc>
          <w:tcPr>
            <w:tcW w:w="1322" w:type="dxa"/>
            <w:vAlign w:val="top"/>
          </w:tcPr>
          <w:p w14:paraId="0C929E42">
            <w:pPr>
              <w:spacing w:after="0" w:line="240" w:lineRule="auto"/>
            </w:pPr>
            <w:r>
              <w:rPr>
                <w:rFonts w:ascii="Arial" w:hAnsi="Arial"/>
                <w:b w:val="0"/>
                <w:sz w:val="11"/>
              </w:rPr>
              <w:t>PUT</w:t>
            </w:r>
          </w:p>
        </w:tc>
        <w:tc>
          <w:tcPr>
            <w:tcW w:w="1322" w:type="dxa"/>
            <w:vAlign w:val="top"/>
          </w:tcPr>
          <w:p w14:paraId="3F1FE9D5">
            <w:pPr>
              <w:spacing w:after="0" w:line="240" w:lineRule="auto"/>
            </w:pPr>
            <w:r>
              <w:rPr>
                <w:rFonts w:ascii="Arial" w:hAnsi="Arial"/>
                <w:b w:val="0"/>
                <w:sz w:val="11"/>
              </w:rPr>
              <w:t>/api/v1/cms/announcement-types/:id</w:t>
            </w:r>
          </w:p>
        </w:tc>
        <w:tc>
          <w:tcPr>
            <w:tcW w:w="1322" w:type="dxa"/>
            <w:vAlign w:val="top"/>
          </w:tcPr>
          <w:p w14:paraId="0EB2EBEA">
            <w:pPr>
              <w:spacing w:after="0" w:line="240" w:lineRule="auto"/>
            </w:pPr>
            <w:r>
              <w:rPr>
                <w:rFonts w:ascii="Arial" w:hAnsi="Arial"/>
                <w:b w:val="0"/>
                <w:sz w:val="11"/>
              </w:rPr>
              <w:t>announcementupdateAnnouncementType</w:t>
            </w:r>
          </w:p>
        </w:tc>
        <w:tc>
          <w:tcPr>
            <w:tcW w:w="1322" w:type="dxa"/>
            <w:vAlign w:val="top"/>
          </w:tcPr>
          <w:p w14:paraId="085D4B75">
            <w:pPr>
              <w:spacing w:after="0" w:line="240" w:lineRule="auto"/>
            </w:pPr>
            <w:r>
              <w:rPr>
                <w:rFonts w:ascii="Arial" w:hAnsi="Arial"/>
                <w:b w:val="0"/>
                <w:sz w:val="11"/>
              </w:rPr>
              <w:t>Required; permission: announcements.update</w:t>
            </w:r>
          </w:p>
        </w:tc>
        <w:tc>
          <w:tcPr>
            <w:tcW w:w="1322" w:type="dxa"/>
            <w:vAlign w:val="top"/>
          </w:tcPr>
          <w:p w14:paraId="20989912">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598BD896">
            <w:pPr>
              <w:spacing w:after="0" w:line="240" w:lineRule="auto"/>
            </w:pPr>
            <w:r>
              <w:rPr>
                <w:rFonts w:ascii="Arial" w:hAnsi="Arial"/>
                <w:b w:val="0"/>
                <w:sz w:val="11"/>
              </w:rPr>
              <w:t>Path params: id; Body: JSON payload for the target resource</w:t>
            </w:r>
          </w:p>
        </w:tc>
        <w:tc>
          <w:tcPr>
            <w:tcW w:w="1322" w:type="dxa"/>
            <w:vAlign w:val="top"/>
          </w:tcPr>
          <w:p w14:paraId="12DA3D3C">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0C446C16">
            <w:pPr>
              <w:spacing w:after="0" w:line="240" w:lineRule="auto"/>
            </w:pPr>
            <w:r>
              <w:rPr>
                <w:rFonts w:ascii="Arial" w:hAnsi="Arial"/>
                <w:b w:val="0"/>
                <w:sz w:val="11"/>
              </w:rPr>
              <w:t>Create/update/action success envelope; validation errors use 400/422 pattern.</w:t>
            </w:r>
          </w:p>
        </w:tc>
        <w:tc>
          <w:tcPr>
            <w:tcW w:w="1322" w:type="dxa"/>
            <w:vAlign w:val="top"/>
          </w:tcPr>
          <w:p w14:paraId="66C6E1E6">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3B42B084">
            <w:pPr>
              <w:spacing w:after="0" w:line="240" w:lineRule="auto"/>
            </w:pPr>
            <w:r>
              <w:rPr>
                <w:rFonts w:ascii="Arial" w:hAnsi="Arial"/>
                <w:b w:val="0"/>
                <w:sz w:val="11"/>
              </w:rPr>
              <w:t>announcementController.updateAnnouncementType (backend/src/routes/announcement.routes.ts:82)</w:t>
            </w:r>
          </w:p>
        </w:tc>
      </w:tr>
      <w:tr w14:paraId="55464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ABB5F3B">
            <w:pPr>
              <w:spacing w:after="0" w:line="240" w:lineRule="auto"/>
            </w:pPr>
            <w:r>
              <w:rPr>
                <w:rFonts w:ascii="Arial" w:hAnsi="Arial"/>
                <w:b w:val="0"/>
                <w:sz w:val="11"/>
              </w:rPr>
              <w:t>Backend API</w:t>
            </w:r>
          </w:p>
        </w:tc>
        <w:tc>
          <w:tcPr>
            <w:tcW w:w="1322" w:type="dxa"/>
            <w:vAlign w:val="top"/>
          </w:tcPr>
          <w:p w14:paraId="71D02426">
            <w:pPr>
              <w:spacing w:after="0" w:line="240" w:lineRule="auto"/>
            </w:pPr>
            <w:r>
              <w:rPr>
                <w:rFonts w:ascii="Arial" w:hAnsi="Arial"/>
                <w:b w:val="0"/>
                <w:sz w:val="11"/>
              </w:rPr>
              <w:t>GET</w:t>
            </w:r>
          </w:p>
        </w:tc>
        <w:tc>
          <w:tcPr>
            <w:tcW w:w="1322" w:type="dxa"/>
            <w:vAlign w:val="top"/>
          </w:tcPr>
          <w:p w14:paraId="45975D14">
            <w:pPr>
              <w:spacing w:after="0" w:line="240" w:lineRule="auto"/>
            </w:pPr>
            <w:r>
              <w:rPr>
                <w:rFonts w:ascii="Arial" w:hAnsi="Arial"/>
                <w:b w:val="0"/>
                <w:sz w:val="11"/>
              </w:rPr>
              <w:t>/api/v1/cms/announcement-types/:id/sections</w:t>
            </w:r>
          </w:p>
        </w:tc>
        <w:tc>
          <w:tcPr>
            <w:tcW w:w="1322" w:type="dxa"/>
            <w:vAlign w:val="top"/>
          </w:tcPr>
          <w:p w14:paraId="0E68EAA4">
            <w:pPr>
              <w:spacing w:after="0" w:line="240" w:lineRule="auto"/>
            </w:pPr>
            <w:r>
              <w:rPr>
                <w:rFonts w:ascii="Arial" w:hAnsi="Arial"/>
                <w:b w:val="0"/>
                <w:sz w:val="11"/>
              </w:rPr>
              <w:t>announcementgetAnnouncementTypeSections</w:t>
            </w:r>
          </w:p>
        </w:tc>
        <w:tc>
          <w:tcPr>
            <w:tcW w:w="1322" w:type="dxa"/>
            <w:vAlign w:val="top"/>
          </w:tcPr>
          <w:p w14:paraId="0775785B">
            <w:pPr>
              <w:spacing w:after="0" w:line="240" w:lineRule="auto"/>
            </w:pPr>
            <w:r>
              <w:rPr>
                <w:rFonts w:ascii="Arial" w:hAnsi="Arial"/>
                <w:b w:val="0"/>
                <w:sz w:val="11"/>
              </w:rPr>
              <w:t>Required; permission: announcements.read</w:t>
            </w:r>
          </w:p>
        </w:tc>
        <w:tc>
          <w:tcPr>
            <w:tcW w:w="1322" w:type="dxa"/>
            <w:vAlign w:val="top"/>
          </w:tcPr>
          <w:p w14:paraId="063F06A1">
            <w:pPr>
              <w:spacing w:after="0" w:line="240" w:lineRule="auto"/>
            </w:pPr>
            <w:r>
              <w:rPr>
                <w:rFonts w:ascii="Arial" w:hAnsi="Arial"/>
                <w:b w:val="0"/>
                <w:sz w:val="11"/>
              </w:rPr>
              <w:t>Authorization: Bearer &lt;accessToken&gt; or HttpOnly auth_token cookie</w:t>
            </w:r>
          </w:p>
        </w:tc>
        <w:tc>
          <w:tcPr>
            <w:tcW w:w="1322" w:type="dxa"/>
            <w:vAlign w:val="top"/>
          </w:tcPr>
          <w:p w14:paraId="73876EAA">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656F35BB">
            <w:pPr>
              <w:spacing w:after="0" w:line="240" w:lineRule="auto"/>
            </w:pPr>
            <w:r>
              <w:rPr>
                <w:rFonts w:ascii="Arial" w:hAnsi="Arial"/>
                <w:b w:val="0"/>
                <w:sz w:val="11"/>
              </w:rPr>
              <w:t>Path/query validation not centralized unless handled in controller.</w:t>
            </w:r>
          </w:p>
        </w:tc>
        <w:tc>
          <w:tcPr>
            <w:tcW w:w="1322" w:type="dxa"/>
            <w:vAlign w:val="top"/>
          </w:tcPr>
          <w:p w14:paraId="160DE6CC">
            <w:pPr>
              <w:spacing w:after="0" w:line="240" w:lineRule="auto"/>
            </w:pPr>
            <w:r>
              <w:rPr>
                <w:rFonts w:ascii="Arial" w:hAnsi="Arial"/>
                <w:b w:val="0"/>
                <w:sz w:val="11"/>
              </w:rPr>
              <w:t>Paginated/list or detail success envelope; see common list/detail examples.</w:t>
            </w:r>
          </w:p>
        </w:tc>
        <w:tc>
          <w:tcPr>
            <w:tcW w:w="1322" w:type="dxa"/>
            <w:vAlign w:val="top"/>
          </w:tcPr>
          <w:p w14:paraId="424E606C">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1A11A033">
            <w:pPr>
              <w:spacing w:after="0" w:line="240" w:lineRule="auto"/>
            </w:pPr>
            <w:r>
              <w:rPr>
                <w:rFonts w:ascii="Arial" w:hAnsi="Arial"/>
                <w:b w:val="0"/>
                <w:sz w:val="11"/>
              </w:rPr>
              <w:t>announcementController.getAnnouncementTypeSections (backend/src/routes/announcement.routes.ts:47)</w:t>
            </w:r>
          </w:p>
        </w:tc>
      </w:tr>
      <w:tr w14:paraId="436E70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40B865E">
            <w:pPr>
              <w:spacing w:after="0" w:line="240" w:lineRule="auto"/>
            </w:pPr>
            <w:r>
              <w:rPr>
                <w:rFonts w:ascii="Arial" w:hAnsi="Arial"/>
                <w:b w:val="0"/>
                <w:sz w:val="11"/>
              </w:rPr>
              <w:t>Backend API</w:t>
            </w:r>
          </w:p>
        </w:tc>
        <w:tc>
          <w:tcPr>
            <w:tcW w:w="1322" w:type="dxa"/>
            <w:vAlign w:val="top"/>
          </w:tcPr>
          <w:p w14:paraId="7B952A82">
            <w:pPr>
              <w:spacing w:after="0" w:line="240" w:lineRule="auto"/>
            </w:pPr>
            <w:r>
              <w:rPr>
                <w:rFonts w:ascii="Arial" w:hAnsi="Arial"/>
                <w:b w:val="0"/>
                <w:sz w:val="11"/>
              </w:rPr>
              <w:t>POST</w:t>
            </w:r>
          </w:p>
        </w:tc>
        <w:tc>
          <w:tcPr>
            <w:tcW w:w="1322" w:type="dxa"/>
            <w:vAlign w:val="top"/>
          </w:tcPr>
          <w:p w14:paraId="6AF97FB5">
            <w:pPr>
              <w:spacing w:after="0" w:line="240" w:lineRule="auto"/>
            </w:pPr>
            <w:r>
              <w:rPr>
                <w:rFonts w:ascii="Arial" w:hAnsi="Arial"/>
                <w:b w:val="0"/>
                <w:sz w:val="11"/>
              </w:rPr>
              <w:t>/api/v1/cms/announcement-types/:id/sections/update-order</w:t>
            </w:r>
          </w:p>
        </w:tc>
        <w:tc>
          <w:tcPr>
            <w:tcW w:w="1322" w:type="dxa"/>
            <w:vAlign w:val="top"/>
          </w:tcPr>
          <w:p w14:paraId="642CAFDB">
            <w:pPr>
              <w:spacing w:after="0" w:line="240" w:lineRule="auto"/>
            </w:pPr>
            <w:r>
              <w:rPr>
                <w:rFonts w:ascii="Arial" w:hAnsi="Arial"/>
                <w:b w:val="0"/>
                <w:sz w:val="11"/>
              </w:rPr>
              <w:t>announcementupdateSectionsOrder</w:t>
            </w:r>
          </w:p>
        </w:tc>
        <w:tc>
          <w:tcPr>
            <w:tcW w:w="1322" w:type="dxa"/>
            <w:vAlign w:val="top"/>
          </w:tcPr>
          <w:p w14:paraId="13CD0FA1">
            <w:pPr>
              <w:spacing w:after="0" w:line="240" w:lineRule="auto"/>
            </w:pPr>
            <w:r>
              <w:rPr>
                <w:rFonts w:ascii="Arial" w:hAnsi="Arial"/>
                <w:b w:val="0"/>
                <w:sz w:val="11"/>
              </w:rPr>
              <w:t>Required; permission: announcements.update</w:t>
            </w:r>
          </w:p>
        </w:tc>
        <w:tc>
          <w:tcPr>
            <w:tcW w:w="1322" w:type="dxa"/>
            <w:vAlign w:val="top"/>
          </w:tcPr>
          <w:p w14:paraId="66F24F6E">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3B10CB7C">
            <w:pPr>
              <w:spacing w:after="0" w:line="240" w:lineRule="auto"/>
            </w:pPr>
            <w:r>
              <w:rPr>
                <w:rFonts w:ascii="Arial" w:hAnsi="Arial"/>
                <w:b w:val="0"/>
                <w:sz w:val="11"/>
              </w:rPr>
              <w:t>Path params: id; Body: JSON payload for the target resource</w:t>
            </w:r>
          </w:p>
        </w:tc>
        <w:tc>
          <w:tcPr>
            <w:tcW w:w="1322" w:type="dxa"/>
            <w:vAlign w:val="top"/>
          </w:tcPr>
          <w:p w14:paraId="26D93220">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6016B298">
            <w:pPr>
              <w:spacing w:after="0" w:line="240" w:lineRule="auto"/>
            </w:pPr>
            <w:r>
              <w:rPr>
                <w:rFonts w:ascii="Arial" w:hAnsi="Arial"/>
                <w:b w:val="0"/>
                <w:sz w:val="11"/>
              </w:rPr>
              <w:t>Create/update/action success envelope; validation errors use 400/422 pattern.</w:t>
            </w:r>
          </w:p>
        </w:tc>
        <w:tc>
          <w:tcPr>
            <w:tcW w:w="1322" w:type="dxa"/>
            <w:vAlign w:val="top"/>
          </w:tcPr>
          <w:p w14:paraId="47134BE4">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084B7142">
            <w:pPr>
              <w:spacing w:after="0" w:line="240" w:lineRule="auto"/>
            </w:pPr>
            <w:r>
              <w:rPr>
                <w:rFonts w:ascii="Arial" w:hAnsi="Arial"/>
                <w:b w:val="0"/>
                <w:sz w:val="11"/>
              </w:rPr>
              <w:t>announcementController.updateSectionsOrder (backend/src/routes/announcement.routes.ts:54)</w:t>
            </w:r>
          </w:p>
        </w:tc>
      </w:tr>
      <w:tr w14:paraId="08909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0F4C9B6">
            <w:pPr>
              <w:spacing w:after="0" w:line="240" w:lineRule="auto"/>
            </w:pPr>
            <w:r>
              <w:rPr>
                <w:rFonts w:ascii="Arial" w:hAnsi="Arial"/>
                <w:b w:val="0"/>
                <w:sz w:val="11"/>
              </w:rPr>
              <w:t>Backend API</w:t>
            </w:r>
          </w:p>
        </w:tc>
        <w:tc>
          <w:tcPr>
            <w:tcW w:w="1322" w:type="dxa"/>
            <w:vAlign w:val="top"/>
          </w:tcPr>
          <w:p w14:paraId="502BEC25">
            <w:pPr>
              <w:spacing w:after="0" w:line="240" w:lineRule="auto"/>
            </w:pPr>
            <w:r>
              <w:rPr>
                <w:rFonts w:ascii="Arial" w:hAnsi="Arial"/>
                <w:b w:val="0"/>
                <w:sz w:val="11"/>
              </w:rPr>
              <w:t>POST</w:t>
            </w:r>
          </w:p>
        </w:tc>
        <w:tc>
          <w:tcPr>
            <w:tcW w:w="1322" w:type="dxa"/>
            <w:vAlign w:val="top"/>
          </w:tcPr>
          <w:p w14:paraId="4CB3D524">
            <w:pPr>
              <w:spacing w:after="0" w:line="240" w:lineRule="auto"/>
            </w:pPr>
            <w:r>
              <w:rPr>
                <w:rFonts w:ascii="Arial" w:hAnsi="Arial"/>
                <w:b w:val="0"/>
                <w:sz w:val="11"/>
              </w:rPr>
              <w:t>/api/v1/cms/announcement-types/destroy-multiple</w:t>
            </w:r>
          </w:p>
        </w:tc>
        <w:tc>
          <w:tcPr>
            <w:tcW w:w="1322" w:type="dxa"/>
            <w:vAlign w:val="top"/>
          </w:tcPr>
          <w:p w14:paraId="36491B38">
            <w:pPr>
              <w:spacing w:after="0" w:line="240" w:lineRule="auto"/>
            </w:pPr>
            <w:r>
              <w:rPr>
                <w:rFonts w:ascii="Arial" w:hAnsi="Arial"/>
                <w:b w:val="0"/>
                <w:sz w:val="11"/>
              </w:rPr>
              <w:t>announcementdeleteMultipleAnnouncementTypes</w:t>
            </w:r>
          </w:p>
        </w:tc>
        <w:tc>
          <w:tcPr>
            <w:tcW w:w="1322" w:type="dxa"/>
            <w:vAlign w:val="top"/>
          </w:tcPr>
          <w:p w14:paraId="7E223EE3">
            <w:pPr>
              <w:spacing w:after="0" w:line="240" w:lineRule="auto"/>
            </w:pPr>
            <w:r>
              <w:rPr>
                <w:rFonts w:ascii="Arial" w:hAnsi="Arial"/>
                <w:b w:val="0"/>
                <w:sz w:val="11"/>
              </w:rPr>
              <w:t>Required; permission: announcements.delete</w:t>
            </w:r>
          </w:p>
        </w:tc>
        <w:tc>
          <w:tcPr>
            <w:tcW w:w="1322" w:type="dxa"/>
            <w:vAlign w:val="top"/>
          </w:tcPr>
          <w:p w14:paraId="45652898">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570BC3A8">
            <w:pPr>
              <w:spacing w:after="0" w:line="240" w:lineRule="auto"/>
            </w:pPr>
            <w:r>
              <w:rPr>
                <w:rFonts w:ascii="Arial" w:hAnsi="Arial"/>
                <w:b w:val="0"/>
                <w:sz w:val="11"/>
              </w:rPr>
              <w:t>Body: JSON array of ids/keys</w:t>
            </w:r>
          </w:p>
        </w:tc>
        <w:tc>
          <w:tcPr>
            <w:tcW w:w="1322" w:type="dxa"/>
            <w:vAlign w:val="top"/>
          </w:tcPr>
          <w:p w14:paraId="20647A3F">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13B9DD8A">
            <w:pPr>
              <w:spacing w:after="0" w:line="240" w:lineRule="auto"/>
            </w:pPr>
            <w:r>
              <w:rPr>
                <w:rFonts w:ascii="Arial" w:hAnsi="Arial"/>
                <w:b w:val="0"/>
                <w:sz w:val="11"/>
              </w:rPr>
              <w:t>Create/update/action success envelope; validation errors use 400/422 pattern.</w:t>
            </w:r>
          </w:p>
        </w:tc>
        <w:tc>
          <w:tcPr>
            <w:tcW w:w="1322" w:type="dxa"/>
            <w:vAlign w:val="top"/>
          </w:tcPr>
          <w:p w14:paraId="2E214AB1">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676C0024">
            <w:pPr>
              <w:spacing w:after="0" w:line="240" w:lineRule="auto"/>
            </w:pPr>
            <w:r>
              <w:rPr>
                <w:rFonts w:ascii="Arial" w:hAnsi="Arial"/>
                <w:b w:val="0"/>
                <w:sz w:val="11"/>
              </w:rPr>
              <w:t>announcementController.deleteMultipleAnnouncementTypes (backend/src/routes/announcement.routes.ts:40)</w:t>
            </w:r>
          </w:p>
        </w:tc>
      </w:tr>
      <w:tr w14:paraId="1D103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16D7627">
            <w:pPr>
              <w:spacing w:after="0" w:line="240" w:lineRule="auto"/>
            </w:pPr>
            <w:r>
              <w:rPr>
                <w:rFonts w:ascii="Arial" w:hAnsi="Arial"/>
                <w:b w:val="0"/>
                <w:sz w:val="11"/>
              </w:rPr>
              <w:t>Backend API</w:t>
            </w:r>
          </w:p>
        </w:tc>
        <w:tc>
          <w:tcPr>
            <w:tcW w:w="1322" w:type="dxa"/>
            <w:vAlign w:val="top"/>
          </w:tcPr>
          <w:p w14:paraId="14DA4827">
            <w:pPr>
              <w:spacing w:after="0" w:line="240" w:lineRule="auto"/>
            </w:pPr>
            <w:r>
              <w:rPr>
                <w:rFonts w:ascii="Arial" w:hAnsi="Arial"/>
                <w:b w:val="0"/>
                <w:sz w:val="11"/>
              </w:rPr>
              <w:t>GET</w:t>
            </w:r>
          </w:p>
        </w:tc>
        <w:tc>
          <w:tcPr>
            <w:tcW w:w="1322" w:type="dxa"/>
            <w:vAlign w:val="top"/>
          </w:tcPr>
          <w:p w14:paraId="096DC550">
            <w:pPr>
              <w:spacing w:after="0" w:line="240" w:lineRule="auto"/>
            </w:pPr>
            <w:r>
              <w:rPr>
                <w:rFonts w:ascii="Arial" w:hAnsi="Arial"/>
                <w:b w:val="0"/>
                <w:sz w:val="11"/>
              </w:rPr>
              <w:t>/api/v1/cms/announcement-types/list</w:t>
            </w:r>
          </w:p>
        </w:tc>
        <w:tc>
          <w:tcPr>
            <w:tcW w:w="1322" w:type="dxa"/>
            <w:vAlign w:val="top"/>
          </w:tcPr>
          <w:p w14:paraId="54354C46">
            <w:pPr>
              <w:spacing w:after="0" w:line="240" w:lineRule="auto"/>
            </w:pPr>
            <w:r>
              <w:rPr>
                <w:rFonts w:ascii="Arial" w:hAnsi="Arial"/>
                <w:b w:val="0"/>
                <w:sz w:val="11"/>
              </w:rPr>
              <w:t>announcementgetAnnouncementTypesList</w:t>
            </w:r>
          </w:p>
        </w:tc>
        <w:tc>
          <w:tcPr>
            <w:tcW w:w="1322" w:type="dxa"/>
            <w:vAlign w:val="top"/>
          </w:tcPr>
          <w:p w14:paraId="14C1C4CB">
            <w:pPr>
              <w:spacing w:after="0" w:line="240" w:lineRule="auto"/>
            </w:pPr>
            <w:r>
              <w:rPr>
                <w:rFonts w:ascii="Arial" w:hAnsi="Arial"/>
                <w:b w:val="0"/>
                <w:sz w:val="11"/>
              </w:rPr>
              <w:t>Required; permission: announcements.read</w:t>
            </w:r>
          </w:p>
        </w:tc>
        <w:tc>
          <w:tcPr>
            <w:tcW w:w="1322" w:type="dxa"/>
            <w:vAlign w:val="top"/>
          </w:tcPr>
          <w:p w14:paraId="1E47B6E8">
            <w:pPr>
              <w:spacing w:after="0" w:line="240" w:lineRule="auto"/>
            </w:pPr>
            <w:r>
              <w:rPr>
                <w:rFonts w:ascii="Arial" w:hAnsi="Arial"/>
                <w:b w:val="0"/>
                <w:sz w:val="11"/>
              </w:rPr>
              <w:t>Authorization: Bearer &lt;accessToken&gt; or HttpOnly auth_token cookie</w:t>
            </w:r>
          </w:p>
        </w:tc>
        <w:tc>
          <w:tcPr>
            <w:tcW w:w="1322" w:type="dxa"/>
            <w:vAlign w:val="top"/>
          </w:tcPr>
          <w:p w14:paraId="31A5486B">
            <w:pPr>
              <w:spacing w:after="0" w:line="240" w:lineRule="auto"/>
            </w:pPr>
            <w:r>
              <w:rPr>
                <w:rFonts w:ascii="Arial" w:hAnsi="Arial"/>
                <w:b w:val="0"/>
                <w:sz w:val="11"/>
              </w:rPr>
              <w:t>Query: page, limit, search, sortBy, sortOrder, filters as supported by controller</w:t>
            </w:r>
          </w:p>
        </w:tc>
        <w:tc>
          <w:tcPr>
            <w:tcW w:w="1322" w:type="dxa"/>
            <w:vAlign w:val="top"/>
          </w:tcPr>
          <w:p w14:paraId="3F9FE1A2">
            <w:pPr>
              <w:spacing w:after="0" w:line="240" w:lineRule="auto"/>
            </w:pPr>
            <w:r>
              <w:rPr>
                <w:rFonts w:ascii="Arial" w:hAnsi="Arial"/>
                <w:b w:val="0"/>
                <w:sz w:val="11"/>
              </w:rPr>
              <w:t>Path/query validation not centralized unless handled in controller.</w:t>
            </w:r>
          </w:p>
        </w:tc>
        <w:tc>
          <w:tcPr>
            <w:tcW w:w="1322" w:type="dxa"/>
            <w:vAlign w:val="top"/>
          </w:tcPr>
          <w:p w14:paraId="0A733B6A">
            <w:pPr>
              <w:spacing w:after="0" w:line="240" w:lineRule="auto"/>
            </w:pPr>
            <w:r>
              <w:rPr>
                <w:rFonts w:ascii="Arial" w:hAnsi="Arial"/>
                <w:b w:val="0"/>
                <w:sz w:val="11"/>
              </w:rPr>
              <w:t>Paginated/list or detail success envelope; see common list/detail examples.</w:t>
            </w:r>
          </w:p>
        </w:tc>
        <w:tc>
          <w:tcPr>
            <w:tcW w:w="1322" w:type="dxa"/>
            <w:vAlign w:val="top"/>
          </w:tcPr>
          <w:p w14:paraId="39ED8051">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72A99D48">
            <w:pPr>
              <w:spacing w:after="0" w:line="240" w:lineRule="auto"/>
            </w:pPr>
            <w:r>
              <w:rPr>
                <w:rFonts w:ascii="Arial" w:hAnsi="Arial"/>
                <w:b w:val="0"/>
                <w:sz w:val="11"/>
              </w:rPr>
              <w:t>announcementController.getAnnouncementTypesList (backend/src/routes/announcement.routes.ts:26)</w:t>
            </w:r>
          </w:p>
        </w:tc>
      </w:tr>
      <w:tr w14:paraId="71296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410F959">
            <w:pPr>
              <w:spacing w:after="0" w:line="240" w:lineRule="auto"/>
            </w:pPr>
            <w:r>
              <w:rPr>
                <w:rFonts w:ascii="Arial" w:hAnsi="Arial"/>
                <w:b w:val="0"/>
                <w:sz w:val="11"/>
              </w:rPr>
              <w:t>Backend API</w:t>
            </w:r>
          </w:p>
        </w:tc>
        <w:tc>
          <w:tcPr>
            <w:tcW w:w="1322" w:type="dxa"/>
            <w:vAlign w:val="top"/>
          </w:tcPr>
          <w:p w14:paraId="4D17FEAD">
            <w:pPr>
              <w:spacing w:after="0" w:line="240" w:lineRule="auto"/>
            </w:pPr>
            <w:r>
              <w:rPr>
                <w:rFonts w:ascii="Arial" w:hAnsi="Arial"/>
                <w:b w:val="0"/>
                <w:sz w:val="11"/>
              </w:rPr>
              <w:t>POST</w:t>
            </w:r>
          </w:p>
        </w:tc>
        <w:tc>
          <w:tcPr>
            <w:tcW w:w="1322" w:type="dxa"/>
            <w:vAlign w:val="top"/>
          </w:tcPr>
          <w:p w14:paraId="5C2CD965">
            <w:pPr>
              <w:spacing w:after="0" w:line="240" w:lineRule="auto"/>
            </w:pPr>
            <w:r>
              <w:rPr>
                <w:rFonts w:ascii="Arial" w:hAnsi="Arial"/>
                <w:b w:val="0"/>
                <w:sz w:val="11"/>
              </w:rPr>
              <w:t>/api/v1/cms/announcement-types/toggle-status</w:t>
            </w:r>
          </w:p>
        </w:tc>
        <w:tc>
          <w:tcPr>
            <w:tcW w:w="1322" w:type="dxa"/>
            <w:vAlign w:val="top"/>
          </w:tcPr>
          <w:p w14:paraId="11C01A08">
            <w:pPr>
              <w:spacing w:after="0" w:line="240" w:lineRule="auto"/>
            </w:pPr>
            <w:r>
              <w:rPr>
                <w:rFonts w:ascii="Arial" w:hAnsi="Arial"/>
                <w:b w:val="0"/>
                <w:sz w:val="11"/>
              </w:rPr>
              <w:t>announcementtoggleAnnouncementTypeStatus</w:t>
            </w:r>
          </w:p>
        </w:tc>
        <w:tc>
          <w:tcPr>
            <w:tcW w:w="1322" w:type="dxa"/>
            <w:vAlign w:val="top"/>
          </w:tcPr>
          <w:p w14:paraId="4AC5C037">
            <w:pPr>
              <w:spacing w:after="0" w:line="240" w:lineRule="auto"/>
            </w:pPr>
            <w:r>
              <w:rPr>
                <w:rFonts w:ascii="Arial" w:hAnsi="Arial"/>
                <w:b w:val="0"/>
                <w:sz w:val="11"/>
              </w:rPr>
              <w:t>Required; permission: announcements.update</w:t>
            </w:r>
          </w:p>
        </w:tc>
        <w:tc>
          <w:tcPr>
            <w:tcW w:w="1322" w:type="dxa"/>
            <w:vAlign w:val="top"/>
          </w:tcPr>
          <w:p w14:paraId="5EFF9D3A">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574CBCD2">
            <w:pPr>
              <w:spacing w:after="0" w:line="240" w:lineRule="auto"/>
            </w:pPr>
            <w:r>
              <w:rPr>
                <w:rFonts w:ascii="Arial" w:hAnsi="Arial"/>
                <w:b w:val="0"/>
                <w:sz w:val="11"/>
              </w:rPr>
              <w:t>Body: JSON payload for the target resource</w:t>
            </w:r>
          </w:p>
        </w:tc>
        <w:tc>
          <w:tcPr>
            <w:tcW w:w="1322" w:type="dxa"/>
            <w:vAlign w:val="top"/>
          </w:tcPr>
          <w:p w14:paraId="5C8195D6">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4627F931">
            <w:pPr>
              <w:spacing w:after="0" w:line="240" w:lineRule="auto"/>
            </w:pPr>
            <w:r>
              <w:rPr>
                <w:rFonts w:ascii="Arial" w:hAnsi="Arial"/>
                <w:b w:val="0"/>
                <w:sz w:val="11"/>
              </w:rPr>
              <w:t>Create/update/action success envelope; validation errors use 400/422 pattern.</w:t>
            </w:r>
          </w:p>
        </w:tc>
        <w:tc>
          <w:tcPr>
            <w:tcW w:w="1322" w:type="dxa"/>
            <w:vAlign w:val="top"/>
          </w:tcPr>
          <w:p w14:paraId="29D1AACE">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1545E017">
            <w:pPr>
              <w:spacing w:after="0" w:line="240" w:lineRule="auto"/>
            </w:pPr>
            <w:r>
              <w:rPr>
                <w:rFonts w:ascii="Arial" w:hAnsi="Arial"/>
                <w:b w:val="0"/>
                <w:sz w:val="11"/>
              </w:rPr>
              <w:t>announcementController.toggleAnnouncementTypeStatus (backend/src/routes/announcement.routes.ts:33)</w:t>
            </w:r>
          </w:p>
        </w:tc>
      </w:tr>
    </w:tbl>
    <w:p w14:paraId="2A30C97E"/>
    <w:p w14:paraId="0FDA2123">
      <w:pPr>
        <w:pStyle w:val="5"/>
      </w:pPr>
      <w:r>
        <w:t>Authentication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7"/>
        <w:gridCol w:w="1159"/>
        <w:gridCol w:w="1378"/>
        <w:gridCol w:w="1298"/>
        <w:gridCol w:w="1245"/>
        <w:gridCol w:w="1249"/>
        <w:gridCol w:w="1206"/>
        <w:gridCol w:w="1464"/>
        <w:gridCol w:w="1303"/>
        <w:gridCol w:w="1222"/>
        <w:gridCol w:w="2069"/>
      </w:tblGrid>
      <w:tr w14:paraId="23A2F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53FC0BE">
            <w:pPr>
              <w:spacing w:after="0" w:line="240" w:lineRule="auto"/>
            </w:pPr>
            <w:r>
              <w:rPr>
                <w:rFonts w:ascii="Arial" w:hAnsi="Arial"/>
                <w:b/>
                <w:sz w:val="11"/>
              </w:rPr>
              <w:t>Service</w:t>
            </w:r>
          </w:p>
        </w:tc>
        <w:tc>
          <w:tcPr>
            <w:tcW w:w="1322" w:type="dxa"/>
            <w:vAlign w:val="top"/>
          </w:tcPr>
          <w:p w14:paraId="324E0E0E">
            <w:pPr>
              <w:spacing w:after="0" w:line="240" w:lineRule="auto"/>
            </w:pPr>
            <w:r>
              <w:rPr>
                <w:rFonts w:ascii="Arial" w:hAnsi="Arial"/>
                <w:b/>
                <w:sz w:val="11"/>
              </w:rPr>
              <w:t>Method</w:t>
            </w:r>
          </w:p>
        </w:tc>
        <w:tc>
          <w:tcPr>
            <w:tcW w:w="1322" w:type="dxa"/>
            <w:vAlign w:val="top"/>
          </w:tcPr>
          <w:p w14:paraId="694D62EA">
            <w:pPr>
              <w:spacing w:after="0" w:line="240" w:lineRule="auto"/>
            </w:pPr>
            <w:r>
              <w:rPr>
                <w:rFonts w:ascii="Arial" w:hAnsi="Arial"/>
                <w:b/>
                <w:sz w:val="11"/>
              </w:rPr>
              <w:t>Endpoint URL</w:t>
            </w:r>
          </w:p>
        </w:tc>
        <w:tc>
          <w:tcPr>
            <w:tcW w:w="1322" w:type="dxa"/>
            <w:vAlign w:val="top"/>
          </w:tcPr>
          <w:p w14:paraId="7B30FD5C">
            <w:pPr>
              <w:spacing w:after="0" w:line="240" w:lineRule="auto"/>
            </w:pPr>
            <w:r>
              <w:rPr>
                <w:rFonts w:ascii="Arial" w:hAnsi="Arial"/>
                <w:b/>
                <w:sz w:val="11"/>
              </w:rPr>
              <w:t>Description</w:t>
            </w:r>
          </w:p>
        </w:tc>
        <w:tc>
          <w:tcPr>
            <w:tcW w:w="1322" w:type="dxa"/>
            <w:vAlign w:val="top"/>
          </w:tcPr>
          <w:p w14:paraId="7F5C6580">
            <w:pPr>
              <w:spacing w:after="0" w:line="240" w:lineRule="auto"/>
            </w:pPr>
            <w:r>
              <w:rPr>
                <w:rFonts w:ascii="Arial" w:hAnsi="Arial"/>
                <w:b/>
                <w:sz w:val="11"/>
              </w:rPr>
              <w:t>Authentication</w:t>
            </w:r>
          </w:p>
        </w:tc>
        <w:tc>
          <w:tcPr>
            <w:tcW w:w="1322" w:type="dxa"/>
            <w:vAlign w:val="top"/>
          </w:tcPr>
          <w:p w14:paraId="04AC3863">
            <w:pPr>
              <w:spacing w:after="0" w:line="240" w:lineRule="auto"/>
            </w:pPr>
            <w:r>
              <w:rPr>
                <w:rFonts w:ascii="Arial" w:hAnsi="Arial"/>
                <w:b/>
                <w:sz w:val="11"/>
              </w:rPr>
              <w:t>Request Headers</w:t>
            </w:r>
          </w:p>
        </w:tc>
        <w:tc>
          <w:tcPr>
            <w:tcW w:w="1322" w:type="dxa"/>
            <w:vAlign w:val="top"/>
          </w:tcPr>
          <w:p w14:paraId="63A1644E">
            <w:pPr>
              <w:spacing w:after="0" w:line="240" w:lineRule="auto"/>
            </w:pPr>
            <w:r>
              <w:rPr>
                <w:rFonts w:ascii="Arial" w:hAnsi="Arial"/>
                <w:b/>
                <w:sz w:val="11"/>
              </w:rPr>
              <w:t>Request Parameters / Body</w:t>
            </w:r>
          </w:p>
        </w:tc>
        <w:tc>
          <w:tcPr>
            <w:tcW w:w="1322" w:type="dxa"/>
            <w:vAlign w:val="top"/>
          </w:tcPr>
          <w:p w14:paraId="1896B486">
            <w:pPr>
              <w:spacing w:after="0" w:line="240" w:lineRule="auto"/>
            </w:pPr>
            <w:r>
              <w:rPr>
                <w:rFonts w:ascii="Arial" w:hAnsi="Arial"/>
                <w:b/>
                <w:sz w:val="11"/>
              </w:rPr>
              <w:t>Validation Rules</w:t>
            </w:r>
          </w:p>
        </w:tc>
        <w:tc>
          <w:tcPr>
            <w:tcW w:w="1322" w:type="dxa"/>
            <w:vAlign w:val="top"/>
          </w:tcPr>
          <w:p w14:paraId="6087BEDE">
            <w:pPr>
              <w:spacing w:after="0" w:line="240" w:lineRule="auto"/>
            </w:pPr>
            <w:r>
              <w:rPr>
                <w:rFonts w:ascii="Arial" w:hAnsi="Arial"/>
                <w:b/>
                <w:sz w:val="11"/>
              </w:rPr>
              <w:t>Response Example</w:t>
            </w:r>
          </w:p>
        </w:tc>
        <w:tc>
          <w:tcPr>
            <w:tcW w:w="1322" w:type="dxa"/>
            <w:vAlign w:val="top"/>
          </w:tcPr>
          <w:p w14:paraId="0F628C5C">
            <w:pPr>
              <w:spacing w:after="0" w:line="240" w:lineRule="auto"/>
            </w:pPr>
            <w:r>
              <w:rPr>
                <w:rFonts w:ascii="Arial" w:hAnsi="Arial"/>
                <w:b/>
                <w:sz w:val="11"/>
              </w:rPr>
              <w:t>Error Responses</w:t>
            </w:r>
          </w:p>
        </w:tc>
        <w:tc>
          <w:tcPr>
            <w:tcW w:w="1322" w:type="dxa"/>
            <w:vAlign w:val="top"/>
          </w:tcPr>
          <w:p w14:paraId="72E615B9">
            <w:pPr>
              <w:spacing w:after="0" w:line="240" w:lineRule="auto"/>
            </w:pPr>
            <w:r>
              <w:rPr>
                <w:rFonts w:ascii="Arial" w:hAnsi="Arial"/>
                <w:b/>
                <w:sz w:val="11"/>
              </w:rPr>
              <w:t>Related Controller/Function</w:t>
            </w:r>
          </w:p>
        </w:tc>
      </w:tr>
      <w:tr w14:paraId="35667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6C7F939">
            <w:pPr>
              <w:spacing w:after="0" w:line="240" w:lineRule="auto"/>
            </w:pPr>
            <w:r>
              <w:rPr>
                <w:rFonts w:ascii="Arial" w:hAnsi="Arial"/>
                <w:b w:val="0"/>
                <w:sz w:val="11"/>
              </w:rPr>
              <w:t>Backend API</w:t>
            </w:r>
          </w:p>
        </w:tc>
        <w:tc>
          <w:tcPr>
            <w:tcW w:w="1322" w:type="dxa"/>
            <w:vAlign w:val="top"/>
          </w:tcPr>
          <w:p w14:paraId="4C4ADC05">
            <w:pPr>
              <w:spacing w:after="0" w:line="240" w:lineRule="auto"/>
            </w:pPr>
            <w:r>
              <w:rPr>
                <w:rFonts w:ascii="Arial" w:hAnsi="Arial"/>
                <w:b w:val="0"/>
                <w:sz w:val="11"/>
              </w:rPr>
              <w:t>POST</w:t>
            </w:r>
          </w:p>
        </w:tc>
        <w:tc>
          <w:tcPr>
            <w:tcW w:w="1322" w:type="dxa"/>
            <w:vAlign w:val="top"/>
          </w:tcPr>
          <w:p w14:paraId="53E4A7B6">
            <w:pPr>
              <w:spacing w:after="0" w:line="240" w:lineRule="auto"/>
            </w:pPr>
            <w:r>
              <w:rPr>
                <w:rFonts w:ascii="Arial" w:hAnsi="Arial"/>
                <w:b w:val="0"/>
                <w:sz w:val="11"/>
              </w:rPr>
              <w:t>/api/v1/auth/forgot-password</w:t>
            </w:r>
          </w:p>
        </w:tc>
        <w:tc>
          <w:tcPr>
            <w:tcW w:w="1322" w:type="dxa"/>
            <w:vAlign w:val="top"/>
          </w:tcPr>
          <w:p w14:paraId="3DF9D9A7">
            <w:pPr>
              <w:spacing w:after="0" w:line="240" w:lineRule="auto"/>
            </w:pPr>
            <w:r>
              <w:rPr>
                <w:rFonts w:ascii="Arial" w:hAnsi="Arial"/>
                <w:b w:val="0"/>
                <w:sz w:val="11"/>
              </w:rPr>
              <w:t>forgotPassword</w:t>
            </w:r>
          </w:p>
        </w:tc>
        <w:tc>
          <w:tcPr>
            <w:tcW w:w="1322" w:type="dxa"/>
            <w:vAlign w:val="top"/>
          </w:tcPr>
          <w:p w14:paraId="0E701EE7">
            <w:pPr>
              <w:spacing w:after="0" w:line="240" w:lineRule="auto"/>
            </w:pPr>
            <w:r>
              <w:rPr>
                <w:rFonts w:ascii="Arial" w:hAnsi="Arial"/>
                <w:b w:val="0"/>
                <w:sz w:val="11"/>
              </w:rPr>
              <w:t>Public / Not required</w:t>
            </w:r>
          </w:p>
        </w:tc>
        <w:tc>
          <w:tcPr>
            <w:tcW w:w="1322" w:type="dxa"/>
            <w:vAlign w:val="top"/>
          </w:tcPr>
          <w:p w14:paraId="2A37743F">
            <w:pPr>
              <w:spacing w:after="0" w:line="240" w:lineRule="auto"/>
            </w:pPr>
            <w:r>
              <w:rPr>
                <w:rFonts w:ascii="Arial" w:hAnsi="Arial"/>
                <w:b w:val="0"/>
                <w:sz w:val="11"/>
              </w:rPr>
              <w:t>Content-Type: application/json</w:t>
            </w:r>
          </w:p>
        </w:tc>
        <w:tc>
          <w:tcPr>
            <w:tcW w:w="1322" w:type="dxa"/>
            <w:vAlign w:val="top"/>
          </w:tcPr>
          <w:p w14:paraId="0F71D0C9">
            <w:pPr>
              <w:spacing w:after="0" w:line="240" w:lineRule="auto"/>
            </w:pPr>
            <w:r>
              <w:rPr>
                <w:rFonts w:ascii="Arial" w:hAnsi="Arial"/>
                <w:b w:val="0"/>
                <w:sz w:val="11"/>
              </w:rPr>
              <w:t>Body: JSON payload for the target resource</w:t>
            </w:r>
          </w:p>
        </w:tc>
        <w:tc>
          <w:tcPr>
            <w:tcW w:w="1322" w:type="dxa"/>
            <w:vAlign w:val="top"/>
          </w:tcPr>
          <w:p w14:paraId="2DA41411">
            <w:pPr>
              <w:spacing w:after="0" w:line="240" w:lineRule="auto"/>
            </w:pPr>
            <w:r>
              <w:rPr>
                <w:rFonts w:ascii="Arial" w:hAnsi="Arial"/>
                <w:b w:val="0"/>
                <w:sz w:val="11"/>
              </w:rPr>
              <w:t>forgotPasswordValidation</w:t>
            </w:r>
          </w:p>
        </w:tc>
        <w:tc>
          <w:tcPr>
            <w:tcW w:w="1322" w:type="dxa"/>
            <w:vAlign w:val="top"/>
          </w:tcPr>
          <w:p w14:paraId="659EFDA5">
            <w:pPr>
              <w:spacing w:after="0" w:line="240" w:lineRule="auto"/>
            </w:pPr>
            <w:r>
              <w:rPr>
                <w:rFonts w:ascii="Arial" w:hAnsi="Arial"/>
                <w:b w:val="0"/>
                <w:sz w:val="11"/>
              </w:rPr>
              <w:t>Create/update/action success envelope; validation errors use 400/422 pattern.</w:t>
            </w:r>
          </w:p>
        </w:tc>
        <w:tc>
          <w:tcPr>
            <w:tcW w:w="1322" w:type="dxa"/>
            <w:vAlign w:val="top"/>
          </w:tcPr>
          <w:p w14:paraId="006D2516">
            <w:pPr>
              <w:spacing w:after="0" w:line="240" w:lineRule="auto"/>
            </w:pPr>
            <w:r>
              <w:rPr>
                <w:rFonts w:ascii="Arial" w:hAnsi="Arial"/>
                <w:b w:val="0"/>
                <w:sz w:val="11"/>
              </w:rPr>
              <w:t>400/422 validation, 404 not found, 403 CSRF when cookie token mismatch, 429 rate limit, 500 internal error</w:t>
            </w:r>
          </w:p>
        </w:tc>
        <w:tc>
          <w:tcPr>
            <w:tcW w:w="1322" w:type="dxa"/>
            <w:vAlign w:val="top"/>
          </w:tcPr>
          <w:p w14:paraId="2E97F56F">
            <w:pPr>
              <w:spacing w:after="0" w:line="240" w:lineRule="auto"/>
            </w:pPr>
            <w:r>
              <w:rPr>
                <w:rFonts w:ascii="Arial" w:hAnsi="Arial"/>
                <w:b w:val="0"/>
                <w:sz w:val="11"/>
              </w:rPr>
              <w:t>forgotPassword (backend/src/routes/auth.routes.ts:52)</w:t>
            </w:r>
          </w:p>
        </w:tc>
      </w:tr>
      <w:tr w14:paraId="42B5FD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DFA7580">
            <w:pPr>
              <w:spacing w:after="0" w:line="240" w:lineRule="auto"/>
            </w:pPr>
            <w:r>
              <w:rPr>
                <w:rFonts w:ascii="Arial" w:hAnsi="Arial"/>
                <w:b w:val="0"/>
                <w:sz w:val="11"/>
              </w:rPr>
              <w:t>Backend API</w:t>
            </w:r>
          </w:p>
        </w:tc>
        <w:tc>
          <w:tcPr>
            <w:tcW w:w="1322" w:type="dxa"/>
            <w:vAlign w:val="top"/>
          </w:tcPr>
          <w:p w14:paraId="0A135AC1">
            <w:pPr>
              <w:spacing w:after="0" w:line="240" w:lineRule="auto"/>
            </w:pPr>
            <w:r>
              <w:rPr>
                <w:rFonts w:ascii="Arial" w:hAnsi="Arial"/>
                <w:b w:val="0"/>
                <w:sz w:val="11"/>
              </w:rPr>
              <w:t>POST</w:t>
            </w:r>
          </w:p>
        </w:tc>
        <w:tc>
          <w:tcPr>
            <w:tcW w:w="1322" w:type="dxa"/>
            <w:vAlign w:val="top"/>
          </w:tcPr>
          <w:p w14:paraId="3D813058">
            <w:pPr>
              <w:spacing w:after="0" w:line="240" w:lineRule="auto"/>
            </w:pPr>
            <w:r>
              <w:rPr>
                <w:rFonts w:ascii="Arial" w:hAnsi="Arial"/>
                <w:b w:val="0"/>
                <w:sz w:val="11"/>
              </w:rPr>
              <w:t>/api/v1/auth/login</w:t>
            </w:r>
          </w:p>
        </w:tc>
        <w:tc>
          <w:tcPr>
            <w:tcW w:w="1322" w:type="dxa"/>
            <w:vAlign w:val="top"/>
          </w:tcPr>
          <w:p w14:paraId="0CCC2C1F">
            <w:pPr>
              <w:spacing w:after="0" w:line="240" w:lineRule="auto"/>
            </w:pPr>
            <w:r>
              <w:rPr>
                <w:rFonts w:ascii="Arial" w:hAnsi="Arial"/>
                <w:b w:val="0"/>
                <w:sz w:val="11"/>
              </w:rPr>
              <w:t>login</w:t>
            </w:r>
          </w:p>
        </w:tc>
        <w:tc>
          <w:tcPr>
            <w:tcW w:w="1322" w:type="dxa"/>
            <w:vAlign w:val="top"/>
          </w:tcPr>
          <w:p w14:paraId="1D3CBA1C">
            <w:pPr>
              <w:spacing w:after="0" w:line="240" w:lineRule="auto"/>
            </w:pPr>
            <w:r>
              <w:rPr>
                <w:rFonts w:ascii="Arial" w:hAnsi="Arial"/>
                <w:b w:val="0"/>
                <w:sz w:val="11"/>
              </w:rPr>
              <w:t>Public / Not required</w:t>
            </w:r>
          </w:p>
        </w:tc>
        <w:tc>
          <w:tcPr>
            <w:tcW w:w="1322" w:type="dxa"/>
            <w:vAlign w:val="top"/>
          </w:tcPr>
          <w:p w14:paraId="2DC5A497">
            <w:pPr>
              <w:spacing w:after="0" w:line="240" w:lineRule="auto"/>
            </w:pPr>
            <w:r>
              <w:rPr>
                <w:rFonts w:ascii="Arial" w:hAnsi="Arial"/>
                <w:b w:val="0"/>
                <w:sz w:val="11"/>
              </w:rPr>
              <w:t>Content-Type: application/json</w:t>
            </w:r>
          </w:p>
        </w:tc>
        <w:tc>
          <w:tcPr>
            <w:tcW w:w="1322" w:type="dxa"/>
            <w:vAlign w:val="top"/>
          </w:tcPr>
          <w:p w14:paraId="366280DD">
            <w:pPr>
              <w:spacing w:after="0" w:line="240" w:lineRule="auto"/>
            </w:pPr>
            <w:r>
              <w:rPr>
                <w:rFonts w:ascii="Arial" w:hAnsi="Arial"/>
                <w:b w:val="0"/>
                <w:sz w:val="11"/>
              </w:rPr>
              <w:t>Body: JSON payload for the target resource</w:t>
            </w:r>
          </w:p>
        </w:tc>
        <w:tc>
          <w:tcPr>
            <w:tcW w:w="1322" w:type="dxa"/>
            <w:vAlign w:val="top"/>
          </w:tcPr>
          <w:p w14:paraId="47E45E4A">
            <w:pPr>
              <w:spacing w:after="0" w:line="240" w:lineRule="auto"/>
            </w:pPr>
            <w:r>
              <w:rPr>
                <w:rFonts w:ascii="Arial" w:hAnsi="Arial"/>
                <w:b w:val="0"/>
                <w:sz w:val="11"/>
              </w:rPr>
              <w:t>loginValidation; login rate limiter</w:t>
            </w:r>
          </w:p>
        </w:tc>
        <w:tc>
          <w:tcPr>
            <w:tcW w:w="1322" w:type="dxa"/>
            <w:vAlign w:val="top"/>
          </w:tcPr>
          <w:p w14:paraId="5B441B3D">
            <w:pPr>
              <w:spacing w:after="0" w:line="240" w:lineRule="auto"/>
            </w:pPr>
            <w:r>
              <w:rPr>
                <w:rFonts w:ascii="Arial" w:hAnsi="Arial"/>
                <w:b w:val="0"/>
                <w:sz w:val="11"/>
              </w:rPr>
              <w:t>Auth success example with user, accessToken, refreshToken, csrfToken; or MFA required response.</w:t>
            </w:r>
          </w:p>
        </w:tc>
        <w:tc>
          <w:tcPr>
            <w:tcW w:w="1322" w:type="dxa"/>
            <w:vAlign w:val="top"/>
          </w:tcPr>
          <w:p w14:paraId="4D238654">
            <w:pPr>
              <w:spacing w:after="0" w:line="240" w:lineRule="auto"/>
            </w:pPr>
            <w:r>
              <w:rPr>
                <w:rFonts w:ascii="Arial" w:hAnsi="Arial"/>
                <w:b w:val="0"/>
                <w:sz w:val="11"/>
              </w:rPr>
              <w:t>400/422 validation, 404 not found, 403 CSRF when cookie token mismatch, 429 rate limit, 500 internal error</w:t>
            </w:r>
          </w:p>
        </w:tc>
        <w:tc>
          <w:tcPr>
            <w:tcW w:w="1322" w:type="dxa"/>
            <w:vAlign w:val="top"/>
          </w:tcPr>
          <w:p w14:paraId="1B62AADD">
            <w:pPr>
              <w:spacing w:after="0" w:line="240" w:lineRule="auto"/>
            </w:pPr>
            <w:r>
              <w:rPr>
                <w:rFonts w:ascii="Arial" w:hAnsi="Arial"/>
                <w:b w:val="0"/>
                <w:sz w:val="11"/>
              </w:rPr>
              <w:t>login (backend/src/routes/auth.routes.ts:43)</w:t>
            </w:r>
          </w:p>
        </w:tc>
      </w:tr>
      <w:tr w14:paraId="41C44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DA85A6D">
            <w:pPr>
              <w:spacing w:after="0" w:line="240" w:lineRule="auto"/>
            </w:pPr>
            <w:r>
              <w:rPr>
                <w:rFonts w:ascii="Arial" w:hAnsi="Arial"/>
                <w:b w:val="0"/>
                <w:sz w:val="11"/>
              </w:rPr>
              <w:t>Backend API</w:t>
            </w:r>
          </w:p>
        </w:tc>
        <w:tc>
          <w:tcPr>
            <w:tcW w:w="1322" w:type="dxa"/>
            <w:vAlign w:val="top"/>
          </w:tcPr>
          <w:p w14:paraId="41C98780">
            <w:pPr>
              <w:spacing w:after="0" w:line="240" w:lineRule="auto"/>
            </w:pPr>
            <w:r>
              <w:rPr>
                <w:rFonts w:ascii="Arial" w:hAnsi="Arial"/>
                <w:b w:val="0"/>
                <w:sz w:val="11"/>
              </w:rPr>
              <w:t>POST</w:t>
            </w:r>
          </w:p>
        </w:tc>
        <w:tc>
          <w:tcPr>
            <w:tcW w:w="1322" w:type="dxa"/>
            <w:vAlign w:val="top"/>
          </w:tcPr>
          <w:p w14:paraId="21376DBC">
            <w:pPr>
              <w:spacing w:after="0" w:line="240" w:lineRule="auto"/>
            </w:pPr>
            <w:r>
              <w:rPr>
                <w:rFonts w:ascii="Arial" w:hAnsi="Arial"/>
                <w:b w:val="0"/>
                <w:sz w:val="11"/>
              </w:rPr>
              <w:t>/api/v1/auth/logout</w:t>
            </w:r>
          </w:p>
        </w:tc>
        <w:tc>
          <w:tcPr>
            <w:tcW w:w="1322" w:type="dxa"/>
            <w:vAlign w:val="top"/>
          </w:tcPr>
          <w:p w14:paraId="742673DD">
            <w:pPr>
              <w:spacing w:after="0" w:line="240" w:lineRule="auto"/>
            </w:pPr>
            <w:r>
              <w:rPr>
                <w:rFonts w:ascii="Arial" w:hAnsi="Arial"/>
                <w:b w:val="0"/>
                <w:sz w:val="11"/>
              </w:rPr>
              <w:t>logout</w:t>
            </w:r>
          </w:p>
        </w:tc>
        <w:tc>
          <w:tcPr>
            <w:tcW w:w="1322" w:type="dxa"/>
            <w:vAlign w:val="top"/>
          </w:tcPr>
          <w:p w14:paraId="103663F8">
            <w:pPr>
              <w:spacing w:after="0" w:line="240" w:lineRule="auto"/>
            </w:pPr>
            <w:r>
              <w:rPr>
                <w:rFonts w:ascii="Arial" w:hAnsi="Arial"/>
                <w:b w:val="0"/>
                <w:sz w:val="11"/>
              </w:rPr>
              <w:t>Public / Not required</w:t>
            </w:r>
          </w:p>
        </w:tc>
        <w:tc>
          <w:tcPr>
            <w:tcW w:w="1322" w:type="dxa"/>
            <w:vAlign w:val="top"/>
          </w:tcPr>
          <w:p w14:paraId="35A8EC49">
            <w:pPr>
              <w:spacing w:after="0" w:line="240" w:lineRule="auto"/>
            </w:pPr>
            <w:r>
              <w:rPr>
                <w:rFonts w:ascii="Arial" w:hAnsi="Arial"/>
                <w:b w:val="0"/>
                <w:sz w:val="11"/>
              </w:rPr>
              <w:t>Content-Type: application/json</w:t>
            </w:r>
          </w:p>
        </w:tc>
        <w:tc>
          <w:tcPr>
            <w:tcW w:w="1322" w:type="dxa"/>
            <w:vAlign w:val="top"/>
          </w:tcPr>
          <w:p w14:paraId="539141B1">
            <w:pPr>
              <w:spacing w:after="0" w:line="240" w:lineRule="auto"/>
            </w:pPr>
            <w:r>
              <w:rPr>
                <w:rFonts w:ascii="Arial" w:hAnsi="Arial"/>
                <w:b w:val="0"/>
                <w:sz w:val="11"/>
              </w:rPr>
              <w:t>Body: JSON payload for the target resource</w:t>
            </w:r>
          </w:p>
        </w:tc>
        <w:tc>
          <w:tcPr>
            <w:tcW w:w="1322" w:type="dxa"/>
            <w:vAlign w:val="top"/>
          </w:tcPr>
          <w:p w14:paraId="6B281236">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40636A47">
            <w:pPr>
              <w:spacing w:after="0" w:line="240" w:lineRule="auto"/>
            </w:pPr>
            <w:r>
              <w:rPr>
                <w:rFonts w:ascii="Arial" w:hAnsi="Arial"/>
                <w:b w:val="0"/>
                <w:sz w:val="11"/>
              </w:rPr>
              <w:t>Create/update/action success envelope; validation errors use 400/422 pattern.</w:t>
            </w:r>
          </w:p>
        </w:tc>
        <w:tc>
          <w:tcPr>
            <w:tcW w:w="1322" w:type="dxa"/>
            <w:vAlign w:val="top"/>
          </w:tcPr>
          <w:p w14:paraId="4A33293A">
            <w:pPr>
              <w:spacing w:after="0" w:line="240" w:lineRule="auto"/>
            </w:pPr>
            <w:r>
              <w:rPr>
                <w:rFonts w:ascii="Arial" w:hAnsi="Arial"/>
                <w:b w:val="0"/>
                <w:sz w:val="11"/>
              </w:rPr>
              <w:t>400/422 validation, 404 not found, 403 CSRF when cookie token mismatch, 429 rate limit, 500 internal error</w:t>
            </w:r>
          </w:p>
        </w:tc>
        <w:tc>
          <w:tcPr>
            <w:tcW w:w="1322" w:type="dxa"/>
            <w:vAlign w:val="top"/>
          </w:tcPr>
          <w:p w14:paraId="38C6E60C">
            <w:pPr>
              <w:spacing w:after="0" w:line="240" w:lineRule="auto"/>
            </w:pPr>
            <w:r>
              <w:rPr>
                <w:rFonts w:ascii="Arial" w:hAnsi="Arial"/>
                <w:b w:val="0"/>
                <w:sz w:val="11"/>
              </w:rPr>
              <w:t>logout (backend/src/routes/auth.routes.ts:46)</w:t>
            </w:r>
          </w:p>
        </w:tc>
      </w:tr>
      <w:tr w14:paraId="1C619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8B1CFA4">
            <w:pPr>
              <w:spacing w:after="0" w:line="240" w:lineRule="auto"/>
            </w:pPr>
            <w:r>
              <w:rPr>
                <w:rFonts w:ascii="Arial" w:hAnsi="Arial"/>
                <w:b w:val="0"/>
                <w:sz w:val="11"/>
              </w:rPr>
              <w:t>Backend API</w:t>
            </w:r>
          </w:p>
        </w:tc>
        <w:tc>
          <w:tcPr>
            <w:tcW w:w="1322" w:type="dxa"/>
            <w:vAlign w:val="top"/>
          </w:tcPr>
          <w:p w14:paraId="20C121EE">
            <w:pPr>
              <w:spacing w:after="0" w:line="240" w:lineRule="auto"/>
            </w:pPr>
            <w:r>
              <w:rPr>
                <w:rFonts w:ascii="Arial" w:hAnsi="Arial"/>
                <w:b w:val="0"/>
                <w:sz w:val="11"/>
              </w:rPr>
              <w:t>POST</w:t>
            </w:r>
          </w:p>
        </w:tc>
        <w:tc>
          <w:tcPr>
            <w:tcW w:w="1322" w:type="dxa"/>
            <w:vAlign w:val="top"/>
          </w:tcPr>
          <w:p w14:paraId="70CD0912">
            <w:pPr>
              <w:spacing w:after="0" w:line="240" w:lineRule="auto"/>
            </w:pPr>
            <w:r>
              <w:rPr>
                <w:rFonts w:ascii="Arial" w:hAnsi="Arial"/>
                <w:b w:val="0"/>
                <w:sz w:val="11"/>
              </w:rPr>
              <w:t>/api/v1/auth/logout-all</w:t>
            </w:r>
          </w:p>
        </w:tc>
        <w:tc>
          <w:tcPr>
            <w:tcW w:w="1322" w:type="dxa"/>
            <w:vAlign w:val="top"/>
          </w:tcPr>
          <w:p w14:paraId="1D21D4DA">
            <w:pPr>
              <w:spacing w:after="0" w:line="240" w:lineRule="auto"/>
            </w:pPr>
            <w:r>
              <w:rPr>
                <w:rFonts w:ascii="Arial" w:hAnsi="Arial"/>
                <w:b w:val="0"/>
                <w:sz w:val="11"/>
              </w:rPr>
              <w:t>logoutAll</w:t>
            </w:r>
          </w:p>
        </w:tc>
        <w:tc>
          <w:tcPr>
            <w:tcW w:w="1322" w:type="dxa"/>
            <w:vAlign w:val="top"/>
          </w:tcPr>
          <w:p w14:paraId="02B49D00">
            <w:pPr>
              <w:spacing w:after="0" w:line="240" w:lineRule="auto"/>
            </w:pPr>
            <w:r>
              <w:rPr>
                <w:rFonts w:ascii="Arial" w:hAnsi="Arial"/>
                <w:b w:val="0"/>
                <w:sz w:val="11"/>
              </w:rPr>
              <w:t>Required</w:t>
            </w:r>
          </w:p>
        </w:tc>
        <w:tc>
          <w:tcPr>
            <w:tcW w:w="1322" w:type="dxa"/>
            <w:vAlign w:val="top"/>
          </w:tcPr>
          <w:p w14:paraId="589C5ADA">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10287CA1">
            <w:pPr>
              <w:spacing w:after="0" w:line="240" w:lineRule="auto"/>
            </w:pPr>
            <w:r>
              <w:rPr>
                <w:rFonts w:ascii="Arial" w:hAnsi="Arial"/>
                <w:b w:val="0"/>
                <w:sz w:val="11"/>
              </w:rPr>
              <w:t>Body: JSON payload for the target resource</w:t>
            </w:r>
          </w:p>
        </w:tc>
        <w:tc>
          <w:tcPr>
            <w:tcW w:w="1322" w:type="dxa"/>
            <w:vAlign w:val="top"/>
          </w:tcPr>
          <w:p w14:paraId="6BF7AEE0">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0E83A18D">
            <w:pPr>
              <w:spacing w:after="0" w:line="240" w:lineRule="auto"/>
            </w:pPr>
            <w:r>
              <w:rPr>
                <w:rFonts w:ascii="Arial" w:hAnsi="Arial"/>
                <w:b w:val="0"/>
                <w:sz w:val="11"/>
              </w:rPr>
              <w:t>Create/update/action success envelope; validation errors use 400/422 pattern.</w:t>
            </w:r>
          </w:p>
        </w:tc>
        <w:tc>
          <w:tcPr>
            <w:tcW w:w="1322" w:type="dxa"/>
            <w:vAlign w:val="top"/>
          </w:tcPr>
          <w:p w14:paraId="34AB2526">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49A7966D">
            <w:pPr>
              <w:spacing w:after="0" w:line="240" w:lineRule="auto"/>
            </w:pPr>
            <w:r>
              <w:rPr>
                <w:rFonts w:ascii="Arial" w:hAnsi="Arial"/>
                <w:b w:val="0"/>
                <w:sz w:val="11"/>
              </w:rPr>
              <w:t>logoutAll (backend/src/routes/auth.routes.ts:84)</w:t>
            </w:r>
          </w:p>
        </w:tc>
      </w:tr>
      <w:tr w14:paraId="206AF7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321F601">
            <w:pPr>
              <w:spacing w:after="0" w:line="240" w:lineRule="auto"/>
            </w:pPr>
            <w:r>
              <w:rPr>
                <w:rFonts w:ascii="Arial" w:hAnsi="Arial"/>
                <w:b w:val="0"/>
                <w:sz w:val="11"/>
              </w:rPr>
              <w:t>Backend API</w:t>
            </w:r>
          </w:p>
        </w:tc>
        <w:tc>
          <w:tcPr>
            <w:tcW w:w="1322" w:type="dxa"/>
            <w:vAlign w:val="top"/>
          </w:tcPr>
          <w:p w14:paraId="4817D392">
            <w:pPr>
              <w:spacing w:after="0" w:line="240" w:lineRule="auto"/>
            </w:pPr>
            <w:r>
              <w:rPr>
                <w:rFonts w:ascii="Arial" w:hAnsi="Arial"/>
                <w:b w:val="0"/>
                <w:sz w:val="11"/>
              </w:rPr>
              <w:t>GET</w:t>
            </w:r>
          </w:p>
        </w:tc>
        <w:tc>
          <w:tcPr>
            <w:tcW w:w="1322" w:type="dxa"/>
            <w:vAlign w:val="top"/>
          </w:tcPr>
          <w:p w14:paraId="66ED132C">
            <w:pPr>
              <w:spacing w:after="0" w:line="240" w:lineRule="auto"/>
            </w:pPr>
            <w:r>
              <w:rPr>
                <w:rFonts w:ascii="Arial" w:hAnsi="Arial"/>
                <w:b w:val="0"/>
                <w:sz w:val="11"/>
              </w:rPr>
              <w:t>/api/v1/auth/me</w:t>
            </w:r>
          </w:p>
        </w:tc>
        <w:tc>
          <w:tcPr>
            <w:tcW w:w="1322" w:type="dxa"/>
            <w:vAlign w:val="top"/>
          </w:tcPr>
          <w:p w14:paraId="7FCB6CB2">
            <w:pPr>
              <w:spacing w:after="0" w:line="240" w:lineRule="auto"/>
            </w:pPr>
            <w:r>
              <w:rPr>
                <w:rFonts w:ascii="Arial" w:hAnsi="Arial"/>
                <w:b w:val="0"/>
                <w:sz w:val="11"/>
              </w:rPr>
              <w:t>getCurrentUser</w:t>
            </w:r>
          </w:p>
        </w:tc>
        <w:tc>
          <w:tcPr>
            <w:tcW w:w="1322" w:type="dxa"/>
            <w:vAlign w:val="top"/>
          </w:tcPr>
          <w:p w14:paraId="4115D3E5">
            <w:pPr>
              <w:spacing w:after="0" w:line="240" w:lineRule="auto"/>
            </w:pPr>
            <w:r>
              <w:rPr>
                <w:rFonts w:ascii="Arial" w:hAnsi="Arial"/>
                <w:b w:val="0"/>
                <w:sz w:val="11"/>
              </w:rPr>
              <w:t>Required</w:t>
            </w:r>
          </w:p>
        </w:tc>
        <w:tc>
          <w:tcPr>
            <w:tcW w:w="1322" w:type="dxa"/>
            <w:vAlign w:val="top"/>
          </w:tcPr>
          <w:p w14:paraId="48BD808C">
            <w:pPr>
              <w:spacing w:after="0" w:line="240" w:lineRule="auto"/>
            </w:pPr>
            <w:r>
              <w:rPr>
                <w:rFonts w:ascii="Arial" w:hAnsi="Arial"/>
                <w:b w:val="0"/>
                <w:sz w:val="11"/>
              </w:rPr>
              <w:t>Authorization: Bearer &lt;accessToken&gt; or HttpOnly auth_token cookie</w:t>
            </w:r>
          </w:p>
        </w:tc>
        <w:tc>
          <w:tcPr>
            <w:tcW w:w="1322" w:type="dxa"/>
            <w:vAlign w:val="top"/>
          </w:tcPr>
          <w:p w14:paraId="395EBA4C">
            <w:pPr>
              <w:spacing w:after="0" w:line="240" w:lineRule="auto"/>
            </w:pPr>
            <w:r>
              <w:rPr>
                <w:rFonts w:ascii="Arial" w:hAnsi="Arial"/>
                <w:b w:val="0"/>
                <w:sz w:val="11"/>
              </w:rPr>
              <w:t>No explicit body required</w:t>
            </w:r>
          </w:p>
        </w:tc>
        <w:tc>
          <w:tcPr>
            <w:tcW w:w="1322" w:type="dxa"/>
            <w:vAlign w:val="top"/>
          </w:tcPr>
          <w:p w14:paraId="12B31A56">
            <w:pPr>
              <w:spacing w:after="0" w:line="240" w:lineRule="auto"/>
            </w:pPr>
            <w:r>
              <w:rPr>
                <w:rFonts w:ascii="Arial" w:hAnsi="Arial"/>
                <w:b w:val="0"/>
                <w:sz w:val="11"/>
              </w:rPr>
              <w:t>Path/query validation not centralized unless handled in controller.</w:t>
            </w:r>
          </w:p>
        </w:tc>
        <w:tc>
          <w:tcPr>
            <w:tcW w:w="1322" w:type="dxa"/>
            <w:vAlign w:val="top"/>
          </w:tcPr>
          <w:p w14:paraId="7C2054E8">
            <w:pPr>
              <w:spacing w:after="0" w:line="240" w:lineRule="auto"/>
            </w:pPr>
            <w:r>
              <w:rPr>
                <w:rFonts w:ascii="Arial" w:hAnsi="Arial"/>
                <w:b w:val="0"/>
                <w:sz w:val="11"/>
              </w:rPr>
              <w:t>Public success envelope with data object/array.</w:t>
            </w:r>
          </w:p>
        </w:tc>
        <w:tc>
          <w:tcPr>
            <w:tcW w:w="1322" w:type="dxa"/>
            <w:vAlign w:val="top"/>
          </w:tcPr>
          <w:p w14:paraId="26F21B27">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1247BD0F">
            <w:pPr>
              <w:spacing w:after="0" w:line="240" w:lineRule="auto"/>
            </w:pPr>
            <w:r>
              <w:rPr>
                <w:rFonts w:ascii="Arial" w:hAnsi="Arial"/>
                <w:b w:val="0"/>
                <w:sz w:val="11"/>
              </w:rPr>
              <w:t>getCurrentUser (backend/src/routes/auth.routes.ts:81)</w:t>
            </w:r>
          </w:p>
        </w:tc>
      </w:tr>
      <w:tr w14:paraId="1EF64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D57355A">
            <w:pPr>
              <w:spacing w:after="0" w:line="240" w:lineRule="auto"/>
            </w:pPr>
            <w:r>
              <w:rPr>
                <w:rFonts w:ascii="Arial" w:hAnsi="Arial"/>
                <w:b w:val="0"/>
                <w:sz w:val="11"/>
              </w:rPr>
              <w:t>Backend API</w:t>
            </w:r>
          </w:p>
        </w:tc>
        <w:tc>
          <w:tcPr>
            <w:tcW w:w="1322" w:type="dxa"/>
            <w:vAlign w:val="top"/>
          </w:tcPr>
          <w:p w14:paraId="785F3460">
            <w:pPr>
              <w:spacing w:after="0" w:line="240" w:lineRule="auto"/>
            </w:pPr>
            <w:r>
              <w:rPr>
                <w:rFonts w:ascii="Arial" w:hAnsi="Arial"/>
                <w:b w:val="0"/>
                <w:sz w:val="11"/>
              </w:rPr>
              <w:t>POST</w:t>
            </w:r>
          </w:p>
        </w:tc>
        <w:tc>
          <w:tcPr>
            <w:tcW w:w="1322" w:type="dxa"/>
            <w:vAlign w:val="top"/>
          </w:tcPr>
          <w:p w14:paraId="4CD1FCD0">
            <w:pPr>
              <w:spacing w:after="0" w:line="240" w:lineRule="auto"/>
            </w:pPr>
            <w:r>
              <w:rPr>
                <w:rFonts w:ascii="Arial" w:hAnsi="Arial"/>
                <w:b w:val="0"/>
                <w:sz w:val="11"/>
              </w:rPr>
              <w:t>/api/v1/auth/mfa/disable</w:t>
            </w:r>
          </w:p>
        </w:tc>
        <w:tc>
          <w:tcPr>
            <w:tcW w:w="1322" w:type="dxa"/>
            <w:vAlign w:val="top"/>
          </w:tcPr>
          <w:p w14:paraId="0CDA42BD">
            <w:pPr>
              <w:spacing w:after="0" w:line="240" w:lineRule="auto"/>
            </w:pPr>
            <w:r>
              <w:rPr>
                <w:rFonts w:ascii="Arial" w:hAnsi="Arial"/>
                <w:b w:val="0"/>
                <w:sz w:val="11"/>
              </w:rPr>
              <w:t>mfaDisable</w:t>
            </w:r>
          </w:p>
        </w:tc>
        <w:tc>
          <w:tcPr>
            <w:tcW w:w="1322" w:type="dxa"/>
            <w:vAlign w:val="top"/>
          </w:tcPr>
          <w:p w14:paraId="7DAB259A">
            <w:pPr>
              <w:spacing w:after="0" w:line="240" w:lineRule="auto"/>
            </w:pPr>
            <w:r>
              <w:rPr>
                <w:rFonts w:ascii="Arial" w:hAnsi="Arial"/>
                <w:b w:val="0"/>
                <w:sz w:val="11"/>
              </w:rPr>
              <w:t>Required</w:t>
            </w:r>
          </w:p>
        </w:tc>
        <w:tc>
          <w:tcPr>
            <w:tcW w:w="1322" w:type="dxa"/>
            <w:vAlign w:val="top"/>
          </w:tcPr>
          <w:p w14:paraId="33140F26">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1379876B">
            <w:pPr>
              <w:spacing w:after="0" w:line="240" w:lineRule="auto"/>
            </w:pPr>
            <w:r>
              <w:rPr>
                <w:rFonts w:ascii="Arial" w:hAnsi="Arial"/>
                <w:b w:val="0"/>
                <w:sz w:val="11"/>
              </w:rPr>
              <w:t>Body: JSON payload for the target resource</w:t>
            </w:r>
          </w:p>
        </w:tc>
        <w:tc>
          <w:tcPr>
            <w:tcW w:w="1322" w:type="dxa"/>
            <w:vAlign w:val="top"/>
          </w:tcPr>
          <w:p w14:paraId="1AED21A2">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7D69240A">
            <w:pPr>
              <w:spacing w:after="0" w:line="240" w:lineRule="auto"/>
            </w:pPr>
            <w:r>
              <w:rPr>
                <w:rFonts w:ascii="Arial" w:hAnsi="Arial"/>
                <w:b w:val="0"/>
                <w:sz w:val="11"/>
              </w:rPr>
              <w:t>Create/update/action success envelope; validation errors use 400/422 pattern.</w:t>
            </w:r>
          </w:p>
        </w:tc>
        <w:tc>
          <w:tcPr>
            <w:tcW w:w="1322" w:type="dxa"/>
            <w:vAlign w:val="top"/>
          </w:tcPr>
          <w:p w14:paraId="6B4CF2C0">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49DC6D44">
            <w:pPr>
              <w:spacing w:after="0" w:line="240" w:lineRule="auto"/>
            </w:pPr>
            <w:r>
              <w:rPr>
                <w:rFonts w:ascii="Arial" w:hAnsi="Arial"/>
                <w:b w:val="0"/>
                <w:sz w:val="11"/>
              </w:rPr>
              <w:t>mfaDisable (backend/src/routes/auth.routes.ts:71)</w:t>
            </w:r>
          </w:p>
        </w:tc>
      </w:tr>
      <w:tr w14:paraId="39DBE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7CBDCAD">
            <w:pPr>
              <w:spacing w:after="0" w:line="240" w:lineRule="auto"/>
            </w:pPr>
            <w:r>
              <w:rPr>
                <w:rFonts w:ascii="Arial" w:hAnsi="Arial"/>
                <w:b w:val="0"/>
                <w:sz w:val="11"/>
              </w:rPr>
              <w:t>Backend API</w:t>
            </w:r>
          </w:p>
        </w:tc>
        <w:tc>
          <w:tcPr>
            <w:tcW w:w="1322" w:type="dxa"/>
            <w:vAlign w:val="top"/>
          </w:tcPr>
          <w:p w14:paraId="7B1EB7E5">
            <w:pPr>
              <w:spacing w:after="0" w:line="240" w:lineRule="auto"/>
            </w:pPr>
            <w:r>
              <w:rPr>
                <w:rFonts w:ascii="Arial" w:hAnsi="Arial"/>
                <w:b w:val="0"/>
                <w:sz w:val="11"/>
              </w:rPr>
              <w:t>POST</w:t>
            </w:r>
          </w:p>
        </w:tc>
        <w:tc>
          <w:tcPr>
            <w:tcW w:w="1322" w:type="dxa"/>
            <w:vAlign w:val="top"/>
          </w:tcPr>
          <w:p w14:paraId="2948EEE5">
            <w:pPr>
              <w:spacing w:after="0" w:line="240" w:lineRule="auto"/>
            </w:pPr>
            <w:r>
              <w:rPr>
                <w:rFonts w:ascii="Arial" w:hAnsi="Arial"/>
                <w:b w:val="0"/>
                <w:sz w:val="11"/>
              </w:rPr>
              <w:t>/api/v1/auth/mfa/enable</w:t>
            </w:r>
          </w:p>
        </w:tc>
        <w:tc>
          <w:tcPr>
            <w:tcW w:w="1322" w:type="dxa"/>
            <w:vAlign w:val="top"/>
          </w:tcPr>
          <w:p w14:paraId="37A27C19">
            <w:pPr>
              <w:spacing w:after="0" w:line="240" w:lineRule="auto"/>
            </w:pPr>
            <w:r>
              <w:rPr>
                <w:rFonts w:ascii="Arial" w:hAnsi="Arial"/>
                <w:b w:val="0"/>
                <w:sz w:val="11"/>
              </w:rPr>
              <w:t>mfaEnable</w:t>
            </w:r>
          </w:p>
        </w:tc>
        <w:tc>
          <w:tcPr>
            <w:tcW w:w="1322" w:type="dxa"/>
            <w:vAlign w:val="top"/>
          </w:tcPr>
          <w:p w14:paraId="698E6162">
            <w:pPr>
              <w:spacing w:after="0" w:line="240" w:lineRule="auto"/>
            </w:pPr>
            <w:r>
              <w:rPr>
                <w:rFonts w:ascii="Arial" w:hAnsi="Arial"/>
                <w:b w:val="0"/>
                <w:sz w:val="11"/>
              </w:rPr>
              <w:t>Required</w:t>
            </w:r>
          </w:p>
        </w:tc>
        <w:tc>
          <w:tcPr>
            <w:tcW w:w="1322" w:type="dxa"/>
            <w:vAlign w:val="top"/>
          </w:tcPr>
          <w:p w14:paraId="4B253DCD">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25CED98E">
            <w:pPr>
              <w:spacing w:after="0" w:line="240" w:lineRule="auto"/>
            </w:pPr>
            <w:r>
              <w:rPr>
                <w:rFonts w:ascii="Arial" w:hAnsi="Arial"/>
                <w:b w:val="0"/>
                <w:sz w:val="11"/>
              </w:rPr>
              <w:t>Body: JSON payload for the target resource</w:t>
            </w:r>
          </w:p>
        </w:tc>
        <w:tc>
          <w:tcPr>
            <w:tcW w:w="1322" w:type="dxa"/>
            <w:vAlign w:val="top"/>
          </w:tcPr>
          <w:p w14:paraId="4A161F80">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1414B2A0">
            <w:pPr>
              <w:spacing w:after="0" w:line="240" w:lineRule="auto"/>
            </w:pPr>
            <w:r>
              <w:rPr>
                <w:rFonts w:ascii="Arial" w:hAnsi="Arial"/>
                <w:b w:val="0"/>
                <w:sz w:val="11"/>
              </w:rPr>
              <w:t>Create/update/action success envelope; validation errors use 400/422 pattern.</w:t>
            </w:r>
          </w:p>
        </w:tc>
        <w:tc>
          <w:tcPr>
            <w:tcW w:w="1322" w:type="dxa"/>
            <w:vAlign w:val="top"/>
          </w:tcPr>
          <w:p w14:paraId="13016015">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353A359D">
            <w:pPr>
              <w:spacing w:after="0" w:line="240" w:lineRule="auto"/>
            </w:pPr>
            <w:r>
              <w:rPr>
                <w:rFonts w:ascii="Arial" w:hAnsi="Arial"/>
                <w:b w:val="0"/>
                <w:sz w:val="11"/>
              </w:rPr>
              <w:t>mfaEnable (backend/src/routes/auth.routes.ts:68)</w:t>
            </w:r>
          </w:p>
        </w:tc>
      </w:tr>
      <w:tr w14:paraId="66CFCA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9A17C18">
            <w:pPr>
              <w:spacing w:after="0" w:line="240" w:lineRule="auto"/>
            </w:pPr>
            <w:r>
              <w:rPr>
                <w:rFonts w:ascii="Arial" w:hAnsi="Arial"/>
                <w:b w:val="0"/>
                <w:sz w:val="11"/>
              </w:rPr>
              <w:t>Backend API</w:t>
            </w:r>
          </w:p>
        </w:tc>
        <w:tc>
          <w:tcPr>
            <w:tcW w:w="1322" w:type="dxa"/>
            <w:vAlign w:val="top"/>
          </w:tcPr>
          <w:p w14:paraId="3DB278AF">
            <w:pPr>
              <w:spacing w:after="0" w:line="240" w:lineRule="auto"/>
            </w:pPr>
            <w:r>
              <w:rPr>
                <w:rFonts w:ascii="Arial" w:hAnsi="Arial"/>
                <w:b w:val="0"/>
                <w:sz w:val="11"/>
              </w:rPr>
              <w:t>POST</w:t>
            </w:r>
          </w:p>
        </w:tc>
        <w:tc>
          <w:tcPr>
            <w:tcW w:w="1322" w:type="dxa"/>
            <w:vAlign w:val="top"/>
          </w:tcPr>
          <w:p w14:paraId="0FE31ABB">
            <w:pPr>
              <w:spacing w:after="0" w:line="240" w:lineRule="auto"/>
            </w:pPr>
            <w:r>
              <w:rPr>
                <w:rFonts w:ascii="Arial" w:hAnsi="Arial"/>
                <w:b w:val="0"/>
                <w:sz w:val="11"/>
              </w:rPr>
              <w:t>/api/v1/auth/mfa/setup</w:t>
            </w:r>
          </w:p>
        </w:tc>
        <w:tc>
          <w:tcPr>
            <w:tcW w:w="1322" w:type="dxa"/>
            <w:vAlign w:val="top"/>
          </w:tcPr>
          <w:p w14:paraId="3F325815">
            <w:pPr>
              <w:spacing w:after="0" w:line="240" w:lineRule="auto"/>
            </w:pPr>
            <w:r>
              <w:rPr>
                <w:rFonts w:ascii="Arial" w:hAnsi="Arial"/>
                <w:b w:val="0"/>
                <w:sz w:val="11"/>
              </w:rPr>
              <w:t>mfaSetup</w:t>
            </w:r>
          </w:p>
        </w:tc>
        <w:tc>
          <w:tcPr>
            <w:tcW w:w="1322" w:type="dxa"/>
            <w:vAlign w:val="top"/>
          </w:tcPr>
          <w:p w14:paraId="666782EA">
            <w:pPr>
              <w:spacing w:after="0" w:line="240" w:lineRule="auto"/>
            </w:pPr>
            <w:r>
              <w:rPr>
                <w:rFonts w:ascii="Arial" w:hAnsi="Arial"/>
                <w:b w:val="0"/>
                <w:sz w:val="11"/>
              </w:rPr>
              <w:t>Required</w:t>
            </w:r>
          </w:p>
        </w:tc>
        <w:tc>
          <w:tcPr>
            <w:tcW w:w="1322" w:type="dxa"/>
            <w:vAlign w:val="top"/>
          </w:tcPr>
          <w:p w14:paraId="03896DA8">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4F42BE58">
            <w:pPr>
              <w:spacing w:after="0" w:line="240" w:lineRule="auto"/>
            </w:pPr>
            <w:r>
              <w:rPr>
                <w:rFonts w:ascii="Arial" w:hAnsi="Arial"/>
                <w:b w:val="0"/>
                <w:sz w:val="11"/>
              </w:rPr>
              <w:t>Body: JSON payload for the target resource</w:t>
            </w:r>
          </w:p>
        </w:tc>
        <w:tc>
          <w:tcPr>
            <w:tcW w:w="1322" w:type="dxa"/>
            <w:vAlign w:val="top"/>
          </w:tcPr>
          <w:p w14:paraId="25D205E6">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6B884173">
            <w:pPr>
              <w:spacing w:after="0" w:line="240" w:lineRule="auto"/>
            </w:pPr>
            <w:r>
              <w:rPr>
                <w:rFonts w:ascii="Arial" w:hAnsi="Arial"/>
                <w:b w:val="0"/>
                <w:sz w:val="11"/>
              </w:rPr>
              <w:t>Create/update/action success envelope; validation errors use 400/422 pattern.</w:t>
            </w:r>
          </w:p>
        </w:tc>
        <w:tc>
          <w:tcPr>
            <w:tcW w:w="1322" w:type="dxa"/>
            <w:vAlign w:val="top"/>
          </w:tcPr>
          <w:p w14:paraId="0F387B31">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15B2F19A">
            <w:pPr>
              <w:spacing w:after="0" w:line="240" w:lineRule="auto"/>
            </w:pPr>
            <w:r>
              <w:rPr>
                <w:rFonts w:ascii="Arial" w:hAnsi="Arial"/>
                <w:b w:val="0"/>
                <w:sz w:val="11"/>
              </w:rPr>
              <w:t>mfaSetup (backend/src/routes/auth.routes.ts:65)</w:t>
            </w:r>
          </w:p>
        </w:tc>
      </w:tr>
      <w:tr w14:paraId="64F38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76FC210">
            <w:pPr>
              <w:spacing w:after="0" w:line="240" w:lineRule="auto"/>
            </w:pPr>
            <w:r>
              <w:rPr>
                <w:rFonts w:ascii="Arial" w:hAnsi="Arial"/>
                <w:b w:val="0"/>
                <w:sz w:val="11"/>
              </w:rPr>
              <w:t>Backend API</w:t>
            </w:r>
          </w:p>
        </w:tc>
        <w:tc>
          <w:tcPr>
            <w:tcW w:w="1322" w:type="dxa"/>
            <w:vAlign w:val="top"/>
          </w:tcPr>
          <w:p w14:paraId="196EB7CA">
            <w:pPr>
              <w:spacing w:after="0" w:line="240" w:lineRule="auto"/>
            </w:pPr>
            <w:r>
              <w:rPr>
                <w:rFonts w:ascii="Arial" w:hAnsi="Arial"/>
                <w:b w:val="0"/>
                <w:sz w:val="11"/>
              </w:rPr>
              <w:t>GET</w:t>
            </w:r>
          </w:p>
        </w:tc>
        <w:tc>
          <w:tcPr>
            <w:tcW w:w="1322" w:type="dxa"/>
            <w:vAlign w:val="top"/>
          </w:tcPr>
          <w:p w14:paraId="11630D5B">
            <w:pPr>
              <w:spacing w:after="0" w:line="240" w:lineRule="auto"/>
            </w:pPr>
            <w:r>
              <w:rPr>
                <w:rFonts w:ascii="Arial" w:hAnsi="Arial"/>
                <w:b w:val="0"/>
                <w:sz w:val="11"/>
              </w:rPr>
              <w:t>/api/v1/auth/mfa/status</w:t>
            </w:r>
          </w:p>
        </w:tc>
        <w:tc>
          <w:tcPr>
            <w:tcW w:w="1322" w:type="dxa"/>
            <w:vAlign w:val="top"/>
          </w:tcPr>
          <w:p w14:paraId="4F42CCA6">
            <w:pPr>
              <w:spacing w:after="0" w:line="240" w:lineRule="auto"/>
            </w:pPr>
            <w:r>
              <w:rPr>
                <w:rFonts w:ascii="Arial" w:hAnsi="Arial"/>
                <w:b w:val="0"/>
                <w:sz w:val="11"/>
              </w:rPr>
              <w:t>mfaStatus</w:t>
            </w:r>
          </w:p>
        </w:tc>
        <w:tc>
          <w:tcPr>
            <w:tcW w:w="1322" w:type="dxa"/>
            <w:vAlign w:val="top"/>
          </w:tcPr>
          <w:p w14:paraId="655888D3">
            <w:pPr>
              <w:spacing w:after="0" w:line="240" w:lineRule="auto"/>
            </w:pPr>
            <w:r>
              <w:rPr>
                <w:rFonts w:ascii="Arial" w:hAnsi="Arial"/>
                <w:b w:val="0"/>
                <w:sz w:val="11"/>
              </w:rPr>
              <w:t>Required</w:t>
            </w:r>
          </w:p>
        </w:tc>
        <w:tc>
          <w:tcPr>
            <w:tcW w:w="1322" w:type="dxa"/>
            <w:vAlign w:val="top"/>
          </w:tcPr>
          <w:p w14:paraId="4F8D8D9F">
            <w:pPr>
              <w:spacing w:after="0" w:line="240" w:lineRule="auto"/>
            </w:pPr>
            <w:r>
              <w:rPr>
                <w:rFonts w:ascii="Arial" w:hAnsi="Arial"/>
                <w:b w:val="0"/>
                <w:sz w:val="11"/>
              </w:rPr>
              <w:t>Authorization: Bearer &lt;accessToken&gt; or HttpOnly auth_token cookie</w:t>
            </w:r>
          </w:p>
        </w:tc>
        <w:tc>
          <w:tcPr>
            <w:tcW w:w="1322" w:type="dxa"/>
            <w:vAlign w:val="top"/>
          </w:tcPr>
          <w:p w14:paraId="1F07BCA5">
            <w:pPr>
              <w:spacing w:after="0" w:line="240" w:lineRule="auto"/>
            </w:pPr>
            <w:r>
              <w:rPr>
                <w:rFonts w:ascii="Arial" w:hAnsi="Arial"/>
                <w:b w:val="0"/>
                <w:sz w:val="11"/>
              </w:rPr>
              <w:t>No explicit body required</w:t>
            </w:r>
          </w:p>
        </w:tc>
        <w:tc>
          <w:tcPr>
            <w:tcW w:w="1322" w:type="dxa"/>
            <w:vAlign w:val="top"/>
          </w:tcPr>
          <w:p w14:paraId="3548018A">
            <w:pPr>
              <w:spacing w:after="0" w:line="240" w:lineRule="auto"/>
            </w:pPr>
            <w:r>
              <w:rPr>
                <w:rFonts w:ascii="Arial" w:hAnsi="Arial"/>
                <w:b w:val="0"/>
                <w:sz w:val="11"/>
              </w:rPr>
              <w:t>Path/query validation not centralized unless handled in controller.</w:t>
            </w:r>
          </w:p>
        </w:tc>
        <w:tc>
          <w:tcPr>
            <w:tcW w:w="1322" w:type="dxa"/>
            <w:vAlign w:val="top"/>
          </w:tcPr>
          <w:p w14:paraId="2F46AE30">
            <w:pPr>
              <w:spacing w:after="0" w:line="240" w:lineRule="auto"/>
            </w:pPr>
            <w:r>
              <w:rPr>
                <w:rFonts w:ascii="Arial" w:hAnsi="Arial"/>
                <w:b w:val="0"/>
                <w:sz w:val="11"/>
              </w:rPr>
              <w:t>Public success envelope with data object/array.</w:t>
            </w:r>
          </w:p>
        </w:tc>
        <w:tc>
          <w:tcPr>
            <w:tcW w:w="1322" w:type="dxa"/>
            <w:vAlign w:val="top"/>
          </w:tcPr>
          <w:p w14:paraId="0E3B5DAD">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5162170A">
            <w:pPr>
              <w:spacing w:after="0" w:line="240" w:lineRule="auto"/>
            </w:pPr>
            <w:r>
              <w:rPr>
                <w:rFonts w:ascii="Arial" w:hAnsi="Arial"/>
                <w:b w:val="0"/>
                <w:sz w:val="11"/>
              </w:rPr>
              <w:t>mfaStatus (backend/src/routes/auth.routes.ts:74)</w:t>
            </w:r>
          </w:p>
        </w:tc>
      </w:tr>
      <w:tr w14:paraId="6370E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DDD9BD5">
            <w:pPr>
              <w:spacing w:after="0" w:line="240" w:lineRule="auto"/>
            </w:pPr>
            <w:r>
              <w:rPr>
                <w:rFonts w:ascii="Arial" w:hAnsi="Arial"/>
                <w:b w:val="0"/>
                <w:sz w:val="11"/>
              </w:rPr>
              <w:t>Backend API</w:t>
            </w:r>
          </w:p>
        </w:tc>
        <w:tc>
          <w:tcPr>
            <w:tcW w:w="1322" w:type="dxa"/>
            <w:vAlign w:val="top"/>
          </w:tcPr>
          <w:p w14:paraId="4B6A5E21">
            <w:pPr>
              <w:spacing w:after="0" w:line="240" w:lineRule="auto"/>
            </w:pPr>
            <w:r>
              <w:rPr>
                <w:rFonts w:ascii="Arial" w:hAnsi="Arial"/>
                <w:b w:val="0"/>
                <w:sz w:val="11"/>
              </w:rPr>
              <w:t>POST</w:t>
            </w:r>
          </w:p>
        </w:tc>
        <w:tc>
          <w:tcPr>
            <w:tcW w:w="1322" w:type="dxa"/>
            <w:vAlign w:val="top"/>
          </w:tcPr>
          <w:p w14:paraId="6508DD4B">
            <w:pPr>
              <w:spacing w:after="0" w:line="240" w:lineRule="auto"/>
            </w:pPr>
            <w:r>
              <w:rPr>
                <w:rFonts w:ascii="Arial" w:hAnsi="Arial"/>
                <w:b w:val="0"/>
                <w:sz w:val="11"/>
              </w:rPr>
              <w:t>/api/v1/auth/mfa/verify</w:t>
            </w:r>
          </w:p>
        </w:tc>
        <w:tc>
          <w:tcPr>
            <w:tcW w:w="1322" w:type="dxa"/>
            <w:vAlign w:val="top"/>
          </w:tcPr>
          <w:p w14:paraId="55977768">
            <w:pPr>
              <w:spacing w:after="0" w:line="240" w:lineRule="auto"/>
            </w:pPr>
            <w:r>
              <w:rPr>
                <w:rFonts w:ascii="Arial" w:hAnsi="Arial"/>
                <w:b w:val="0"/>
                <w:sz w:val="11"/>
              </w:rPr>
              <w:t>mfaVerify</w:t>
            </w:r>
          </w:p>
        </w:tc>
        <w:tc>
          <w:tcPr>
            <w:tcW w:w="1322" w:type="dxa"/>
            <w:vAlign w:val="top"/>
          </w:tcPr>
          <w:p w14:paraId="241B0A11">
            <w:pPr>
              <w:spacing w:after="0" w:line="240" w:lineRule="auto"/>
            </w:pPr>
            <w:r>
              <w:rPr>
                <w:rFonts w:ascii="Arial" w:hAnsi="Arial"/>
                <w:b w:val="0"/>
                <w:sz w:val="11"/>
              </w:rPr>
              <w:t>Public / Not required</w:t>
            </w:r>
          </w:p>
        </w:tc>
        <w:tc>
          <w:tcPr>
            <w:tcW w:w="1322" w:type="dxa"/>
            <w:vAlign w:val="top"/>
          </w:tcPr>
          <w:p w14:paraId="0276D354">
            <w:pPr>
              <w:spacing w:after="0" w:line="240" w:lineRule="auto"/>
            </w:pPr>
            <w:r>
              <w:rPr>
                <w:rFonts w:ascii="Arial" w:hAnsi="Arial"/>
                <w:b w:val="0"/>
                <w:sz w:val="11"/>
              </w:rPr>
              <w:t>Content-Type: application/json</w:t>
            </w:r>
          </w:p>
        </w:tc>
        <w:tc>
          <w:tcPr>
            <w:tcW w:w="1322" w:type="dxa"/>
            <w:vAlign w:val="top"/>
          </w:tcPr>
          <w:p w14:paraId="1D30C1B5">
            <w:pPr>
              <w:spacing w:after="0" w:line="240" w:lineRule="auto"/>
            </w:pPr>
            <w:r>
              <w:rPr>
                <w:rFonts w:ascii="Arial" w:hAnsi="Arial"/>
                <w:b w:val="0"/>
                <w:sz w:val="11"/>
              </w:rPr>
              <w:t>Body: JSON payload for the target resource</w:t>
            </w:r>
          </w:p>
        </w:tc>
        <w:tc>
          <w:tcPr>
            <w:tcW w:w="1322" w:type="dxa"/>
            <w:vAlign w:val="top"/>
          </w:tcPr>
          <w:p w14:paraId="50B7FF8A">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6828C046">
            <w:pPr>
              <w:spacing w:after="0" w:line="240" w:lineRule="auto"/>
            </w:pPr>
            <w:r>
              <w:rPr>
                <w:rFonts w:ascii="Arial" w:hAnsi="Arial"/>
                <w:b w:val="0"/>
                <w:sz w:val="11"/>
              </w:rPr>
              <w:t>Create/update/action success envelope; validation errors use 400/422 pattern.</w:t>
            </w:r>
          </w:p>
        </w:tc>
        <w:tc>
          <w:tcPr>
            <w:tcW w:w="1322" w:type="dxa"/>
            <w:vAlign w:val="top"/>
          </w:tcPr>
          <w:p w14:paraId="6B6130F3">
            <w:pPr>
              <w:spacing w:after="0" w:line="240" w:lineRule="auto"/>
            </w:pPr>
            <w:r>
              <w:rPr>
                <w:rFonts w:ascii="Arial" w:hAnsi="Arial"/>
                <w:b w:val="0"/>
                <w:sz w:val="11"/>
              </w:rPr>
              <w:t>400/422 validation, 404 not found, 403 CSRF when cookie token mismatch, 429 rate limit, 500 internal error</w:t>
            </w:r>
          </w:p>
        </w:tc>
        <w:tc>
          <w:tcPr>
            <w:tcW w:w="1322" w:type="dxa"/>
            <w:vAlign w:val="top"/>
          </w:tcPr>
          <w:p w14:paraId="7660D91A">
            <w:pPr>
              <w:spacing w:after="0" w:line="240" w:lineRule="auto"/>
            </w:pPr>
            <w:r>
              <w:rPr>
                <w:rFonts w:ascii="Arial" w:hAnsi="Arial"/>
                <w:b w:val="0"/>
                <w:sz w:val="11"/>
              </w:rPr>
              <w:t>mfaVerify (backend/src/routes/auth.routes.ts:62)</w:t>
            </w:r>
          </w:p>
        </w:tc>
      </w:tr>
      <w:tr w14:paraId="503C5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A55211A">
            <w:pPr>
              <w:spacing w:after="0" w:line="240" w:lineRule="auto"/>
            </w:pPr>
            <w:r>
              <w:rPr>
                <w:rFonts w:ascii="Arial" w:hAnsi="Arial"/>
                <w:b w:val="0"/>
                <w:sz w:val="11"/>
              </w:rPr>
              <w:t>Backend API</w:t>
            </w:r>
          </w:p>
        </w:tc>
        <w:tc>
          <w:tcPr>
            <w:tcW w:w="1322" w:type="dxa"/>
            <w:vAlign w:val="top"/>
          </w:tcPr>
          <w:p w14:paraId="7E95E8B2">
            <w:pPr>
              <w:spacing w:after="0" w:line="240" w:lineRule="auto"/>
            </w:pPr>
            <w:r>
              <w:rPr>
                <w:rFonts w:ascii="Arial" w:hAnsi="Arial"/>
                <w:b w:val="0"/>
                <w:sz w:val="11"/>
              </w:rPr>
              <w:t>POST</w:t>
            </w:r>
          </w:p>
        </w:tc>
        <w:tc>
          <w:tcPr>
            <w:tcW w:w="1322" w:type="dxa"/>
            <w:vAlign w:val="top"/>
          </w:tcPr>
          <w:p w14:paraId="0FE0417C">
            <w:pPr>
              <w:spacing w:after="0" w:line="240" w:lineRule="auto"/>
            </w:pPr>
            <w:r>
              <w:rPr>
                <w:rFonts w:ascii="Arial" w:hAnsi="Arial"/>
                <w:b w:val="0"/>
                <w:sz w:val="11"/>
              </w:rPr>
              <w:t>/api/v1/auth/refresh</w:t>
            </w:r>
          </w:p>
        </w:tc>
        <w:tc>
          <w:tcPr>
            <w:tcW w:w="1322" w:type="dxa"/>
            <w:vAlign w:val="top"/>
          </w:tcPr>
          <w:p w14:paraId="53231440">
            <w:pPr>
              <w:spacing w:after="0" w:line="240" w:lineRule="auto"/>
            </w:pPr>
            <w:r>
              <w:rPr>
                <w:rFonts w:ascii="Arial" w:hAnsi="Arial"/>
                <w:b w:val="0"/>
                <w:sz w:val="11"/>
              </w:rPr>
              <w:t>refreshAccessToken</w:t>
            </w:r>
          </w:p>
        </w:tc>
        <w:tc>
          <w:tcPr>
            <w:tcW w:w="1322" w:type="dxa"/>
            <w:vAlign w:val="top"/>
          </w:tcPr>
          <w:p w14:paraId="55401633">
            <w:pPr>
              <w:spacing w:after="0" w:line="240" w:lineRule="auto"/>
            </w:pPr>
            <w:r>
              <w:rPr>
                <w:rFonts w:ascii="Arial" w:hAnsi="Arial"/>
                <w:b w:val="0"/>
                <w:sz w:val="11"/>
              </w:rPr>
              <w:t>Public / Not required</w:t>
            </w:r>
          </w:p>
        </w:tc>
        <w:tc>
          <w:tcPr>
            <w:tcW w:w="1322" w:type="dxa"/>
            <w:vAlign w:val="top"/>
          </w:tcPr>
          <w:p w14:paraId="6CAC69C0">
            <w:pPr>
              <w:spacing w:after="0" w:line="240" w:lineRule="auto"/>
            </w:pPr>
            <w:r>
              <w:rPr>
                <w:rFonts w:ascii="Arial" w:hAnsi="Arial"/>
                <w:b w:val="0"/>
                <w:sz w:val="11"/>
              </w:rPr>
              <w:t>Content-Type: application/json</w:t>
            </w:r>
          </w:p>
        </w:tc>
        <w:tc>
          <w:tcPr>
            <w:tcW w:w="1322" w:type="dxa"/>
            <w:vAlign w:val="top"/>
          </w:tcPr>
          <w:p w14:paraId="57AA9D37">
            <w:pPr>
              <w:spacing w:after="0" w:line="240" w:lineRule="auto"/>
            </w:pPr>
            <w:r>
              <w:rPr>
                <w:rFonts w:ascii="Arial" w:hAnsi="Arial"/>
                <w:b w:val="0"/>
                <w:sz w:val="11"/>
              </w:rPr>
              <w:t>Body: JSON payload for the target resource</w:t>
            </w:r>
          </w:p>
        </w:tc>
        <w:tc>
          <w:tcPr>
            <w:tcW w:w="1322" w:type="dxa"/>
            <w:vAlign w:val="top"/>
          </w:tcPr>
          <w:p w14:paraId="6AABBE98">
            <w:pPr>
              <w:spacing w:after="0" w:line="240" w:lineRule="auto"/>
            </w:pPr>
            <w:r>
              <w:rPr>
                <w:rFonts w:ascii="Arial" w:hAnsi="Arial"/>
                <w:b w:val="0"/>
                <w:sz w:val="11"/>
              </w:rPr>
              <w:t>refreshTokenValidation</w:t>
            </w:r>
          </w:p>
        </w:tc>
        <w:tc>
          <w:tcPr>
            <w:tcW w:w="1322" w:type="dxa"/>
            <w:vAlign w:val="top"/>
          </w:tcPr>
          <w:p w14:paraId="0B7F8A3C">
            <w:pPr>
              <w:spacing w:after="0" w:line="240" w:lineRule="auto"/>
            </w:pPr>
            <w:r>
              <w:rPr>
                <w:rFonts w:ascii="Arial" w:hAnsi="Arial"/>
                <w:b w:val="0"/>
                <w:sz w:val="11"/>
              </w:rPr>
              <w:t>Token rotation success example.</w:t>
            </w:r>
          </w:p>
        </w:tc>
        <w:tc>
          <w:tcPr>
            <w:tcW w:w="1322" w:type="dxa"/>
            <w:vAlign w:val="top"/>
          </w:tcPr>
          <w:p w14:paraId="5A31BD15">
            <w:pPr>
              <w:spacing w:after="0" w:line="240" w:lineRule="auto"/>
            </w:pPr>
            <w:r>
              <w:rPr>
                <w:rFonts w:ascii="Arial" w:hAnsi="Arial"/>
                <w:b w:val="0"/>
                <w:sz w:val="11"/>
              </w:rPr>
              <w:t>400/422 validation, 404 not found, 403 CSRF when cookie token mismatch, 429 rate limit, 500 internal error</w:t>
            </w:r>
          </w:p>
        </w:tc>
        <w:tc>
          <w:tcPr>
            <w:tcW w:w="1322" w:type="dxa"/>
            <w:vAlign w:val="top"/>
          </w:tcPr>
          <w:p w14:paraId="68F79047">
            <w:pPr>
              <w:spacing w:after="0" w:line="240" w:lineRule="auto"/>
            </w:pPr>
            <w:r>
              <w:rPr>
                <w:rFonts w:ascii="Arial" w:hAnsi="Arial"/>
                <w:b w:val="0"/>
                <w:sz w:val="11"/>
              </w:rPr>
              <w:t>refreshAccessToken (backend/src/routes/auth.routes.ts:49)</w:t>
            </w:r>
          </w:p>
        </w:tc>
      </w:tr>
      <w:tr w14:paraId="17CB5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C257B66">
            <w:pPr>
              <w:spacing w:after="0" w:line="240" w:lineRule="auto"/>
            </w:pPr>
            <w:r>
              <w:rPr>
                <w:rFonts w:ascii="Arial" w:hAnsi="Arial"/>
                <w:b w:val="0"/>
                <w:sz w:val="11"/>
              </w:rPr>
              <w:t>Backend API</w:t>
            </w:r>
          </w:p>
        </w:tc>
        <w:tc>
          <w:tcPr>
            <w:tcW w:w="1322" w:type="dxa"/>
            <w:vAlign w:val="top"/>
          </w:tcPr>
          <w:p w14:paraId="5CD18B7D">
            <w:pPr>
              <w:spacing w:after="0" w:line="240" w:lineRule="auto"/>
            </w:pPr>
            <w:r>
              <w:rPr>
                <w:rFonts w:ascii="Arial" w:hAnsi="Arial"/>
                <w:b w:val="0"/>
                <w:sz w:val="11"/>
              </w:rPr>
              <w:t>POST</w:t>
            </w:r>
          </w:p>
        </w:tc>
        <w:tc>
          <w:tcPr>
            <w:tcW w:w="1322" w:type="dxa"/>
            <w:vAlign w:val="top"/>
          </w:tcPr>
          <w:p w14:paraId="3FA9FFD2">
            <w:pPr>
              <w:spacing w:after="0" w:line="240" w:lineRule="auto"/>
            </w:pPr>
            <w:r>
              <w:rPr>
                <w:rFonts w:ascii="Arial" w:hAnsi="Arial"/>
                <w:b w:val="0"/>
                <w:sz w:val="11"/>
              </w:rPr>
              <w:t>/api/v1/auth/register</w:t>
            </w:r>
          </w:p>
        </w:tc>
        <w:tc>
          <w:tcPr>
            <w:tcW w:w="1322" w:type="dxa"/>
            <w:vAlign w:val="top"/>
          </w:tcPr>
          <w:p w14:paraId="0D6CDC0A">
            <w:pPr>
              <w:spacing w:after="0" w:line="240" w:lineRule="auto"/>
            </w:pPr>
            <w:r>
              <w:rPr>
                <w:rFonts w:ascii="Arial" w:hAnsi="Arial"/>
                <w:b w:val="0"/>
                <w:sz w:val="11"/>
              </w:rPr>
              <w:t>register</w:t>
            </w:r>
          </w:p>
        </w:tc>
        <w:tc>
          <w:tcPr>
            <w:tcW w:w="1322" w:type="dxa"/>
            <w:vAlign w:val="top"/>
          </w:tcPr>
          <w:p w14:paraId="7BB1552D">
            <w:pPr>
              <w:spacing w:after="0" w:line="240" w:lineRule="auto"/>
            </w:pPr>
            <w:r>
              <w:rPr>
                <w:rFonts w:ascii="Arial" w:hAnsi="Arial"/>
                <w:b w:val="0"/>
                <w:sz w:val="11"/>
              </w:rPr>
              <w:t>Public / Not required</w:t>
            </w:r>
          </w:p>
        </w:tc>
        <w:tc>
          <w:tcPr>
            <w:tcW w:w="1322" w:type="dxa"/>
            <w:vAlign w:val="top"/>
          </w:tcPr>
          <w:p w14:paraId="24FB876C">
            <w:pPr>
              <w:spacing w:after="0" w:line="240" w:lineRule="auto"/>
            </w:pPr>
            <w:r>
              <w:rPr>
                <w:rFonts w:ascii="Arial" w:hAnsi="Arial"/>
                <w:b w:val="0"/>
                <w:sz w:val="11"/>
              </w:rPr>
              <w:t>Content-Type: application/json</w:t>
            </w:r>
          </w:p>
        </w:tc>
        <w:tc>
          <w:tcPr>
            <w:tcW w:w="1322" w:type="dxa"/>
            <w:vAlign w:val="top"/>
          </w:tcPr>
          <w:p w14:paraId="0E52B5DC">
            <w:pPr>
              <w:spacing w:after="0" w:line="240" w:lineRule="auto"/>
            </w:pPr>
            <w:r>
              <w:rPr>
                <w:rFonts w:ascii="Arial" w:hAnsi="Arial"/>
                <w:b w:val="0"/>
                <w:sz w:val="11"/>
              </w:rPr>
              <w:t>Body: JSON payload for the target resource</w:t>
            </w:r>
          </w:p>
        </w:tc>
        <w:tc>
          <w:tcPr>
            <w:tcW w:w="1322" w:type="dxa"/>
            <w:vAlign w:val="top"/>
          </w:tcPr>
          <w:p w14:paraId="4894FE04">
            <w:pPr>
              <w:spacing w:after="0" w:line="240" w:lineRule="auto"/>
            </w:pPr>
            <w:r>
              <w:rPr>
                <w:rFonts w:ascii="Arial" w:hAnsi="Arial"/>
                <w:b w:val="0"/>
                <w:sz w:val="11"/>
              </w:rPr>
              <w:t>registerValidation</w:t>
            </w:r>
          </w:p>
        </w:tc>
        <w:tc>
          <w:tcPr>
            <w:tcW w:w="1322" w:type="dxa"/>
            <w:vAlign w:val="top"/>
          </w:tcPr>
          <w:p w14:paraId="3C54BCA1">
            <w:pPr>
              <w:spacing w:after="0" w:line="240" w:lineRule="auto"/>
            </w:pPr>
            <w:r>
              <w:rPr>
                <w:rFonts w:ascii="Arial" w:hAnsi="Arial"/>
                <w:b w:val="0"/>
                <w:sz w:val="11"/>
              </w:rPr>
              <w:t>Create/update/action success envelope; validation errors use 400/422 pattern.</w:t>
            </w:r>
          </w:p>
        </w:tc>
        <w:tc>
          <w:tcPr>
            <w:tcW w:w="1322" w:type="dxa"/>
            <w:vAlign w:val="top"/>
          </w:tcPr>
          <w:p w14:paraId="53185375">
            <w:pPr>
              <w:spacing w:after="0" w:line="240" w:lineRule="auto"/>
            </w:pPr>
            <w:r>
              <w:rPr>
                <w:rFonts w:ascii="Arial" w:hAnsi="Arial"/>
                <w:b w:val="0"/>
                <w:sz w:val="11"/>
              </w:rPr>
              <w:t>400/422 validation, 404 not found, 403 CSRF when cookie token mismatch, 429 rate limit, 500 internal error</w:t>
            </w:r>
          </w:p>
        </w:tc>
        <w:tc>
          <w:tcPr>
            <w:tcW w:w="1322" w:type="dxa"/>
            <w:vAlign w:val="top"/>
          </w:tcPr>
          <w:p w14:paraId="5450E1F3">
            <w:pPr>
              <w:spacing w:after="0" w:line="240" w:lineRule="auto"/>
            </w:pPr>
            <w:r>
              <w:rPr>
                <w:rFonts w:ascii="Arial" w:hAnsi="Arial"/>
                <w:b w:val="0"/>
                <w:sz w:val="11"/>
              </w:rPr>
              <w:t>register (backend/src/routes/auth.routes.ts:40)</w:t>
            </w:r>
          </w:p>
        </w:tc>
      </w:tr>
      <w:tr w14:paraId="3961B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206890A">
            <w:pPr>
              <w:spacing w:after="0" w:line="240" w:lineRule="auto"/>
            </w:pPr>
            <w:r>
              <w:rPr>
                <w:rFonts w:ascii="Arial" w:hAnsi="Arial"/>
                <w:b w:val="0"/>
                <w:sz w:val="11"/>
              </w:rPr>
              <w:t>Backend API</w:t>
            </w:r>
          </w:p>
        </w:tc>
        <w:tc>
          <w:tcPr>
            <w:tcW w:w="1322" w:type="dxa"/>
            <w:vAlign w:val="top"/>
          </w:tcPr>
          <w:p w14:paraId="0855F709">
            <w:pPr>
              <w:spacing w:after="0" w:line="240" w:lineRule="auto"/>
            </w:pPr>
            <w:r>
              <w:rPr>
                <w:rFonts w:ascii="Arial" w:hAnsi="Arial"/>
                <w:b w:val="0"/>
                <w:sz w:val="11"/>
              </w:rPr>
              <w:t>POST</w:t>
            </w:r>
          </w:p>
        </w:tc>
        <w:tc>
          <w:tcPr>
            <w:tcW w:w="1322" w:type="dxa"/>
            <w:vAlign w:val="top"/>
          </w:tcPr>
          <w:p w14:paraId="37797E20">
            <w:pPr>
              <w:spacing w:after="0" w:line="240" w:lineRule="auto"/>
            </w:pPr>
            <w:r>
              <w:rPr>
                <w:rFonts w:ascii="Arial" w:hAnsi="Arial"/>
                <w:b w:val="0"/>
                <w:sz w:val="11"/>
              </w:rPr>
              <w:t>/api/v1/auth/reset-password</w:t>
            </w:r>
          </w:p>
        </w:tc>
        <w:tc>
          <w:tcPr>
            <w:tcW w:w="1322" w:type="dxa"/>
            <w:vAlign w:val="top"/>
          </w:tcPr>
          <w:p w14:paraId="33183F1E">
            <w:pPr>
              <w:spacing w:after="0" w:line="240" w:lineRule="auto"/>
            </w:pPr>
            <w:r>
              <w:rPr>
                <w:rFonts w:ascii="Arial" w:hAnsi="Arial"/>
                <w:b w:val="0"/>
                <w:sz w:val="11"/>
              </w:rPr>
              <w:t>resetPassword</w:t>
            </w:r>
          </w:p>
        </w:tc>
        <w:tc>
          <w:tcPr>
            <w:tcW w:w="1322" w:type="dxa"/>
            <w:vAlign w:val="top"/>
          </w:tcPr>
          <w:p w14:paraId="3243C73F">
            <w:pPr>
              <w:spacing w:after="0" w:line="240" w:lineRule="auto"/>
            </w:pPr>
            <w:r>
              <w:rPr>
                <w:rFonts w:ascii="Arial" w:hAnsi="Arial"/>
                <w:b w:val="0"/>
                <w:sz w:val="11"/>
              </w:rPr>
              <w:t>Public / Not required</w:t>
            </w:r>
          </w:p>
        </w:tc>
        <w:tc>
          <w:tcPr>
            <w:tcW w:w="1322" w:type="dxa"/>
            <w:vAlign w:val="top"/>
          </w:tcPr>
          <w:p w14:paraId="5434DE47">
            <w:pPr>
              <w:spacing w:after="0" w:line="240" w:lineRule="auto"/>
            </w:pPr>
            <w:r>
              <w:rPr>
                <w:rFonts w:ascii="Arial" w:hAnsi="Arial"/>
                <w:b w:val="0"/>
                <w:sz w:val="11"/>
              </w:rPr>
              <w:t>Content-Type: application/json</w:t>
            </w:r>
          </w:p>
        </w:tc>
        <w:tc>
          <w:tcPr>
            <w:tcW w:w="1322" w:type="dxa"/>
            <w:vAlign w:val="top"/>
          </w:tcPr>
          <w:p w14:paraId="2228A996">
            <w:pPr>
              <w:spacing w:after="0" w:line="240" w:lineRule="auto"/>
            </w:pPr>
            <w:r>
              <w:rPr>
                <w:rFonts w:ascii="Arial" w:hAnsi="Arial"/>
                <w:b w:val="0"/>
                <w:sz w:val="11"/>
              </w:rPr>
              <w:t>Body: JSON payload for the target resource</w:t>
            </w:r>
          </w:p>
        </w:tc>
        <w:tc>
          <w:tcPr>
            <w:tcW w:w="1322" w:type="dxa"/>
            <w:vAlign w:val="top"/>
          </w:tcPr>
          <w:p w14:paraId="34E823D5">
            <w:pPr>
              <w:spacing w:after="0" w:line="240" w:lineRule="auto"/>
            </w:pPr>
            <w:r>
              <w:rPr>
                <w:rFonts w:ascii="Arial" w:hAnsi="Arial"/>
                <w:b w:val="0"/>
                <w:sz w:val="11"/>
              </w:rPr>
              <w:t>resetPasswordValidation</w:t>
            </w:r>
          </w:p>
        </w:tc>
        <w:tc>
          <w:tcPr>
            <w:tcW w:w="1322" w:type="dxa"/>
            <w:vAlign w:val="top"/>
          </w:tcPr>
          <w:p w14:paraId="568245AB">
            <w:pPr>
              <w:spacing w:after="0" w:line="240" w:lineRule="auto"/>
            </w:pPr>
            <w:r>
              <w:rPr>
                <w:rFonts w:ascii="Arial" w:hAnsi="Arial"/>
                <w:b w:val="0"/>
                <w:sz w:val="11"/>
              </w:rPr>
              <w:t>Create/update/action success envelope; validation errors use 400/422 pattern.</w:t>
            </w:r>
          </w:p>
        </w:tc>
        <w:tc>
          <w:tcPr>
            <w:tcW w:w="1322" w:type="dxa"/>
            <w:vAlign w:val="top"/>
          </w:tcPr>
          <w:p w14:paraId="10BFBB88">
            <w:pPr>
              <w:spacing w:after="0" w:line="240" w:lineRule="auto"/>
            </w:pPr>
            <w:r>
              <w:rPr>
                <w:rFonts w:ascii="Arial" w:hAnsi="Arial"/>
                <w:b w:val="0"/>
                <w:sz w:val="11"/>
              </w:rPr>
              <w:t>400/422 validation, 404 not found, 403 CSRF when cookie token mismatch, 429 rate limit, 500 internal error</w:t>
            </w:r>
          </w:p>
        </w:tc>
        <w:tc>
          <w:tcPr>
            <w:tcW w:w="1322" w:type="dxa"/>
            <w:vAlign w:val="top"/>
          </w:tcPr>
          <w:p w14:paraId="41384FA2">
            <w:pPr>
              <w:spacing w:after="0" w:line="240" w:lineRule="auto"/>
            </w:pPr>
            <w:r>
              <w:rPr>
                <w:rFonts w:ascii="Arial" w:hAnsi="Arial"/>
                <w:b w:val="0"/>
                <w:sz w:val="11"/>
              </w:rPr>
              <w:t>resetPassword (backend/src/routes/auth.routes.ts:55)</w:t>
            </w:r>
          </w:p>
        </w:tc>
      </w:tr>
    </w:tbl>
    <w:p w14:paraId="6DDFEB4E"/>
    <w:p w14:paraId="7158AD35">
      <w:pPr>
        <w:pStyle w:val="5"/>
      </w:pPr>
      <w:r>
        <w:t>Awards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1"/>
        <w:gridCol w:w="1110"/>
        <w:gridCol w:w="1562"/>
        <w:gridCol w:w="1501"/>
        <w:gridCol w:w="1217"/>
        <w:gridCol w:w="1223"/>
        <w:gridCol w:w="1164"/>
        <w:gridCol w:w="1236"/>
        <w:gridCol w:w="1296"/>
        <w:gridCol w:w="1185"/>
        <w:gridCol w:w="2155"/>
      </w:tblGrid>
      <w:tr w14:paraId="0D9DB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3B9C7BA">
            <w:pPr>
              <w:spacing w:after="0" w:line="240" w:lineRule="auto"/>
            </w:pPr>
            <w:r>
              <w:rPr>
                <w:rFonts w:ascii="Arial" w:hAnsi="Arial"/>
                <w:b/>
                <w:sz w:val="11"/>
              </w:rPr>
              <w:t>Service</w:t>
            </w:r>
          </w:p>
        </w:tc>
        <w:tc>
          <w:tcPr>
            <w:tcW w:w="1322" w:type="dxa"/>
            <w:vAlign w:val="top"/>
          </w:tcPr>
          <w:p w14:paraId="0D11D99E">
            <w:pPr>
              <w:spacing w:after="0" w:line="240" w:lineRule="auto"/>
            </w:pPr>
            <w:r>
              <w:rPr>
                <w:rFonts w:ascii="Arial" w:hAnsi="Arial"/>
                <w:b/>
                <w:sz w:val="11"/>
              </w:rPr>
              <w:t>Method</w:t>
            </w:r>
          </w:p>
        </w:tc>
        <w:tc>
          <w:tcPr>
            <w:tcW w:w="1322" w:type="dxa"/>
            <w:vAlign w:val="top"/>
          </w:tcPr>
          <w:p w14:paraId="462A7517">
            <w:pPr>
              <w:spacing w:after="0" w:line="240" w:lineRule="auto"/>
            </w:pPr>
            <w:r>
              <w:rPr>
                <w:rFonts w:ascii="Arial" w:hAnsi="Arial"/>
                <w:b/>
                <w:sz w:val="11"/>
              </w:rPr>
              <w:t>Endpoint URL</w:t>
            </w:r>
          </w:p>
        </w:tc>
        <w:tc>
          <w:tcPr>
            <w:tcW w:w="1322" w:type="dxa"/>
            <w:vAlign w:val="top"/>
          </w:tcPr>
          <w:p w14:paraId="2E0323C0">
            <w:pPr>
              <w:spacing w:after="0" w:line="240" w:lineRule="auto"/>
            </w:pPr>
            <w:r>
              <w:rPr>
                <w:rFonts w:ascii="Arial" w:hAnsi="Arial"/>
                <w:b/>
                <w:sz w:val="11"/>
              </w:rPr>
              <w:t>Description</w:t>
            </w:r>
          </w:p>
        </w:tc>
        <w:tc>
          <w:tcPr>
            <w:tcW w:w="1322" w:type="dxa"/>
            <w:vAlign w:val="top"/>
          </w:tcPr>
          <w:p w14:paraId="2AABA007">
            <w:pPr>
              <w:spacing w:after="0" w:line="240" w:lineRule="auto"/>
            </w:pPr>
            <w:r>
              <w:rPr>
                <w:rFonts w:ascii="Arial" w:hAnsi="Arial"/>
                <w:b/>
                <w:sz w:val="11"/>
              </w:rPr>
              <w:t>Authentication</w:t>
            </w:r>
          </w:p>
        </w:tc>
        <w:tc>
          <w:tcPr>
            <w:tcW w:w="1322" w:type="dxa"/>
            <w:vAlign w:val="top"/>
          </w:tcPr>
          <w:p w14:paraId="54076507">
            <w:pPr>
              <w:spacing w:after="0" w:line="240" w:lineRule="auto"/>
            </w:pPr>
            <w:r>
              <w:rPr>
                <w:rFonts w:ascii="Arial" w:hAnsi="Arial"/>
                <w:b/>
                <w:sz w:val="11"/>
              </w:rPr>
              <w:t>Request Headers</w:t>
            </w:r>
          </w:p>
        </w:tc>
        <w:tc>
          <w:tcPr>
            <w:tcW w:w="1322" w:type="dxa"/>
            <w:vAlign w:val="top"/>
          </w:tcPr>
          <w:p w14:paraId="33E67E15">
            <w:pPr>
              <w:spacing w:after="0" w:line="240" w:lineRule="auto"/>
            </w:pPr>
            <w:r>
              <w:rPr>
                <w:rFonts w:ascii="Arial" w:hAnsi="Arial"/>
                <w:b/>
                <w:sz w:val="11"/>
              </w:rPr>
              <w:t>Request Parameters / Body</w:t>
            </w:r>
          </w:p>
        </w:tc>
        <w:tc>
          <w:tcPr>
            <w:tcW w:w="1322" w:type="dxa"/>
            <w:vAlign w:val="top"/>
          </w:tcPr>
          <w:p w14:paraId="3593CD23">
            <w:pPr>
              <w:spacing w:after="0" w:line="240" w:lineRule="auto"/>
            </w:pPr>
            <w:r>
              <w:rPr>
                <w:rFonts w:ascii="Arial" w:hAnsi="Arial"/>
                <w:b/>
                <w:sz w:val="11"/>
              </w:rPr>
              <w:t>Validation Rules</w:t>
            </w:r>
          </w:p>
        </w:tc>
        <w:tc>
          <w:tcPr>
            <w:tcW w:w="1322" w:type="dxa"/>
            <w:vAlign w:val="top"/>
          </w:tcPr>
          <w:p w14:paraId="39F92230">
            <w:pPr>
              <w:spacing w:after="0" w:line="240" w:lineRule="auto"/>
            </w:pPr>
            <w:r>
              <w:rPr>
                <w:rFonts w:ascii="Arial" w:hAnsi="Arial"/>
                <w:b/>
                <w:sz w:val="11"/>
              </w:rPr>
              <w:t>Response Example</w:t>
            </w:r>
          </w:p>
        </w:tc>
        <w:tc>
          <w:tcPr>
            <w:tcW w:w="1322" w:type="dxa"/>
            <w:vAlign w:val="top"/>
          </w:tcPr>
          <w:p w14:paraId="6AFAD7A0">
            <w:pPr>
              <w:spacing w:after="0" w:line="240" w:lineRule="auto"/>
            </w:pPr>
            <w:r>
              <w:rPr>
                <w:rFonts w:ascii="Arial" w:hAnsi="Arial"/>
                <w:b/>
                <w:sz w:val="11"/>
              </w:rPr>
              <w:t>Error Responses</w:t>
            </w:r>
          </w:p>
        </w:tc>
        <w:tc>
          <w:tcPr>
            <w:tcW w:w="1322" w:type="dxa"/>
            <w:vAlign w:val="top"/>
          </w:tcPr>
          <w:p w14:paraId="77243F80">
            <w:pPr>
              <w:spacing w:after="0" w:line="240" w:lineRule="auto"/>
            </w:pPr>
            <w:r>
              <w:rPr>
                <w:rFonts w:ascii="Arial" w:hAnsi="Arial"/>
                <w:b/>
                <w:sz w:val="11"/>
              </w:rPr>
              <w:t>Related Controller/Function</w:t>
            </w:r>
          </w:p>
        </w:tc>
      </w:tr>
      <w:tr w14:paraId="290DD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73AC362">
            <w:pPr>
              <w:spacing w:after="0" w:line="240" w:lineRule="auto"/>
            </w:pPr>
            <w:r>
              <w:rPr>
                <w:rFonts w:ascii="Arial" w:hAnsi="Arial"/>
                <w:b w:val="0"/>
                <w:sz w:val="11"/>
              </w:rPr>
              <w:t>Backend API</w:t>
            </w:r>
          </w:p>
        </w:tc>
        <w:tc>
          <w:tcPr>
            <w:tcW w:w="1322" w:type="dxa"/>
            <w:vAlign w:val="top"/>
          </w:tcPr>
          <w:p w14:paraId="78830283">
            <w:pPr>
              <w:spacing w:after="0" w:line="240" w:lineRule="auto"/>
            </w:pPr>
            <w:r>
              <w:rPr>
                <w:rFonts w:ascii="Arial" w:hAnsi="Arial"/>
                <w:b w:val="0"/>
                <w:sz w:val="11"/>
              </w:rPr>
              <w:t>GET</w:t>
            </w:r>
          </w:p>
        </w:tc>
        <w:tc>
          <w:tcPr>
            <w:tcW w:w="1322" w:type="dxa"/>
            <w:vAlign w:val="top"/>
          </w:tcPr>
          <w:p w14:paraId="5BE27962">
            <w:pPr>
              <w:spacing w:after="0" w:line="240" w:lineRule="auto"/>
            </w:pPr>
            <w:r>
              <w:rPr>
                <w:rFonts w:ascii="Arial" w:hAnsi="Arial"/>
                <w:b w:val="0"/>
                <w:sz w:val="11"/>
              </w:rPr>
              <w:t>/api/v1/awards</w:t>
            </w:r>
          </w:p>
        </w:tc>
        <w:tc>
          <w:tcPr>
            <w:tcW w:w="1322" w:type="dxa"/>
            <w:vAlign w:val="top"/>
          </w:tcPr>
          <w:p w14:paraId="667018C7">
            <w:pPr>
              <w:spacing w:after="0" w:line="240" w:lineRule="auto"/>
            </w:pPr>
            <w:r>
              <w:rPr>
                <w:rFonts w:ascii="Arial" w:hAnsi="Arial"/>
                <w:b w:val="0"/>
                <w:sz w:val="11"/>
              </w:rPr>
              <w:t>awardgetActiveAwards</w:t>
            </w:r>
          </w:p>
        </w:tc>
        <w:tc>
          <w:tcPr>
            <w:tcW w:w="1322" w:type="dxa"/>
            <w:vAlign w:val="top"/>
          </w:tcPr>
          <w:p w14:paraId="74D69E19">
            <w:pPr>
              <w:spacing w:after="0" w:line="240" w:lineRule="auto"/>
            </w:pPr>
            <w:r>
              <w:rPr>
                <w:rFonts w:ascii="Arial" w:hAnsi="Arial"/>
                <w:b w:val="0"/>
                <w:sz w:val="11"/>
              </w:rPr>
              <w:t>Public / Not required</w:t>
            </w:r>
          </w:p>
        </w:tc>
        <w:tc>
          <w:tcPr>
            <w:tcW w:w="1322" w:type="dxa"/>
            <w:vAlign w:val="top"/>
          </w:tcPr>
          <w:p w14:paraId="6C732B66">
            <w:pPr>
              <w:spacing w:after="0" w:line="240" w:lineRule="auto"/>
            </w:pPr>
            <w:r>
              <w:rPr>
                <w:rFonts w:ascii="Arial" w:hAnsi="Arial"/>
                <w:b w:val="0"/>
                <w:sz w:val="11"/>
              </w:rPr>
              <w:t>Standard HTTP headers; Content-Type when body is sent</w:t>
            </w:r>
          </w:p>
        </w:tc>
        <w:tc>
          <w:tcPr>
            <w:tcW w:w="1322" w:type="dxa"/>
            <w:vAlign w:val="top"/>
          </w:tcPr>
          <w:p w14:paraId="492F580A">
            <w:pPr>
              <w:spacing w:after="0" w:line="240" w:lineRule="auto"/>
            </w:pPr>
            <w:r>
              <w:rPr>
                <w:rFonts w:ascii="Arial" w:hAnsi="Arial"/>
                <w:b w:val="0"/>
                <w:sz w:val="11"/>
              </w:rPr>
              <w:t>Query: public query filters as supported by controller</w:t>
            </w:r>
          </w:p>
        </w:tc>
        <w:tc>
          <w:tcPr>
            <w:tcW w:w="1322" w:type="dxa"/>
            <w:vAlign w:val="top"/>
          </w:tcPr>
          <w:p w14:paraId="7714D8DB">
            <w:pPr>
              <w:spacing w:after="0" w:line="240" w:lineRule="auto"/>
            </w:pPr>
            <w:r>
              <w:rPr>
                <w:rFonts w:ascii="Arial" w:hAnsi="Arial"/>
                <w:b w:val="0"/>
                <w:sz w:val="11"/>
              </w:rPr>
              <w:t>Path/query validation not centralized unless handled in controller.</w:t>
            </w:r>
          </w:p>
        </w:tc>
        <w:tc>
          <w:tcPr>
            <w:tcW w:w="1322" w:type="dxa"/>
            <w:vAlign w:val="top"/>
          </w:tcPr>
          <w:p w14:paraId="02B353B5">
            <w:pPr>
              <w:spacing w:after="0" w:line="240" w:lineRule="auto"/>
            </w:pPr>
            <w:r>
              <w:rPr>
                <w:rFonts w:ascii="Arial" w:hAnsi="Arial"/>
                <w:b w:val="0"/>
                <w:sz w:val="11"/>
              </w:rPr>
              <w:t>Public success envelope with data object/array.</w:t>
            </w:r>
          </w:p>
        </w:tc>
        <w:tc>
          <w:tcPr>
            <w:tcW w:w="1322" w:type="dxa"/>
            <w:vAlign w:val="top"/>
          </w:tcPr>
          <w:p w14:paraId="280E48DA">
            <w:pPr>
              <w:spacing w:after="0" w:line="240" w:lineRule="auto"/>
            </w:pPr>
            <w:r>
              <w:rPr>
                <w:rFonts w:ascii="Arial" w:hAnsi="Arial"/>
                <w:b w:val="0"/>
                <w:sz w:val="11"/>
              </w:rPr>
              <w:t>400/422 validation, 404 not found, 429 rate limit, 500 internal error</w:t>
            </w:r>
          </w:p>
        </w:tc>
        <w:tc>
          <w:tcPr>
            <w:tcW w:w="1322" w:type="dxa"/>
            <w:vAlign w:val="top"/>
          </w:tcPr>
          <w:p w14:paraId="35240F71">
            <w:pPr>
              <w:spacing w:after="0" w:line="240" w:lineRule="auto"/>
            </w:pPr>
            <w:r>
              <w:rPr>
                <w:rFonts w:ascii="Arial" w:hAnsi="Arial"/>
                <w:b w:val="0"/>
                <w:sz w:val="11"/>
              </w:rPr>
              <w:t>awardController.getActiveAwards (backend/src/routes/award.routes.ts:9)</w:t>
            </w:r>
          </w:p>
        </w:tc>
      </w:tr>
      <w:tr w14:paraId="7B03C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DE3D0A6">
            <w:pPr>
              <w:spacing w:after="0" w:line="240" w:lineRule="auto"/>
            </w:pPr>
            <w:r>
              <w:rPr>
                <w:rFonts w:ascii="Arial" w:hAnsi="Arial"/>
                <w:b w:val="0"/>
                <w:sz w:val="11"/>
              </w:rPr>
              <w:t>Backend API</w:t>
            </w:r>
          </w:p>
        </w:tc>
        <w:tc>
          <w:tcPr>
            <w:tcW w:w="1322" w:type="dxa"/>
            <w:vAlign w:val="top"/>
          </w:tcPr>
          <w:p w14:paraId="52AA77E1">
            <w:pPr>
              <w:spacing w:after="0" w:line="240" w:lineRule="auto"/>
            </w:pPr>
            <w:r>
              <w:rPr>
                <w:rFonts w:ascii="Arial" w:hAnsi="Arial"/>
                <w:b w:val="0"/>
                <w:sz w:val="11"/>
              </w:rPr>
              <w:t>GET</w:t>
            </w:r>
          </w:p>
        </w:tc>
        <w:tc>
          <w:tcPr>
            <w:tcW w:w="1322" w:type="dxa"/>
            <w:vAlign w:val="top"/>
          </w:tcPr>
          <w:p w14:paraId="5FF32B4C">
            <w:pPr>
              <w:spacing w:after="0" w:line="240" w:lineRule="auto"/>
            </w:pPr>
            <w:r>
              <w:rPr>
                <w:rFonts w:ascii="Arial" w:hAnsi="Arial"/>
                <w:b w:val="0"/>
                <w:sz w:val="11"/>
              </w:rPr>
              <w:t>/api/v1/awards/by-year</w:t>
            </w:r>
          </w:p>
        </w:tc>
        <w:tc>
          <w:tcPr>
            <w:tcW w:w="1322" w:type="dxa"/>
            <w:vAlign w:val="top"/>
          </w:tcPr>
          <w:p w14:paraId="4872BDD3">
            <w:pPr>
              <w:spacing w:after="0" w:line="240" w:lineRule="auto"/>
            </w:pPr>
            <w:r>
              <w:rPr>
                <w:rFonts w:ascii="Arial" w:hAnsi="Arial"/>
                <w:b w:val="0"/>
                <w:sz w:val="11"/>
              </w:rPr>
              <w:t>awardgetAwardsByYear</w:t>
            </w:r>
          </w:p>
        </w:tc>
        <w:tc>
          <w:tcPr>
            <w:tcW w:w="1322" w:type="dxa"/>
            <w:vAlign w:val="top"/>
          </w:tcPr>
          <w:p w14:paraId="3BE7A80E">
            <w:pPr>
              <w:spacing w:after="0" w:line="240" w:lineRule="auto"/>
            </w:pPr>
            <w:r>
              <w:rPr>
                <w:rFonts w:ascii="Arial" w:hAnsi="Arial"/>
                <w:b w:val="0"/>
                <w:sz w:val="11"/>
              </w:rPr>
              <w:t>Public / Not required</w:t>
            </w:r>
          </w:p>
        </w:tc>
        <w:tc>
          <w:tcPr>
            <w:tcW w:w="1322" w:type="dxa"/>
            <w:vAlign w:val="top"/>
          </w:tcPr>
          <w:p w14:paraId="586501A1">
            <w:pPr>
              <w:spacing w:after="0" w:line="240" w:lineRule="auto"/>
            </w:pPr>
            <w:r>
              <w:rPr>
                <w:rFonts w:ascii="Arial" w:hAnsi="Arial"/>
                <w:b w:val="0"/>
                <w:sz w:val="11"/>
              </w:rPr>
              <w:t>Standard HTTP headers; Content-Type when body is sent</w:t>
            </w:r>
          </w:p>
        </w:tc>
        <w:tc>
          <w:tcPr>
            <w:tcW w:w="1322" w:type="dxa"/>
            <w:vAlign w:val="top"/>
          </w:tcPr>
          <w:p w14:paraId="64CB4BCF">
            <w:pPr>
              <w:spacing w:after="0" w:line="240" w:lineRule="auto"/>
            </w:pPr>
            <w:r>
              <w:rPr>
                <w:rFonts w:ascii="Arial" w:hAnsi="Arial"/>
                <w:b w:val="0"/>
                <w:sz w:val="11"/>
              </w:rPr>
              <w:t>Query: public query filters as supported by controller</w:t>
            </w:r>
          </w:p>
        </w:tc>
        <w:tc>
          <w:tcPr>
            <w:tcW w:w="1322" w:type="dxa"/>
            <w:vAlign w:val="top"/>
          </w:tcPr>
          <w:p w14:paraId="2474BAC8">
            <w:pPr>
              <w:spacing w:after="0" w:line="240" w:lineRule="auto"/>
            </w:pPr>
            <w:r>
              <w:rPr>
                <w:rFonts w:ascii="Arial" w:hAnsi="Arial"/>
                <w:b w:val="0"/>
                <w:sz w:val="11"/>
              </w:rPr>
              <w:t>Path/query validation not centralized unless handled in controller.</w:t>
            </w:r>
          </w:p>
        </w:tc>
        <w:tc>
          <w:tcPr>
            <w:tcW w:w="1322" w:type="dxa"/>
            <w:vAlign w:val="top"/>
          </w:tcPr>
          <w:p w14:paraId="2C4FD047">
            <w:pPr>
              <w:spacing w:after="0" w:line="240" w:lineRule="auto"/>
            </w:pPr>
            <w:r>
              <w:rPr>
                <w:rFonts w:ascii="Arial" w:hAnsi="Arial"/>
                <w:b w:val="0"/>
                <w:sz w:val="11"/>
              </w:rPr>
              <w:t>Public success envelope with data object/array.</w:t>
            </w:r>
          </w:p>
        </w:tc>
        <w:tc>
          <w:tcPr>
            <w:tcW w:w="1322" w:type="dxa"/>
            <w:vAlign w:val="top"/>
          </w:tcPr>
          <w:p w14:paraId="3F618C52">
            <w:pPr>
              <w:spacing w:after="0" w:line="240" w:lineRule="auto"/>
            </w:pPr>
            <w:r>
              <w:rPr>
                <w:rFonts w:ascii="Arial" w:hAnsi="Arial"/>
                <w:b w:val="0"/>
                <w:sz w:val="11"/>
              </w:rPr>
              <w:t>400/422 validation, 404 not found, 429 rate limit, 500 internal error</w:t>
            </w:r>
          </w:p>
        </w:tc>
        <w:tc>
          <w:tcPr>
            <w:tcW w:w="1322" w:type="dxa"/>
            <w:vAlign w:val="top"/>
          </w:tcPr>
          <w:p w14:paraId="56CA57C1">
            <w:pPr>
              <w:spacing w:after="0" w:line="240" w:lineRule="auto"/>
            </w:pPr>
            <w:r>
              <w:rPr>
                <w:rFonts w:ascii="Arial" w:hAnsi="Arial"/>
                <w:b w:val="0"/>
                <w:sz w:val="11"/>
              </w:rPr>
              <w:t>awardController.getAwardsByYear (backend/src/routes/award.routes.ts:10)</w:t>
            </w:r>
          </w:p>
        </w:tc>
      </w:tr>
      <w:tr w14:paraId="72A82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4AF6ED3">
            <w:pPr>
              <w:spacing w:after="0" w:line="240" w:lineRule="auto"/>
            </w:pPr>
            <w:r>
              <w:rPr>
                <w:rFonts w:ascii="Arial" w:hAnsi="Arial"/>
                <w:b w:val="0"/>
                <w:sz w:val="11"/>
              </w:rPr>
              <w:t>Backend API</w:t>
            </w:r>
          </w:p>
        </w:tc>
        <w:tc>
          <w:tcPr>
            <w:tcW w:w="1322" w:type="dxa"/>
            <w:vAlign w:val="top"/>
          </w:tcPr>
          <w:p w14:paraId="4EFF05ED">
            <w:pPr>
              <w:spacing w:after="0" w:line="240" w:lineRule="auto"/>
            </w:pPr>
            <w:r>
              <w:rPr>
                <w:rFonts w:ascii="Arial" w:hAnsi="Arial"/>
                <w:b w:val="0"/>
                <w:sz w:val="11"/>
              </w:rPr>
              <w:t>GET</w:t>
            </w:r>
          </w:p>
        </w:tc>
        <w:tc>
          <w:tcPr>
            <w:tcW w:w="1322" w:type="dxa"/>
            <w:vAlign w:val="top"/>
          </w:tcPr>
          <w:p w14:paraId="21C591EA">
            <w:pPr>
              <w:spacing w:after="0" w:line="240" w:lineRule="auto"/>
            </w:pPr>
            <w:r>
              <w:rPr>
                <w:rFonts w:ascii="Arial" w:hAnsi="Arial"/>
                <w:b w:val="0"/>
                <w:sz w:val="11"/>
              </w:rPr>
              <w:t>/api/v1/cms/awards</w:t>
            </w:r>
          </w:p>
        </w:tc>
        <w:tc>
          <w:tcPr>
            <w:tcW w:w="1322" w:type="dxa"/>
            <w:vAlign w:val="top"/>
          </w:tcPr>
          <w:p w14:paraId="2C23F83F">
            <w:pPr>
              <w:spacing w:after="0" w:line="240" w:lineRule="auto"/>
            </w:pPr>
            <w:r>
              <w:rPr>
                <w:rFonts w:ascii="Arial" w:hAnsi="Arial"/>
                <w:b w:val="0"/>
                <w:sz w:val="11"/>
              </w:rPr>
              <w:t>awardgetAwards</w:t>
            </w:r>
          </w:p>
        </w:tc>
        <w:tc>
          <w:tcPr>
            <w:tcW w:w="1322" w:type="dxa"/>
            <w:vAlign w:val="top"/>
          </w:tcPr>
          <w:p w14:paraId="19108802">
            <w:pPr>
              <w:spacing w:after="0" w:line="240" w:lineRule="auto"/>
            </w:pPr>
            <w:r>
              <w:rPr>
                <w:rFonts w:ascii="Arial" w:hAnsi="Arial"/>
                <w:b w:val="0"/>
                <w:sz w:val="11"/>
              </w:rPr>
              <w:t>Required; permission: awards.read</w:t>
            </w:r>
          </w:p>
        </w:tc>
        <w:tc>
          <w:tcPr>
            <w:tcW w:w="1322" w:type="dxa"/>
            <w:vAlign w:val="top"/>
          </w:tcPr>
          <w:p w14:paraId="4FDE1E17">
            <w:pPr>
              <w:spacing w:after="0" w:line="240" w:lineRule="auto"/>
            </w:pPr>
            <w:r>
              <w:rPr>
                <w:rFonts w:ascii="Arial" w:hAnsi="Arial"/>
                <w:b w:val="0"/>
                <w:sz w:val="11"/>
              </w:rPr>
              <w:t>Authorization: Bearer &lt;accessToken&gt; or HttpOnly auth_token cookie</w:t>
            </w:r>
          </w:p>
        </w:tc>
        <w:tc>
          <w:tcPr>
            <w:tcW w:w="1322" w:type="dxa"/>
            <w:vAlign w:val="top"/>
          </w:tcPr>
          <w:p w14:paraId="0B293DCC">
            <w:pPr>
              <w:spacing w:after="0" w:line="240" w:lineRule="auto"/>
            </w:pPr>
            <w:r>
              <w:rPr>
                <w:rFonts w:ascii="Arial" w:hAnsi="Arial"/>
                <w:b w:val="0"/>
                <w:sz w:val="11"/>
              </w:rPr>
              <w:t>Query: page, limit, search, sortBy, sortOrder, filters as supported by controller</w:t>
            </w:r>
          </w:p>
        </w:tc>
        <w:tc>
          <w:tcPr>
            <w:tcW w:w="1322" w:type="dxa"/>
            <w:vAlign w:val="top"/>
          </w:tcPr>
          <w:p w14:paraId="54C2F0AC">
            <w:pPr>
              <w:spacing w:after="0" w:line="240" w:lineRule="auto"/>
            </w:pPr>
            <w:r>
              <w:rPr>
                <w:rFonts w:ascii="Arial" w:hAnsi="Arial"/>
                <w:b w:val="0"/>
                <w:sz w:val="11"/>
              </w:rPr>
              <w:t>Path/query validation not centralized unless handled in controller.</w:t>
            </w:r>
          </w:p>
        </w:tc>
        <w:tc>
          <w:tcPr>
            <w:tcW w:w="1322" w:type="dxa"/>
            <w:vAlign w:val="top"/>
          </w:tcPr>
          <w:p w14:paraId="197502F7">
            <w:pPr>
              <w:spacing w:after="0" w:line="240" w:lineRule="auto"/>
            </w:pPr>
            <w:r>
              <w:rPr>
                <w:rFonts w:ascii="Arial" w:hAnsi="Arial"/>
                <w:b w:val="0"/>
                <w:sz w:val="11"/>
              </w:rPr>
              <w:t>Paginated/list or detail success envelope; see common list/detail examples.</w:t>
            </w:r>
          </w:p>
        </w:tc>
        <w:tc>
          <w:tcPr>
            <w:tcW w:w="1322" w:type="dxa"/>
            <w:vAlign w:val="top"/>
          </w:tcPr>
          <w:p w14:paraId="17058E30">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45CBE70F">
            <w:pPr>
              <w:spacing w:after="0" w:line="240" w:lineRule="auto"/>
            </w:pPr>
            <w:r>
              <w:rPr>
                <w:rFonts w:ascii="Arial" w:hAnsi="Arial"/>
                <w:b w:val="0"/>
                <w:sz w:val="11"/>
              </w:rPr>
              <w:t>awardController.getAwards (backend/src/routes/award.routes.ts:13)</w:t>
            </w:r>
          </w:p>
        </w:tc>
      </w:tr>
      <w:tr w14:paraId="7F988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0E9AEB7">
            <w:pPr>
              <w:spacing w:after="0" w:line="240" w:lineRule="auto"/>
            </w:pPr>
            <w:r>
              <w:rPr>
                <w:rFonts w:ascii="Arial" w:hAnsi="Arial"/>
                <w:b w:val="0"/>
                <w:sz w:val="11"/>
              </w:rPr>
              <w:t>Backend API</w:t>
            </w:r>
          </w:p>
        </w:tc>
        <w:tc>
          <w:tcPr>
            <w:tcW w:w="1322" w:type="dxa"/>
            <w:vAlign w:val="top"/>
          </w:tcPr>
          <w:p w14:paraId="38967465">
            <w:pPr>
              <w:spacing w:after="0" w:line="240" w:lineRule="auto"/>
            </w:pPr>
            <w:r>
              <w:rPr>
                <w:rFonts w:ascii="Arial" w:hAnsi="Arial"/>
                <w:b w:val="0"/>
                <w:sz w:val="11"/>
              </w:rPr>
              <w:t>POST</w:t>
            </w:r>
          </w:p>
        </w:tc>
        <w:tc>
          <w:tcPr>
            <w:tcW w:w="1322" w:type="dxa"/>
            <w:vAlign w:val="top"/>
          </w:tcPr>
          <w:p w14:paraId="1CB7A82A">
            <w:pPr>
              <w:spacing w:after="0" w:line="240" w:lineRule="auto"/>
            </w:pPr>
            <w:r>
              <w:rPr>
                <w:rFonts w:ascii="Arial" w:hAnsi="Arial"/>
                <w:b w:val="0"/>
                <w:sz w:val="11"/>
              </w:rPr>
              <w:t>/api/v1/cms/awards</w:t>
            </w:r>
          </w:p>
        </w:tc>
        <w:tc>
          <w:tcPr>
            <w:tcW w:w="1322" w:type="dxa"/>
            <w:vAlign w:val="top"/>
          </w:tcPr>
          <w:p w14:paraId="3525DD3C">
            <w:pPr>
              <w:spacing w:after="0" w:line="240" w:lineRule="auto"/>
            </w:pPr>
            <w:r>
              <w:rPr>
                <w:rFonts w:ascii="Arial" w:hAnsi="Arial"/>
                <w:b w:val="0"/>
                <w:sz w:val="11"/>
              </w:rPr>
              <w:t>awardcreateAward</w:t>
            </w:r>
          </w:p>
        </w:tc>
        <w:tc>
          <w:tcPr>
            <w:tcW w:w="1322" w:type="dxa"/>
            <w:vAlign w:val="top"/>
          </w:tcPr>
          <w:p w14:paraId="4B36F57E">
            <w:pPr>
              <w:spacing w:after="0" w:line="240" w:lineRule="auto"/>
            </w:pPr>
            <w:r>
              <w:rPr>
                <w:rFonts w:ascii="Arial" w:hAnsi="Arial"/>
                <w:b w:val="0"/>
                <w:sz w:val="11"/>
              </w:rPr>
              <w:t>Required; permission: awards.create</w:t>
            </w:r>
          </w:p>
        </w:tc>
        <w:tc>
          <w:tcPr>
            <w:tcW w:w="1322" w:type="dxa"/>
            <w:vAlign w:val="top"/>
          </w:tcPr>
          <w:p w14:paraId="2856233D">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01B044E2">
            <w:pPr>
              <w:spacing w:after="0" w:line="240" w:lineRule="auto"/>
            </w:pPr>
            <w:r>
              <w:rPr>
                <w:rFonts w:ascii="Arial" w:hAnsi="Arial"/>
                <w:b w:val="0"/>
                <w:sz w:val="11"/>
              </w:rPr>
              <w:t>Body: JSON payload for the target resource</w:t>
            </w:r>
          </w:p>
        </w:tc>
        <w:tc>
          <w:tcPr>
            <w:tcW w:w="1322" w:type="dxa"/>
            <w:vAlign w:val="top"/>
          </w:tcPr>
          <w:p w14:paraId="6157EE2E">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5FC2C6E1">
            <w:pPr>
              <w:spacing w:after="0" w:line="240" w:lineRule="auto"/>
            </w:pPr>
            <w:r>
              <w:rPr>
                <w:rFonts w:ascii="Arial" w:hAnsi="Arial"/>
                <w:b w:val="0"/>
                <w:sz w:val="11"/>
              </w:rPr>
              <w:t>Create/update/action success envelope; validation errors use 400/422 pattern.</w:t>
            </w:r>
          </w:p>
        </w:tc>
        <w:tc>
          <w:tcPr>
            <w:tcW w:w="1322" w:type="dxa"/>
            <w:vAlign w:val="top"/>
          </w:tcPr>
          <w:p w14:paraId="13321E41">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4648D270">
            <w:pPr>
              <w:spacing w:after="0" w:line="240" w:lineRule="auto"/>
            </w:pPr>
            <w:r>
              <w:rPr>
                <w:rFonts w:ascii="Arial" w:hAnsi="Arial"/>
                <w:b w:val="0"/>
                <w:sz w:val="11"/>
              </w:rPr>
              <w:t>awardController.createAward (backend/src/routes/award.routes.ts:27)</w:t>
            </w:r>
          </w:p>
        </w:tc>
      </w:tr>
      <w:tr w14:paraId="3880BC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A225805">
            <w:pPr>
              <w:spacing w:after="0" w:line="240" w:lineRule="auto"/>
            </w:pPr>
            <w:r>
              <w:rPr>
                <w:rFonts w:ascii="Arial" w:hAnsi="Arial"/>
                <w:b w:val="0"/>
                <w:sz w:val="11"/>
              </w:rPr>
              <w:t>Backend API</w:t>
            </w:r>
          </w:p>
        </w:tc>
        <w:tc>
          <w:tcPr>
            <w:tcW w:w="1322" w:type="dxa"/>
            <w:vAlign w:val="top"/>
          </w:tcPr>
          <w:p w14:paraId="2F743CC2">
            <w:pPr>
              <w:spacing w:after="0" w:line="240" w:lineRule="auto"/>
            </w:pPr>
            <w:r>
              <w:rPr>
                <w:rFonts w:ascii="Arial" w:hAnsi="Arial"/>
                <w:b w:val="0"/>
                <w:sz w:val="11"/>
              </w:rPr>
              <w:t>DELETE</w:t>
            </w:r>
          </w:p>
        </w:tc>
        <w:tc>
          <w:tcPr>
            <w:tcW w:w="1322" w:type="dxa"/>
            <w:vAlign w:val="top"/>
          </w:tcPr>
          <w:p w14:paraId="48DC1E52">
            <w:pPr>
              <w:spacing w:after="0" w:line="240" w:lineRule="auto"/>
            </w:pPr>
            <w:r>
              <w:rPr>
                <w:rFonts w:ascii="Arial" w:hAnsi="Arial"/>
                <w:b w:val="0"/>
                <w:sz w:val="11"/>
              </w:rPr>
              <w:t>/api/v1/cms/awards/:id</w:t>
            </w:r>
          </w:p>
        </w:tc>
        <w:tc>
          <w:tcPr>
            <w:tcW w:w="1322" w:type="dxa"/>
            <w:vAlign w:val="top"/>
          </w:tcPr>
          <w:p w14:paraId="43AC256E">
            <w:pPr>
              <w:spacing w:after="0" w:line="240" w:lineRule="auto"/>
            </w:pPr>
            <w:r>
              <w:rPr>
                <w:rFonts w:ascii="Arial" w:hAnsi="Arial"/>
                <w:b w:val="0"/>
                <w:sz w:val="11"/>
              </w:rPr>
              <w:t>awarddeleteAward</w:t>
            </w:r>
          </w:p>
        </w:tc>
        <w:tc>
          <w:tcPr>
            <w:tcW w:w="1322" w:type="dxa"/>
            <w:vAlign w:val="top"/>
          </w:tcPr>
          <w:p w14:paraId="51A42DE8">
            <w:pPr>
              <w:spacing w:after="0" w:line="240" w:lineRule="auto"/>
            </w:pPr>
            <w:r>
              <w:rPr>
                <w:rFonts w:ascii="Arial" w:hAnsi="Arial"/>
                <w:b w:val="0"/>
                <w:sz w:val="11"/>
              </w:rPr>
              <w:t>Required; permission: awards.delete</w:t>
            </w:r>
          </w:p>
        </w:tc>
        <w:tc>
          <w:tcPr>
            <w:tcW w:w="1322" w:type="dxa"/>
            <w:vAlign w:val="top"/>
          </w:tcPr>
          <w:p w14:paraId="775F4180">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3953B59B">
            <w:pPr>
              <w:spacing w:after="0" w:line="240" w:lineRule="auto"/>
            </w:pPr>
            <w:r>
              <w:rPr>
                <w:rFonts w:ascii="Arial" w:hAnsi="Arial"/>
                <w:b w:val="0"/>
                <w:sz w:val="11"/>
              </w:rPr>
              <w:t>Path params: id</w:t>
            </w:r>
          </w:p>
        </w:tc>
        <w:tc>
          <w:tcPr>
            <w:tcW w:w="1322" w:type="dxa"/>
            <w:vAlign w:val="top"/>
          </w:tcPr>
          <w:p w14:paraId="476575DD">
            <w:pPr>
              <w:spacing w:after="0" w:line="240" w:lineRule="auto"/>
            </w:pPr>
            <w:r>
              <w:rPr>
                <w:rFonts w:ascii="Arial" w:hAnsi="Arial"/>
                <w:b w:val="0"/>
                <w:sz w:val="11"/>
              </w:rPr>
              <w:t>Path/query validation not centralized unless handled in controller.</w:t>
            </w:r>
          </w:p>
        </w:tc>
        <w:tc>
          <w:tcPr>
            <w:tcW w:w="1322" w:type="dxa"/>
            <w:vAlign w:val="top"/>
          </w:tcPr>
          <w:p w14:paraId="1FD1D671">
            <w:pPr>
              <w:spacing w:after="0" w:line="240" w:lineRule="auto"/>
            </w:pPr>
            <w:r>
              <w:rPr>
                <w:rFonts w:ascii="Arial" w:hAnsi="Arial"/>
                <w:b w:val="0"/>
                <w:sz w:val="11"/>
              </w:rPr>
              <w:t>Delete success envelope; 404 if target not found.</w:t>
            </w:r>
          </w:p>
        </w:tc>
        <w:tc>
          <w:tcPr>
            <w:tcW w:w="1322" w:type="dxa"/>
            <w:vAlign w:val="top"/>
          </w:tcPr>
          <w:p w14:paraId="4DD0575C">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680F7D1D">
            <w:pPr>
              <w:spacing w:after="0" w:line="240" w:lineRule="auto"/>
            </w:pPr>
            <w:r>
              <w:rPr>
                <w:rFonts w:ascii="Arial" w:hAnsi="Arial"/>
                <w:b w:val="0"/>
                <w:sz w:val="11"/>
              </w:rPr>
              <w:t>awardController.deleteAward (backend/src/routes/award.routes.ts:41)</w:t>
            </w:r>
          </w:p>
        </w:tc>
      </w:tr>
      <w:tr w14:paraId="1F57E6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0B42F24">
            <w:pPr>
              <w:spacing w:after="0" w:line="240" w:lineRule="auto"/>
            </w:pPr>
            <w:r>
              <w:rPr>
                <w:rFonts w:ascii="Arial" w:hAnsi="Arial"/>
                <w:b w:val="0"/>
                <w:sz w:val="11"/>
              </w:rPr>
              <w:t>Backend API</w:t>
            </w:r>
          </w:p>
        </w:tc>
        <w:tc>
          <w:tcPr>
            <w:tcW w:w="1322" w:type="dxa"/>
            <w:vAlign w:val="top"/>
          </w:tcPr>
          <w:p w14:paraId="74DA79BA">
            <w:pPr>
              <w:spacing w:after="0" w:line="240" w:lineRule="auto"/>
            </w:pPr>
            <w:r>
              <w:rPr>
                <w:rFonts w:ascii="Arial" w:hAnsi="Arial"/>
                <w:b w:val="0"/>
                <w:sz w:val="11"/>
              </w:rPr>
              <w:t>GET</w:t>
            </w:r>
          </w:p>
        </w:tc>
        <w:tc>
          <w:tcPr>
            <w:tcW w:w="1322" w:type="dxa"/>
            <w:vAlign w:val="top"/>
          </w:tcPr>
          <w:p w14:paraId="0043FF75">
            <w:pPr>
              <w:spacing w:after="0" w:line="240" w:lineRule="auto"/>
            </w:pPr>
            <w:r>
              <w:rPr>
                <w:rFonts w:ascii="Arial" w:hAnsi="Arial"/>
                <w:b w:val="0"/>
                <w:sz w:val="11"/>
              </w:rPr>
              <w:t>/api/v1/cms/awards/:id</w:t>
            </w:r>
          </w:p>
        </w:tc>
        <w:tc>
          <w:tcPr>
            <w:tcW w:w="1322" w:type="dxa"/>
            <w:vAlign w:val="top"/>
          </w:tcPr>
          <w:p w14:paraId="5E630804">
            <w:pPr>
              <w:spacing w:after="0" w:line="240" w:lineRule="auto"/>
            </w:pPr>
            <w:r>
              <w:rPr>
                <w:rFonts w:ascii="Arial" w:hAnsi="Arial"/>
                <w:b w:val="0"/>
                <w:sz w:val="11"/>
              </w:rPr>
              <w:t>awardgetAwardById</w:t>
            </w:r>
          </w:p>
        </w:tc>
        <w:tc>
          <w:tcPr>
            <w:tcW w:w="1322" w:type="dxa"/>
            <w:vAlign w:val="top"/>
          </w:tcPr>
          <w:p w14:paraId="5D5BBBB4">
            <w:pPr>
              <w:spacing w:after="0" w:line="240" w:lineRule="auto"/>
            </w:pPr>
            <w:r>
              <w:rPr>
                <w:rFonts w:ascii="Arial" w:hAnsi="Arial"/>
                <w:b w:val="0"/>
                <w:sz w:val="11"/>
              </w:rPr>
              <w:t>Required; permission: awards.read</w:t>
            </w:r>
          </w:p>
        </w:tc>
        <w:tc>
          <w:tcPr>
            <w:tcW w:w="1322" w:type="dxa"/>
            <w:vAlign w:val="top"/>
          </w:tcPr>
          <w:p w14:paraId="608B05FC">
            <w:pPr>
              <w:spacing w:after="0" w:line="240" w:lineRule="auto"/>
            </w:pPr>
            <w:r>
              <w:rPr>
                <w:rFonts w:ascii="Arial" w:hAnsi="Arial"/>
                <w:b w:val="0"/>
                <w:sz w:val="11"/>
              </w:rPr>
              <w:t>Authorization: Bearer &lt;accessToken&gt; or HttpOnly auth_token cookie</w:t>
            </w:r>
          </w:p>
        </w:tc>
        <w:tc>
          <w:tcPr>
            <w:tcW w:w="1322" w:type="dxa"/>
            <w:vAlign w:val="top"/>
          </w:tcPr>
          <w:p w14:paraId="2D4835F9">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000AB707">
            <w:pPr>
              <w:spacing w:after="0" w:line="240" w:lineRule="auto"/>
            </w:pPr>
            <w:r>
              <w:rPr>
                <w:rFonts w:ascii="Arial" w:hAnsi="Arial"/>
                <w:b w:val="0"/>
                <w:sz w:val="11"/>
              </w:rPr>
              <w:t>Path/query validation not centralized unless handled in controller.</w:t>
            </w:r>
          </w:p>
        </w:tc>
        <w:tc>
          <w:tcPr>
            <w:tcW w:w="1322" w:type="dxa"/>
            <w:vAlign w:val="top"/>
          </w:tcPr>
          <w:p w14:paraId="7AEB752F">
            <w:pPr>
              <w:spacing w:after="0" w:line="240" w:lineRule="auto"/>
            </w:pPr>
            <w:r>
              <w:rPr>
                <w:rFonts w:ascii="Arial" w:hAnsi="Arial"/>
                <w:b w:val="0"/>
                <w:sz w:val="11"/>
              </w:rPr>
              <w:t>Paginated/list or detail success envelope; see common list/detail examples.</w:t>
            </w:r>
          </w:p>
        </w:tc>
        <w:tc>
          <w:tcPr>
            <w:tcW w:w="1322" w:type="dxa"/>
            <w:vAlign w:val="top"/>
          </w:tcPr>
          <w:p w14:paraId="1D7834B9">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6606EAC7">
            <w:pPr>
              <w:spacing w:after="0" w:line="240" w:lineRule="auto"/>
            </w:pPr>
            <w:r>
              <w:rPr>
                <w:rFonts w:ascii="Arial" w:hAnsi="Arial"/>
                <w:b w:val="0"/>
                <w:sz w:val="11"/>
              </w:rPr>
              <w:t>awardController.getAwardById (backend/src/routes/award.routes.ts:20)</w:t>
            </w:r>
          </w:p>
        </w:tc>
      </w:tr>
      <w:tr w14:paraId="7D300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859CF07">
            <w:pPr>
              <w:spacing w:after="0" w:line="240" w:lineRule="auto"/>
            </w:pPr>
            <w:r>
              <w:rPr>
                <w:rFonts w:ascii="Arial" w:hAnsi="Arial"/>
                <w:b w:val="0"/>
                <w:sz w:val="11"/>
              </w:rPr>
              <w:t>Backend API</w:t>
            </w:r>
          </w:p>
        </w:tc>
        <w:tc>
          <w:tcPr>
            <w:tcW w:w="1322" w:type="dxa"/>
            <w:vAlign w:val="top"/>
          </w:tcPr>
          <w:p w14:paraId="79A9173E">
            <w:pPr>
              <w:spacing w:after="0" w:line="240" w:lineRule="auto"/>
            </w:pPr>
            <w:r>
              <w:rPr>
                <w:rFonts w:ascii="Arial" w:hAnsi="Arial"/>
                <w:b w:val="0"/>
                <w:sz w:val="11"/>
              </w:rPr>
              <w:t>PUT</w:t>
            </w:r>
          </w:p>
        </w:tc>
        <w:tc>
          <w:tcPr>
            <w:tcW w:w="1322" w:type="dxa"/>
            <w:vAlign w:val="top"/>
          </w:tcPr>
          <w:p w14:paraId="32CB41C9">
            <w:pPr>
              <w:spacing w:after="0" w:line="240" w:lineRule="auto"/>
            </w:pPr>
            <w:r>
              <w:rPr>
                <w:rFonts w:ascii="Arial" w:hAnsi="Arial"/>
                <w:b w:val="0"/>
                <w:sz w:val="11"/>
              </w:rPr>
              <w:t>/api/v1/cms/awards/:id</w:t>
            </w:r>
          </w:p>
        </w:tc>
        <w:tc>
          <w:tcPr>
            <w:tcW w:w="1322" w:type="dxa"/>
            <w:vAlign w:val="top"/>
          </w:tcPr>
          <w:p w14:paraId="0321E708">
            <w:pPr>
              <w:spacing w:after="0" w:line="240" w:lineRule="auto"/>
            </w:pPr>
            <w:r>
              <w:rPr>
                <w:rFonts w:ascii="Arial" w:hAnsi="Arial"/>
                <w:b w:val="0"/>
                <w:sz w:val="11"/>
              </w:rPr>
              <w:t>awardupdateAward</w:t>
            </w:r>
          </w:p>
        </w:tc>
        <w:tc>
          <w:tcPr>
            <w:tcW w:w="1322" w:type="dxa"/>
            <w:vAlign w:val="top"/>
          </w:tcPr>
          <w:p w14:paraId="75725324">
            <w:pPr>
              <w:spacing w:after="0" w:line="240" w:lineRule="auto"/>
            </w:pPr>
            <w:r>
              <w:rPr>
                <w:rFonts w:ascii="Arial" w:hAnsi="Arial"/>
                <w:b w:val="0"/>
                <w:sz w:val="11"/>
              </w:rPr>
              <w:t>Required; permission: awards.update</w:t>
            </w:r>
          </w:p>
        </w:tc>
        <w:tc>
          <w:tcPr>
            <w:tcW w:w="1322" w:type="dxa"/>
            <w:vAlign w:val="top"/>
          </w:tcPr>
          <w:p w14:paraId="4AADAE14">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0F8E6DD3">
            <w:pPr>
              <w:spacing w:after="0" w:line="240" w:lineRule="auto"/>
            </w:pPr>
            <w:r>
              <w:rPr>
                <w:rFonts w:ascii="Arial" w:hAnsi="Arial"/>
                <w:b w:val="0"/>
                <w:sz w:val="11"/>
              </w:rPr>
              <w:t>Path params: id; Body: JSON payload for the target resource</w:t>
            </w:r>
          </w:p>
        </w:tc>
        <w:tc>
          <w:tcPr>
            <w:tcW w:w="1322" w:type="dxa"/>
            <w:vAlign w:val="top"/>
          </w:tcPr>
          <w:p w14:paraId="04028625">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207FF4A9">
            <w:pPr>
              <w:spacing w:after="0" w:line="240" w:lineRule="auto"/>
            </w:pPr>
            <w:r>
              <w:rPr>
                <w:rFonts w:ascii="Arial" w:hAnsi="Arial"/>
                <w:b w:val="0"/>
                <w:sz w:val="11"/>
              </w:rPr>
              <w:t>Create/update/action success envelope; validation errors use 400/422 pattern.</w:t>
            </w:r>
          </w:p>
        </w:tc>
        <w:tc>
          <w:tcPr>
            <w:tcW w:w="1322" w:type="dxa"/>
            <w:vAlign w:val="top"/>
          </w:tcPr>
          <w:p w14:paraId="61FB11FF">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D2F0CF5">
            <w:pPr>
              <w:spacing w:after="0" w:line="240" w:lineRule="auto"/>
            </w:pPr>
            <w:r>
              <w:rPr>
                <w:rFonts w:ascii="Arial" w:hAnsi="Arial"/>
                <w:b w:val="0"/>
                <w:sz w:val="11"/>
              </w:rPr>
              <w:t>awardController.updateAward (backend/src/routes/award.routes.ts:34)</w:t>
            </w:r>
          </w:p>
        </w:tc>
      </w:tr>
      <w:tr w14:paraId="5A9AA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BC99125">
            <w:pPr>
              <w:spacing w:after="0" w:line="240" w:lineRule="auto"/>
            </w:pPr>
            <w:r>
              <w:rPr>
                <w:rFonts w:ascii="Arial" w:hAnsi="Arial"/>
                <w:b w:val="0"/>
                <w:sz w:val="11"/>
              </w:rPr>
              <w:t>Backend API</w:t>
            </w:r>
          </w:p>
        </w:tc>
        <w:tc>
          <w:tcPr>
            <w:tcW w:w="1322" w:type="dxa"/>
            <w:vAlign w:val="top"/>
          </w:tcPr>
          <w:p w14:paraId="0C2A6D72">
            <w:pPr>
              <w:spacing w:after="0" w:line="240" w:lineRule="auto"/>
            </w:pPr>
            <w:r>
              <w:rPr>
                <w:rFonts w:ascii="Arial" w:hAnsi="Arial"/>
                <w:b w:val="0"/>
                <w:sz w:val="11"/>
              </w:rPr>
              <w:t>POST</w:t>
            </w:r>
          </w:p>
        </w:tc>
        <w:tc>
          <w:tcPr>
            <w:tcW w:w="1322" w:type="dxa"/>
            <w:vAlign w:val="top"/>
          </w:tcPr>
          <w:p w14:paraId="3BAB45A6">
            <w:pPr>
              <w:spacing w:after="0" w:line="240" w:lineRule="auto"/>
            </w:pPr>
            <w:r>
              <w:rPr>
                <w:rFonts w:ascii="Arial" w:hAnsi="Arial"/>
                <w:b w:val="0"/>
                <w:sz w:val="11"/>
              </w:rPr>
              <w:t>/api/v1/cms/awards/update-order</w:t>
            </w:r>
          </w:p>
        </w:tc>
        <w:tc>
          <w:tcPr>
            <w:tcW w:w="1322" w:type="dxa"/>
            <w:vAlign w:val="top"/>
          </w:tcPr>
          <w:p w14:paraId="31EA9616">
            <w:pPr>
              <w:spacing w:after="0" w:line="240" w:lineRule="auto"/>
            </w:pPr>
            <w:r>
              <w:rPr>
                <w:rFonts w:ascii="Arial" w:hAnsi="Arial"/>
                <w:b w:val="0"/>
                <w:sz w:val="11"/>
              </w:rPr>
              <w:t>awardupdateAwardsOrder</w:t>
            </w:r>
          </w:p>
        </w:tc>
        <w:tc>
          <w:tcPr>
            <w:tcW w:w="1322" w:type="dxa"/>
            <w:vAlign w:val="top"/>
          </w:tcPr>
          <w:p w14:paraId="7170EBB0">
            <w:pPr>
              <w:spacing w:after="0" w:line="240" w:lineRule="auto"/>
            </w:pPr>
            <w:r>
              <w:rPr>
                <w:rFonts w:ascii="Arial" w:hAnsi="Arial"/>
                <w:b w:val="0"/>
                <w:sz w:val="11"/>
              </w:rPr>
              <w:t>Required; permission: awards.update</w:t>
            </w:r>
          </w:p>
        </w:tc>
        <w:tc>
          <w:tcPr>
            <w:tcW w:w="1322" w:type="dxa"/>
            <w:vAlign w:val="top"/>
          </w:tcPr>
          <w:p w14:paraId="332A90E4">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1A733B84">
            <w:pPr>
              <w:spacing w:after="0" w:line="240" w:lineRule="auto"/>
            </w:pPr>
            <w:r>
              <w:rPr>
                <w:rFonts w:ascii="Arial" w:hAnsi="Arial"/>
                <w:b w:val="0"/>
                <w:sz w:val="11"/>
              </w:rPr>
              <w:t>Body: JSON payload for the target resource</w:t>
            </w:r>
          </w:p>
        </w:tc>
        <w:tc>
          <w:tcPr>
            <w:tcW w:w="1322" w:type="dxa"/>
            <w:vAlign w:val="top"/>
          </w:tcPr>
          <w:p w14:paraId="53A672C4">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440D947B">
            <w:pPr>
              <w:spacing w:after="0" w:line="240" w:lineRule="auto"/>
            </w:pPr>
            <w:r>
              <w:rPr>
                <w:rFonts w:ascii="Arial" w:hAnsi="Arial"/>
                <w:b w:val="0"/>
                <w:sz w:val="11"/>
              </w:rPr>
              <w:t>Create/update/action success envelope; validation errors use 400/422 pattern.</w:t>
            </w:r>
          </w:p>
        </w:tc>
        <w:tc>
          <w:tcPr>
            <w:tcW w:w="1322" w:type="dxa"/>
            <w:vAlign w:val="top"/>
          </w:tcPr>
          <w:p w14:paraId="1F998947">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7AE40B28">
            <w:pPr>
              <w:spacing w:after="0" w:line="240" w:lineRule="auto"/>
            </w:pPr>
            <w:r>
              <w:rPr>
                <w:rFonts w:ascii="Arial" w:hAnsi="Arial"/>
                <w:b w:val="0"/>
                <w:sz w:val="11"/>
              </w:rPr>
              <w:t>awardController.updateAwardsOrder (backend/src/routes/award.routes.ts:48)</w:t>
            </w:r>
          </w:p>
        </w:tc>
      </w:tr>
    </w:tbl>
    <w:p w14:paraId="69A16D60"/>
    <w:p w14:paraId="1E012134">
      <w:pPr>
        <w:pStyle w:val="5"/>
      </w:pPr>
      <w:r>
        <w:t>CMS Contact 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39"/>
        <w:gridCol w:w="638"/>
        <w:gridCol w:w="1724"/>
        <w:gridCol w:w="837"/>
        <w:gridCol w:w="2603"/>
        <w:gridCol w:w="994"/>
        <w:gridCol w:w="808"/>
        <w:gridCol w:w="1893"/>
        <w:gridCol w:w="1224"/>
        <w:gridCol w:w="874"/>
        <w:gridCol w:w="2526"/>
      </w:tblGrid>
      <w:tr w14:paraId="3F79A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B8C27BC">
            <w:pPr>
              <w:spacing w:after="0" w:line="240" w:lineRule="auto"/>
            </w:pPr>
            <w:r>
              <w:rPr>
                <w:rFonts w:ascii="Arial" w:hAnsi="Arial"/>
                <w:b/>
                <w:sz w:val="11"/>
              </w:rPr>
              <w:t>Service</w:t>
            </w:r>
          </w:p>
        </w:tc>
        <w:tc>
          <w:tcPr>
            <w:tcW w:w="1322" w:type="dxa"/>
            <w:vAlign w:val="top"/>
          </w:tcPr>
          <w:p w14:paraId="73F05912">
            <w:pPr>
              <w:spacing w:after="0" w:line="240" w:lineRule="auto"/>
            </w:pPr>
            <w:r>
              <w:rPr>
                <w:rFonts w:ascii="Arial" w:hAnsi="Arial"/>
                <w:b/>
                <w:sz w:val="11"/>
              </w:rPr>
              <w:t>Method</w:t>
            </w:r>
          </w:p>
        </w:tc>
        <w:tc>
          <w:tcPr>
            <w:tcW w:w="1322" w:type="dxa"/>
            <w:vAlign w:val="top"/>
          </w:tcPr>
          <w:p w14:paraId="26F68EEA">
            <w:pPr>
              <w:spacing w:after="0" w:line="240" w:lineRule="auto"/>
            </w:pPr>
            <w:r>
              <w:rPr>
                <w:rFonts w:ascii="Arial" w:hAnsi="Arial"/>
                <w:b/>
                <w:sz w:val="11"/>
              </w:rPr>
              <w:t>Endpoint URL</w:t>
            </w:r>
          </w:p>
        </w:tc>
        <w:tc>
          <w:tcPr>
            <w:tcW w:w="1322" w:type="dxa"/>
            <w:vAlign w:val="top"/>
          </w:tcPr>
          <w:p w14:paraId="57CDE412">
            <w:pPr>
              <w:spacing w:after="0" w:line="240" w:lineRule="auto"/>
            </w:pPr>
            <w:r>
              <w:rPr>
                <w:rFonts w:ascii="Arial" w:hAnsi="Arial"/>
                <w:b/>
                <w:sz w:val="11"/>
              </w:rPr>
              <w:t>Description</w:t>
            </w:r>
          </w:p>
        </w:tc>
        <w:tc>
          <w:tcPr>
            <w:tcW w:w="1322" w:type="dxa"/>
            <w:vAlign w:val="top"/>
          </w:tcPr>
          <w:p w14:paraId="3151E2AE">
            <w:pPr>
              <w:spacing w:after="0" w:line="240" w:lineRule="auto"/>
            </w:pPr>
            <w:r>
              <w:rPr>
                <w:rFonts w:ascii="Arial" w:hAnsi="Arial"/>
                <w:b/>
                <w:sz w:val="11"/>
              </w:rPr>
              <w:t>Authentication</w:t>
            </w:r>
          </w:p>
        </w:tc>
        <w:tc>
          <w:tcPr>
            <w:tcW w:w="1322" w:type="dxa"/>
            <w:vAlign w:val="top"/>
          </w:tcPr>
          <w:p w14:paraId="6C783379">
            <w:pPr>
              <w:spacing w:after="0" w:line="240" w:lineRule="auto"/>
            </w:pPr>
            <w:r>
              <w:rPr>
                <w:rFonts w:ascii="Arial" w:hAnsi="Arial"/>
                <w:b/>
                <w:sz w:val="11"/>
              </w:rPr>
              <w:t>Request Headers</w:t>
            </w:r>
          </w:p>
        </w:tc>
        <w:tc>
          <w:tcPr>
            <w:tcW w:w="1322" w:type="dxa"/>
            <w:vAlign w:val="top"/>
          </w:tcPr>
          <w:p w14:paraId="4254EE9D">
            <w:pPr>
              <w:spacing w:after="0" w:line="240" w:lineRule="auto"/>
            </w:pPr>
            <w:r>
              <w:rPr>
                <w:rFonts w:ascii="Arial" w:hAnsi="Arial"/>
                <w:b/>
                <w:sz w:val="11"/>
              </w:rPr>
              <w:t>Request Parameters / Body</w:t>
            </w:r>
          </w:p>
        </w:tc>
        <w:tc>
          <w:tcPr>
            <w:tcW w:w="1322" w:type="dxa"/>
            <w:vAlign w:val="top"/>
          </w:tcPr>
          <w:p w14:paraId="6A083F30">
            <w:pPr>
              <w:spacing w:after="0" w:line="240" w:lineRule="auto"/>
            </w:pPr>
            <w:r>
              <w:rPr>
                <w:rFonts w:ascii="Arial" w:hAnsi="Arial"/>
                <w:b/>
                <w:sz w:val="11"/>
              </w:rPr>
              <w:t>Validation Rules</w:t>
            </w:r>
          </w:p>
        </w:tc>
        <w:tc>
          <w:tcPr>
            <w:tcW w:w="1322" w:type="dxa"/>
            <w:vAlign w:val="top"/>
          </w:tcPr>
          <w:p w14:paraId="050CEF68">
            <w:pPr>
              <w:spacing w:after="0" w:line="240" w:lineRule="auto"/>
            </w:pPr>
            <w:r>
              <w:rPr>
                <w:rFonts w:ascii="Arial" w:hAnsi="Arial"/>
                <w:b/>
                <w:sz w:val="11"/>
              </w:rPr>
              <w:t>Response Example</w:t>
            </w:r>
          </w:p>
        </w:tc>
        <w:tc>
          <w:tcPr>
            <w:tcW w:w="1322" w:type="dxa"/>
            <w:vAlign w:val="top"/>
          </w:tcPr>
          <w:p w14:paraId="54DB5483">
            <w:pPr>
              <w:spacing w:after="0" w:line="240" w:lineRule="auto"/>
            </w:pPr>
            <w:r>
              <w:rPr>
                <w:rFonts w:ascii="Arial" w:hAnsi="Arial"/>
                <w:b/>
                <w:sz w:val="11"/>
              </w:rPr>
              <w:t>Error Responses</w:t>
            </w:r>
          </w:p>
        </w:tc>
        <w:tc>
          <w:tcPr>
            <w:tcW w:w="1322" w:type="dxa"/>
            <w:vAlign w:val="top"/>
          </w:tcPr>
          <w:p w14:paraId="7AB8B37F">
            <w:pPr>
              <w:spacing w:after="0" w:line="240" w:lineRule="auto"/>
            </w:pPr>
            <w:r>
              <w:rPr>
                <w:rFonts w:ascii="Arial" w:hAnsi="Arial"/>
                <w:b/>
                <w:sz w:val="11"/>
              </w:rPr>
              <w:t>Related Controller/Function</w:t>
            </w:r>
          </w:p>
        </w:tc>
      </w:tr>
      <w:tr w14:paraId="6933E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0EE947F">
            <w:pPr>
              <w:spacing w:after="0" w:line="240" w:lineRule="auto"/>
            </w:pPr>
            <w:r>
              <w:rPr>
                <w:rFonts w:ascii="Arial" w:hAnsi="Arial"/>
                <w:b w:val="0"/>
                <w:sz w:val="11"/>
              </w:rPr>
              <w:t>Backend API</w:t>
            </w:r>
          </w:p>
        </w:tc>
        <w:tc>
          <w:tcPr>
            <w:tcW w:w="1322" w:type="dxa"/>
            <w:vAlign w:val="top"/>
          </w:tcPr>
          <w:p w14:paraId="1EF21F1B">
            <w:pPr>
              <w:spacing w:after="0" w:line="240" w:lineRule="auto"/>
            </w:pPr>
            <w:r>
              <w:rPr>
                <w:rFonts w:ascii="Arial" w:hAnsi="Arial"/>
                <w:b w:val="0"/>
                <w:sz w:val="11"/>
              </w:rPr>
              <w:t>GET</w:t>
            </w:r>
          </w:p>
        </w:tc>
        <w:tc>
          <w:tcPr>
            <w:tcW w:w="1322" w:type="dxa"/>
            <w:vAlign w:val="top"/>
          </w:tcPr>
          <w:p w14:paraId="6720422B">
            <w:pPr>
              <w:spacing w:after="0" w:line="240" w:lineRule="auto"/>
            </w:pPr>
            <w:r>
              <w:rPr>
                <w:rFonts w:ascii="Arial" w:hAnsi="Arial"/>
                <w:b w:val="0"/>
                <w:sz w:val="11"/>
              </w:rPr>
              <w:t>/api/v1/cms/contactus</w:t>
            </w:r>
          </w:p>
        </w:tc>
        <w:tc>
          <w:tcPr>
            <w:tcW w:w="1322" w:type="dxa"/>
            <w:vAlign w:val="top"/>
          </w:tcPr>
          <w:p w14:paraId="18E844ED">
            <w:pPr>
              <w:spacing w:after="0" w:line="240" w:lineRule="auto"/>
            </w:pPr>
            <w:r>
              <w:rPr>
                <w:rFonts w:ascii="Arial" w:hAnsi="Arial"/>
                <w:b w:val="0"/>
                <w:sz w:val="11"/>
              </w:rPr>
              <w:t>Get all contact submissions with pagination</w:t>
            </w:r>
          </w:p>
        </w:tc>
        <w:tc>
          <w:tcPr>
            <w:tcW w:w="1322" w:type="dxa"/>
            <w:vAlign w:val="top"/>
          </w:tcPr>
          <w:p w14:paraId="7C9DA4D1">
            <w:pPr>
              <w:spacing w:after="0" w:line="240" w:lineRule="auto"/>
            </w:pPr>
            <w:r>
              <w:rPr>
                <w:rFonts w:ascii="Arial" w:hAnsi="Arial"/>
                <w:b w:val="0"/>
                <w:sz w:val="11"/>
              </w:rPr>
              <w:t>Required; permission: Permission.CONTACT_SUBMISSIONS_READ</w:t>
            </w:r>
          </w:p>
        </w:tc>
        <w:tc>
          <w:tcPr>
            <w:tcW w:w="1322" w:type="dxa"/>
            <w:vAlign w:val="top"/>
          </w:tcPr>
          <w:p w14:paraId="216DAA76">
            <w:pPr>
              <w:spacing w:after="0" w:line="240" w:lineRule="auto"/>
            </w:pPr>
            <w:r>
              <w:rPr>
                <w:rFonts w:ascii="Arial" w:hAnsi="Arial"/>
                <w:b w:val="0"/>
                <w:sz w:val="11"/>
              </w:rPr>
              <w:t>Authorization: Bearer &lt;accessToken&gt; or HttpOnly auth_token cookie</w:t>
            </w:r>
          </w:p>
        </w:tc>
        <w:tc>
          <w:tcPr>
            <w:tcW w:w="1322" w:type="dxa"/>
            <w:vAlign w:val="top"/>
          </w:tcPr>
          <w:p w14:paraId="47634129">
            <w:pPr>
              <w:spacing w:after="0" w:line="240" w:lineRule="auto"/>
            </w:pPr>
            <w:r>
              <w:rPr>
                <w:rFonts w:ascii="Arial" w:hAnsi="Arial"/>
                <w:b w:val="0"/>
                <w:sz w:val="11"/>
              </w:rPr>
              <w:t>Query: page, limit, search, sortBy, sortOrder, filters as supported by controller</w:t>
            </w:r>
          </w:p>
        </w:tc>
        <w:tc>
          <w:tcPr>
            <w:tcW w:w="1322" w:type="dxa"/>
            <w:vAlign w:val="top"/>
          </w:tcPr>
          <w:p w14:paraId="2E1CA0F3">
            <w:pPr>
              <w:spacing w:after="0" w:line="240" w:lineRule="auto"/>
            </w:pPr>
            <w:r>
              <w:rPr>
                <w:rFonts w:ascii="Arial" w:hAnsi="Arial"/>
                <w:b w:val="0"/>
                <w:sz w:val="11"/>
              </w:rPr>
              <w:t>getContactSubmissionsValidation</w:t>
            </w:r>
          </w:p>
        </w:tc>
        <w:tc>
          <w:tcPr>
            <w:tcW w:w="1322" w:type="dxa"/>
            <w:vAlign w:val="top"/>
          </w:tcPr>
          <w:p w14:paraId="3F1DAAB8">
            <w:pPr>
              <w:spacing w:after="0" w:line="240" w:lineRule="auto"/>
            </w:pPr>
            <w:r>
              <w:rPr>
                <w:rFonts w:ascii="Arial" w:hAnsi="Arial"/>
                <w:b w:val="0"/>
                <w:sz w:val="11"/>
              </w:rPr>
              <w:t>Paginated/list or detail success envelope; see common list/detail examples.</w:t>
            </w:r>
          </w:p>
        </w:tc>
        <w:tc>
          <w:tcPr>
            <w:tcW w:w="1322" w:type="dxa"/>
            <w:vAlign w:val="top"/>
          </w:tcPr>
          <w:p w14:paraId="33C6EF7E">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3C3D4E78">
            <w:pPr>
              <w:spacing w:after="0" w:line="240" w:lineRule="auto"/>
            </w:pPr>
            <w:r>
              <w:rPr>
                <w:rFonts w:ascii="Arial" w:hAnsi="Arial"/>
                <w:b w:val="0"/>
                <w:sz w:val="11"/>
              </w:rPr>
              <w:t>getContactSubmissions (backend/src/routes/cms/contactus.routes.ts:32)</w:t>
            </w:r>
          </w:p>
        </w:tc>
      </w:tr>
      <w:tr w14:paraId="59AFA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58F8E1F">
            <w:pPr>
              <w:spacing w:after="0" w:line="240" w:lineRule="auto"/>
            </w:pPr>
            <w:r>
              <w:rPr>
                <w:rFonts w:ascii="Arial" w:hAnsi="Arial"/>
                <w:b w:val="0"/>
                <w:sz w:val="11"/>
              </w:rPr>
              <w:t>Backend API</w:t>
            </w:r>
          </w:p>
        </w:tc>
        <w:tc>
          <w:tcPr>
            <w:tcW w:w="1322" w:type="dxa"/>
            <w:vAlign w:val="top"/>
          </w:tcPr>
          <w:p w14:paraId="22A5C927">
            <w:pPr>
              <w:spacing w:after="0" w:line="240" w:lineRule="auto"/>
            </w:pPr>
            <w:r>
              <w:rPr>
                <w:rFonts w:ascii="Arial" w:hAnsi="Arial"/>
                <w:b w:val="0"/>
                <w:sz w:val="11"/>
              </w:rPr>
              <w:t>DELETE</w:t>
            </w:r>
          </w:p>
        </w:tc>
        <w:tc>
          <w:tcPr>
            <w:tcW w:w="1322" w:type="dxa"/>
            <w:vAlign w:val="top"/>
          </w:tcPr>
          <w:p w14:paraId="075CB500">
            <w:pPr>
              <w:spacing w:after="0" w:line="240" w:lineRule="auto"/>
            </w:pPr>
            <w:r>
              <w:rPr>
                <w:rFonts w:ascii="Arial" w:hAnsi="Arial"/>
                <w:b w:val="0"/>
                <w:sz w:val="11"/>
              </w:rPr>
              <w:t>/api/v1/cms/contactus/:id</w:t>
            </w:r>
          </w:p>
        </w:tc>
        <w:tc>
          <w:tcPr>
            <w:tcW w:w="1322" w:type="dxa"/>
            <w:vAlign w:val="top"/>
          </w:tcPr>
          <w:p w14:paraId="31D8BC2A">
            <w:pPr>
              <w:spacing w:after="0" w:line="240" w:lineRule="auto"/>
            </w:pPr>
            <w:r>
              <w:rPr>
                <w:rFonts w:ascii="Arial" w:hAnsi="Arial"/>
                <w:b w:val="0"/>
                <w:sz w:val="11"/>
              </w:rPr>
              <w:t>Delete contact submission by ID</w:t>
            </w:r>
          </w:p>
        </w:tc>
        <w:tc>
          <w:tcPr>
            <w:tcW w:w="1322" w:type="dxa"/>
            <w:vAlign w:val="top"/>
          </w:tcPr>
          <w:p w14:paraId="3E6ECB4D">
            <w:pPr>
              <w:spacing w:after="0" w:line="240" w:lineRule="auto"/>
            </w:pPr>
            <w:r>
              <w:rPr>
                <w:rFonts w:ascii="Arial" w:hAnsi="Arial"/>
                <w:b w:val="0"/>
                <w:sz w:val="11"/>
              </w:rPr>
              <w:t>Required; permission: Permission.CONTACT_SUBMISSIONS_DELETE</w:t>
            </w:r>
          </w:p>
        </w:tc>
        <w:tc>
          <w:tcPr>
            <w:tcW w:w="1322" w:type="dxa"/>
            <w:vAlign w:val="top"/>
          </w:tcPr>
          <w:p w14:paraId="76A9A58B">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1FC9740B">
            <w:pPr>
              <w:spacing w:after="0" w:line="240" w:lineRule="auto"/>
            </w:pPr>
            <w:r>
              <w:rPr>
                <w:rFonts w:ascii="Arial" w:hAnsi="Arial"/>
                <w:b w:val="0"/>
                <w:sz w:val="11"/>
              </w:rPr>
              <w:t>Path params: id</w:t>
            </w:r>
          </w:p>
        </w:tc>
        <w:tc>
          <w:tcPr>
            <w:tcW w:w="1322" w:type="dxa"/>
            <w:vAlign w:val="top"/>
          </w:tcPr>
          <w:p w14:paraId="0D523B66">
            <w:pPr>
              <w:spacing w:after="0" w:line="240" w:lineRule="auto"/>
            </w:pPr>
            <w:r>
              <w:rPr>
                <w:rFonts w:ascii="Arial" w:hAnsi="Arial"/>
                <w:b w:val="0"/>
                <w:sz w:val="11"/>
              </w:rPr>
              <w:t>deleteContactValidation</w:t>
            </w:r>
          </w:p>
        </w:tc>
        <w:tc>
          <w:tcPr>
            <w:tcW w:w="1322" w:type="dxa"/>
            <w:vAlign w:val="top"/>
          </w:tcPr>
          <w:p w14:paraId="55999382">
            <w:pPr>
              <w:spacing w:after="0" w:line="240" w:lineRule="auto"/>
            </w:pPr>
            <w:r>
              <w:rPr>
                <w:rFonts w:ascii="Arial" w:hAnsi="Arial"/>
                <w:b w:val="0"/>
                <w:sz w:val="11"/>
              </w:rPr>
              <w:t>Delete success envelope; 404 if target not found.</w:t>
            </w:r>
          </w:p>
        </w:tc>
        <w:tc>
          <w:tcPr>
            <w:tcW w:w="1322" w:type="dxa"/>
            <w:vAlign w:val="top"/>
          </w:tcPr>
          <w:p w14:paraId="0ACCFEEC">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7D9B07F3">
            <w:pPr>
              <w:spacing w:after="0" w:line="240" w:lineRule="auto"/>
            </w:pPr>
            <w:r>
              <w:rPr>
                <w:rFonts w:ascii="Arial" w:hAnsi="Arial"/>
                <w:b w:val="0"/>
                <w:sz w:val="11"/>
              </w:rPr>
              <w:t>deleteContactSubmission (backend/src/routes/cms/contactus.routes.ts:71)</w:t>
            </w:r>
          </w:p>
        </w:tc>
      </w:tr>
      <w:tr w14:paraId="726E4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B382566">
            <w:pPr>
              <w:spacing w:after="0" w:line="240" w:lineRule="auto"/>
            </w:pPr>
            <w:r>
              <w:rPr>
                <w:rFonts w:ascii="Arial" w:hAnsi="Arial"/>
                <w:b w:val="0"/>
                <w:sz w:val="11"/>
              </w:rPr>
              <w:t>Backend API</w:t>
            </w:r>
          </w:p>
        </w:tc>
        <w:tc>
          <w:tcPr>
            <w:tcW w:w="1322" w:type="dxa"/>
            <w:vAlign w:val="top"/>
          </w:tcPr>
          <w:p w14:paraId="345BC451">
            <w:pPr>
              <w:spacing w:after="0" w:line="240" w:lineRule="auto"/>
            </w:pPr>
            <w:r>
              <w:rPr>
                <w:rFonts w:ascii="Arial" w:hAnsi="Arial"/>
                <w:b w:val="0"/>
                <w:sz w:val="11"/>
              </w:rPr>
              <w:t>GET</w:t>
            </w:r>
          </w:p>
        </w:tc>
        <w:tc>
          <w:tcPr>
            <w:tcW w:w="1322" w:type="dxa"/>
            <w:vAlign w:val="top"/>
          </w:tcPr>
          <w:p w14:paraId="7572F7C5">
            <w:pPr>
              <w:spacing w:after="0" w:line="240" w:lineRule="auto"/>
            </w:pPr>
            <w:r>
              <w:rPr>
                <w:rFonts w:ascii="Arial" w:hAnsi="Arial"/>
                <w:b w:val="0"/>
                <w:sz w:val="11"/>
              </w:rPr>
              <w:t>/api/v1/cms/contactus/:id</w:t>
            </w:r>
          </w:p>
        </w:tc>
        <w:tc>
          <w:tcPr>
            <w:tcW w:w="1322" w:type="dxa"/>
            <w:vAlign w:val="top"/>
          </w:tcPr>
          <w:p w14:paraId="3549E9D0">
            <w:pPr>
              <w:spacing w:after="0" w:line="240" w:lineRule="auto"/>
            </w:pPr>
            <w:r>
              <w:rPr>
                <w:rFonts w:ascii="Arial" w:hAnsi="Arial"/>
                <w:b w:val="0"/>
                <w:sz w:val="11"/>
              </w:rPr>
              <w:t>Get contact submission detail (auto mark as read)</w:t>
            </w:r>
          </w:p>
        </w:tc>
        <w:tc>
          <w:tcPr>
            <w:tcW w:w="1322" w:type="dxa"/>
            <w:vAlign w:val="top"/>
          </w:tcPr>
          <w:p w14:paraId="13D5686D">
            <w:pPr>
              <w:spacing w:after="0" w:line="240" w:lineRule="auto"/>
            </w:pPr>
            <w:r>
              <w:rPr>
                <w:rFonts w:ascii="Arial" w:hAnsi="Arial"/>
                <w:b w:val="0"/>
                <w:sz w:val="11"/>
              </w:rPr>
              <w:t>Required; permission: Permission.CONTACT_SUBMISSIONS_READ</w:t>
            </w:r>
          </w:p>
        </w:tc>
        <w:tc>
          <w:tcPr>
            <w:tcW w:w="1322" w:type="dxa"/>
            <w:vAlign w:val="top"/>
          </w:tcPr>
          <w:p w14:paraId="6E246E6E">
            <w:pPr>
              <w:spacing w:after="0" w:line="240" w:lineRule="auto"/>
            </w:pPr>
            <w:r>
              <w:rPr>
                <w:rFonts w:ascii="Arial" w:hAnsi="Arial"/>
                <w:b w:val="0"/>
                <w:sz w:val="11"/>
              </w:rPr>
              <w:t>Authorization: Bearer &lt;accessToken&gt; or HttpOnly auth_token cookie</w:t>
            </w:r>
          </w:p>
        </w:tc>
        <w:tc>
          <w:tcPr>
            <w:tcW w:w="1322" w:type="dxa"/>
            <w:vAlign w:val="top"/>
          </w:tcPr>
          <w:p w14:paraId="2736F870">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5F1BB90B">
            <w:pPr>
              <w:spacing w:after="0" w:line="240" w:lineRule="auto"/>
            </w:pPr>
            <w:r>
              <w:rPr>
                <w:rFonts w:ascii="Arial" w:hAnsi="Arial"/>
                <w:b w:val="0"/>
                <w:sz w:val="11"/>
              </w:rPr>
              <w:t>getContactByIdValidation</w:t>
            </w:r>
          </w:p>
        </w:tc>
        <w:tc>
          <w:tcPr>
            <w:tcW w:w="1322" w:type="dxa"/>
            <w:vAlign w:val="top"/>
          </w:tcPr>
          <w:p w14:paraId="593260EA">
            <w:pPr>
              <w:spacing w:after="0" w:line="240" w:lineRule="auto"/>
            </w:pPr>
            <w:r>
              <w:rPr>
                <w:rFonts w:ascii="Arial" w:hAnsi="Arial"/>
                <w:b w:val="0"/>
                <w:sz w:val="11"/>
              </w:rPr>
              <w:t>Paginated/list or detail success envelope; see common list/detail examples.</w:t>
            </w:r>
          </w:p>
        </w:tc>
        <w:tc>
          <w:tcPr>
            <w:tcW w:w="1322" w:type="dxa"/>
            <w:vAlign w:val="top"/>
          </w:tcPr>
          <w:p w14:paraId="2A597AFE">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27BCD5BC">
            <w:pPr>
              <w:spacing w:after="0" w:line="240" w:lineRule="auto"/>
            </w:pPr>
            <w:r>
              <w:rPr>
                <w:rFonts w:ascii="Arial" w:hAnsi="Arial"/>
                <w:b w:val="0"/>
                <w:sz w:val="11"/>
              </w:rPr>
              <w:t>getContactSubmissionById (backend/src/routes/cms/contactus.routes.ts:45)</w:t>
            </w:r>
          </w:p>
        </w:tc>
      </w:tr>
      <w:tr w14:paraId="2C29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7F63ABF">
            <w:pPr>
              <w:spacing w:after="0" w:line="240" w:lineRule="auto"/>
            </w:pPr>
            <w:r>
              <w:rPr>
                <w:rFonts w:ascii="Arial" w:hAnsi="Arial"/>
                <w:b w:val="0"/>
                <w:sz w:val="11"/>
              </w:rPr>
              <w:t>Backend API</w:t>
            </w:r>
          </w:p>
        </w:tc>
        <w:tc>
          <w:tcPr>
            <w:tcW w:w="1322" w:type="dxa"/>
            <w:vAlign w:val="top"/>
          </w:tcPr>
          <w:p w14:paraId="7AA7B7E7">
            <w:pPr>
              <w:spacing w:after="0" w:line="240" w:lineRule="auto"/>
            </w:pPr>
            <w:r>
              <w:rPr>
                <w:rFonts w:ascii="Arial" w:hAnsi="Arial"/>
                <w:b w:val="0"/>
                <w:sz w:val="11"/>
              </w:rPr>
              <w:t>PATCH</w:t>
            </w:r>
          </w:p>
        </w:tc>
        <w:tc>
          <w:tcPr>
            <w:tcW w:w="1322" w:type="dxa"/>
            <w:vAlign w:val="top"/>
          </w:tcPr>
          <w:p w14:paraId="38C00270">
            <w:pPr>
              <w:spacing w:after="0" w:line="240" w:lineRule="auto"/>
            </w:pPr>
            <w:r>
              <w:rPr>
                <w:rFonts w:ascii="Arial" w:hAnsi="Arial"/>
                <w:b w:val="0"/>
                <w:sz w:val="11"/>
              </w:rPr>
              <w:t>/api/v1/cms/contactus/:id/status</w:t>
            </w:r>
          </w:p>
        </w:tc>
        <w:tc>
          <w:tcPr>
            <w:tcW w:w="1322" w:type="dxa"/>
            <w:vAlign w:val="top"/>
          </w:tcPr>
          <w:p w14:paraId="3BEA95E8">
            <w:pPr>
              <w:spacing w:after="0" w:line="240" w:lineRule="auto"/>
            </w:pPr>
            <w:r>
              <w:rPr>
                <w:rFonts w:ascii="Arial" w:hAnsi="Arial"/>
                <w:b w:val="0"/>
                <w:sz w:val="11"/>
              </w:rPr>
              <w:t>Update submission status (mark as read/unread)</w:t>
            </w:r>
          </w:p>
        </w:tc>
        <w:tc>
          <w:tcPr>
            <w:tcW w:w="1322" w:type="dxa"/>
            <w:vAlign w:val="top"/>
          </w:tcPr>
          <w:p w14:paraId="307235C6">
            <w:pPr>
              <w:spacing w:after="0" w:line="240" w:lineRule="auto"/>
            </w:pPr>
            <w:r>
              <w:rPr>
                <w:rFonts w:ascii="Arial" w:hAnsi="Arial"/>
                <w:b w:val="0"/>
                <w:sz w:val="11"/>
              </w:rPr>
              <w:t>Required; permission: Permission.CONTACT_SUBMISSIONS_REPLY</w:t>
            </w:r>
          </w:p>
        </w:tc>
        <w:tc>
          <w:tcPr>
            <w:tcW w:w="1322" w:type="dxa"/>
            <w:vAlign w:val="top"/>
          </w:tcPr>
          <w:p w14:paraId="6034C72A">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4E76AA7A">
            <w:pPr>
              <w:spacing w:after="0" w:line="240" w:lineRule="auto"/>
            </w:pPr>
            <w:r>
              <w:rPr>
                <w:rFonts w:ascii="Arial" w:hAnsi="Arial"/>
                <w:b w:val="0"/>
                <w:sz w:val="11"/>
              </w:rPr>
              <w:t>Path params: id; Body: JSON payload for the target resource</w:t>
            </w:r>
          </w:p>
        </w:tc>
        <w:tc>
          <w:tcPr>
            <w:tcW w:w="1322" w:type="dxa"/>
            <w:vAlign w:val="top"/>
          </w:tcPr>
          <w:p w14:paraId="3624F651">
            <w:pPr>
              <w:spacing w:after="0" w:line="240" w:lineRule="auto"/>
            </w:pPr>
            <w:r>
              <w:rPr>
                <w:rFonts w:ascii="Arial" w:hAnsi="Arial"/>
                <w:b w:val="0"/>
                <w:sz w:val="11"/>
              </w:rPr>
              <w:t>updateSubmissionStatusValidation</w:t>
            </w:r>
          </w:p>
        </w:tc>
        <w:tc>
          <w:tcPr>
            <w:tcW w:w="1322" w:type="dxa"/>
            <w:vAlign w:val="top"/>
          </w:tcPr>
          <w:p w14:paraId="4DAA1EC7">
            <w:pPr>
              <w:spacing w:after="0" w:line="240" w:lineRule="auto"/>
            </w:pPr>
            <w:r>
              <w:rPr>
                <w:rFonts w:ascii="Arial" w:hAnsi="Arial"/>
                <w:b w:val="0"/>
                <w:sz w:val="11"/>
              </w:rPr>
              <w:t>Create/update/action success envelope; validation errors use 400/422 pattern.</w:t>
            </w:r>
          </w:p>
        </w:tc>
        <w:tc>
          <w:tcPr>
            <w:tcW w:w="1322" w:type="dxa"/>
            <w:vAlign w:val="top"/>
          </w:tcPr>
          <w:p w14:paraId="59C68B2C">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4C3BF888">
            <w:pPr>
              <w:spacing w:after="0" w:line="240" w:lineRule="auto"/>
            </w:pPr>
            <w:r>
              <w:rPr>
                <w:rFonts w:ascii="Arial" w:hAnsi="Arial"/>
                <w:b w:val="0"/>
                <w:sz w:val="11"/>
              </w:rPr>
              <w:t>updateSubmissionStatus (backend/src/routes/cms/contactus.routes.ts:58)</w:t>
            </w:r>
          </w:p>
        </w:tc>
      </w:tr>
      <w:tr w14:paraId="06A39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6A2899C">
            <w:pPr>
              <w:spacing w:after="0" w:line="240" w:lineRule="auto"/>
            </w:pPr>
            <w:r>
              <w:rPr>
                <w:rFonts w:ascii="Arial" w:hAnsi="Arial"/>
                <w:b w:val="0"/>
                <w:sz w:val="11"/>
              </w:rPr>
              <w:t>Backend API</w:t>
            </w:r>
          </w:p>
        </w:tc>
        <w:tc>
          <w:tcPr>
            <w:tcW w:w="1322" w:type="dxa"/>
            <w:vAlign w:val="top"/>
          </w:tcPr>
          <w:p w14:paraId="1415527F">
            <w:pPr>
              <w:spacing w:after="0" w:line="240" w:lineRule="auto"/>
            </w:pPr>
            <w:r>
              <w:rPr>
                <w:rFonts w:ascii="Arial" w:hAnsi="Arial"/>
                <w:b w:val="0"/>
                <w:sz w:val="11"/>
              </w:rPr>
              <w:t>POST</w:t>
            </w:r>
          </w:p>
        </w:tc>
        <w:tc>
          <w:tcPr>
            <w:tcW w:w="1322" w:type="dxa"/>
            <w:vAlign w:val="top"/>
          </w:tcPr>
          <w:p w14:paraId="41A29E2E">
            <w:pPr>
              <w:spacing w:after="0" w:line="240" w:lineRule="auto"/>
            </w:pPr>
            <w:r>
              <w:rPr>
                <w:rFonts w:ascii="Arial" w:hAnsi="Arial"/>
                <w:b w:val="0"/>
                <w:sz w:val="11"/>
              </w:rPr>
              <w:t>/api/v1/cms/contactus/destroy-multiple</w:t>
            </w:r>
          </w:p>
        </w:tc>
        <w:tc>
          <w:tcPr>
            <w:tcW w:w="1322" w:type="dxa"/>
            <w:vAlign w:val="top"/>
          </w:tcPr>
          <w:p w14:paraId="2E0EAD6B">
            <w:pPr>
              <w:spacing w:after="0" w:line="240" w:lineRule="auto"/>
            </w:pPr>
            <w:r>
              <w:rPr>
                <w:rFonts w:ascii="Arial" w:hAnsi="Arial"/>
                <w:b w:val="0"/>
                <w:sz w:val="11"/>
              </w:rPr>
              <w:t>Delete multiple contact submissions</w:t>
            </w:r>
          </w:p>
        </w:tc>
        <w:tc>
          <w:tcPr>
            <w:tcW w:w="1322" w:type="dxa"/>
            <w:vAlign w:val="top"/>
          </w:tcPr>
          <w:p w14:paraId="432A86CC">
            <w:pPr>
              <w:spacing w:after="0" w:line="240" w:lineRule="auto"/>
            </w:pPr>
            <w:r>
              <w:rPr>
                <w:rFonts w:ascii="Arial" w:hAnsi="Arial"/>
                <w:b w:val="0"/>
                <w:sz w:val="11"/>
              </w:rPr>
              <w:t>Required; permission: Permission.CONTACT_SUBMISSIONS_DELETE</w:t>
            </w:r>
          </w:p>
        </w:tc>
        <w:tc>
          <w:tcPr>
            <w:tcW w:w="1322" w:type="dxa"/>
            <w:vAlign w:val="top"/>
          </w:tcPr>
          <w:p w14:paraId="4703BC4A">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7BE822EC">
            <w:pPr>
              <w:spacing w:after="0" w:line="240" w:lineRule="auto"/>
            </w:pPr>
            <w:r>
              <w:rPr>
                <w:rFonts w:ascii="Arial" w:hAnsi="Arial"/>
                <w:b w:val="0"/>
                <w:sz w:val="11"/>
              </w:rPr>
              <w:t>Body: JSON array of ids/keys</w:t>
            </w:r>
          </w:p>
        </w:tc>
        <w:tc>
          <w:tcPr>
            <w:tcW w:w="1322" w:type="dxa"/>
            <w:vAlign w:val="top"/>
          </w:tcPr>
          <w:p w14:paraId="546441FC">
            <w:pPr>
              <w:spacing w:after="0" w:line="240" w:lineRule="auto"/>
            </w:pPr>
            <w:r>
              <w:rPr>
                <w:rFonts w:ascii="Arial" w:hAnsi="Arial"/>
                <w:b w:val="0"/>
                <w:sz w:val="11"/>
              </w:rPr>
              <w:t>bulkDeleteContactValidation</w:t>
            </w:r>
          </w:p>
        </w:tc>
        <w:tc>
          <w:tcPr>
            <w:tcW w:w="1322" w:type="dxa"/>
            <w:vAlign w:val="top"/>
          </w:tcPr>
          <w:p w14:paraId="37EE7B11">
            <w:pPr>
              <w:spacing w:after="0" w:line="240" w:lineRule="auto"/>
            </w:pPr>
            <w:r>
              <w:rPr>
                <w:rFonts w:ascii="Arial" w:hAnsi="Arial"/>
                <w:b w:val="0"/>
                <w:sz w:val="11"/>
              </w:rPr>
              <w:t>Create/update/action success envelope; validation errors use 400/422 pattern.</w:t>
            </w:r>
          </w:p>
        </w:tc>
        <w:tc>
          <w:tcPr>
            <w:tcW w:w="1322" w:type="dxa"/>
            <w:vAlign w:val="top"/>
          </w:tcPr>
          <w:p w14:paraId="22B50F6D">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1F15F086">
            <w:pPr>
              <w:spacing w:after="0" w:line="240" w:lineRule="auto"/>
            </w:pPr>
            <w:r>
              <w:rPr>
                <w:rFonts w:ascii="Arial" w:hAnsi="Arial"/>
                <w:b w:val="0"/>
                <w:sz w:val="11"/>
              </w:rPr>
              <w:t>deleteMultipleSubmissions (backend/src/routes/cms/contactus.routes.ts:84)</w:t>
            </w:r>
          </w:p>
        </w:tc>
      </w:tr>
      <w:tr w14:paraId="64472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76ABA75">
            <w:pPr>
              <w:spacing w:after="0" w:line="240" w:lineRule="auto"/>
            </w:pPr>
            <w:r>
              <w:rPr>
                <w:rFonts w:ascii="Arial" w:hAnsi="Arial"/>
                <w:b w:val="0"/>
                <w:sz w:val="11"/>
              </w:rPr>
              <w:t>Backend API</w:t>
            </w:r>
          </w:p>
        </w:tc>
        <w:tc>
          <w:tcPr>
            <w:tcW w:w="1322" w:type="dxa"/>
            <w:vAlign w:val="top"/>
          </w:tcPr>
          <w:p w14:paraId="643F24E7">
            <w:pPr>
              <w:spacing w:after="0" w:line="240" w:lineRule="auto"/>
            </w:pPr>
            <w:r>
              <w:rPr>
                <w:rFonts w:ascii="Arial" w:hAnsi="Arial"/>
                <w:b w:val="0"/>
                <w:sz w:val="11"/>
              </w:rPr>
              <w:t>GET</w:t>
            </w:r>
          </w:p>
        </w:tc>
        <w:tc>
          <w:tcPr>
            <w:tcW w:w="1322" w:type="dxa"/>
            <w:vAlign w:val="top"/>
          </w:tcPr>
          <w:p w14:paraId="767091AD">
            <w:pPr>
              <w:spacing w:after="0" w:line="240" w:lineRule="auto"/>
            </w:pPr>
            <w:r>
              <w:rPr>
                <w:rFonts w:ascii="Arial" w:hAnsi="Arial"/>
                <w:b w:val="0"/>
                <w:sz w:val="11"/>
              </w:rPr>
              <w:t>/api/v1/cms/contactus/export</w:t>
            </w:r>
          </w:p>
        </w:tc>
        <w:tc>
          <w:tcPr>
            <w:tcW w:w="1322" w:type="dxa"/>
            <w:vAlign w:val="top"/>
          </w:tcPr>
          <w:p w14:paraId="6B9AD88E">
            <w:pPr>
              <w:spacing w:after="0" w:line="240" w:lineRule="auto"/>
            </w:pPr>
            <w:r>
              <w:rPr>
                <w:rFonts w:ascii="Arial" w:hAnsi="Arial"/>
                <w:b w:val="0"/>
                <w:sz w:val="11"/>
              </w:rPr>
              <w:t>Export contact submissions to CSV</w:t>
            </w:r>
          </w:p>
        </w:tc>
        <w:tc>
          <w:tcPr>
            <w:tcW w:w="1322" w:type="dxa"/>
            <w:vAlign w:val="top"/>
          </w:tcPr>
          <w:p w14:paraId="29CA919C">
            <w:pPr>
              <w:spacing w:after="0" w:line="240" w:lineRule="auto"/>
            </w:pPr>
            <w:r>
              <w:rPr>
                <w:rFonts w:ascii="Arial" w:hAnsi="Arial"/>
                <w:b w:val="0"/>
                <w:sz w:val="11"/>
              </w:rPr>
              <w:t>Required; permission: Permission.CONTACT_SUBMISSIONS_READ</w:t>
            </w:r>
          </w:p>
        </w:tc>
        <w:tc>
          <w:tcPr>
            <w:tcW w:w="1322" w:type="dxa"/>
            <w:vAlign w:val="top"/>
          </w:tcPr>
          <w:p w14:paraId="540F5949">
            <w:pPr>
              <w:spacing w:after="0" w:line="240" w:lineRule="auto"/>
            </w:pPr>
            <w:r>
              <w:rPr>
                <w:rFonts w:ascii="Arial" w:hAnsi="Arial"/>
                <w:b w:val="0"/>
                <w:sz w:val="11"/>
              </w:rPr>
              <w:t>Authorization: Bearer &lt;accessToken&gt; or HttpOnly auth_token cookie</w:t>
            </w:r>
          </w:p>
        </w:tc>
        <w:tc>
          <w:tcPr>
            <w:tcW w:w="1322" w:type="dxa"/>
            <w:vAlign w:val="top"/>
          </w:tcPr>
          <w:p w14:paraId="14974CD4">
            <w:pPr>
              <w:spacing w:after="0" w:line="240" w:lineRule="auto"/>
            </w:pPr>
            <w:r>
              <w:rPr>
                <w:rFonts w:ascii="Arial" w:hAnsi="Arial"/>
                <w:b w:val="0"/>
                <w:sz w:val="11"/>
              </w:rPr>
              <w:t>Query: page, limit, search, sortBy, sortOrder, filters as supported by controller</w:t>
            </w:r>
          </w:p>
        </w:tc>
        <w:tc>
          <w:tcPr>
            <w:tcW w:w="1322" w:type="dxa"/>
            <w:vAlign w:val="top"/>
          </w:tcPr>
          <w:p w14:paraId="020B8AE0">
            <w:pPr>
              <w:spacing w:after="0" w:line="240" w:lineRule="auto"/>
            </w:pPr>
            <w:r>
              <w:rPr>
                <w:rFonts w:ascii="Arial" w:hAnsi="Arial"/>
                <w:b w:val="0"/>
                <w:sz w:val="11"/>
              </w:rPr>
              <w:t>Path/query validation not centralized unless handled in controller.</w:t>
            </w:r>
          </w:p>
        </w:tc>
        <w:tc>
          <w:tcPr>
            <w:tcW w:w="1322" w:type="dxa"/>
            <w:vAlign w:val="top"/>
          </w:tcPr>
          <w:p w14:paraId="05E5A7B2">
            <w:pPr>
              <w:spacing w:after="0" w:line="240" w:lineRule="auto"/>
            </w:pPr>
            <w:r>
              <w:rPr>
                <w:rFonts w:ascii="Arial" w:hAnsi="Arial"/>
                <w:b w:val="0"/>
                <w:sz w:val="11"/>
              </w:rPr>
              <w:t>Paginated/list or detail success envelope; see common list/detail examples.</w:t>
            </w:r>
          </w:p>
        </w:tc>
        <w:tc>
          <w:tcPr>
            <w:tcW w:w="1322" w:type="dxa"/>
            <w:vAlign w:val="top"/>
          </w:tcPr>
          <w:p w14:paraId="7DAAFB06">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08D5242C">
            <w:pPr>
              <w:spacing w:after="0" w:line="240" w:lineRule="auto"/>
            </w:pPr>
            <w:r>
              <w:rPr>
                <w:rFonts w:ascii="Arial" w:hAnsi="Arial"/>
                <w:b w:val="0"/>
                <w:sz w:val="11"/>
              </w:rPr>
              <w:t>exportContactSubmissions (backend/src/routes/cms/contactus.routes.ts:97)</w:t>
            </w:r>
          </w:p>
        </w:tc>
      </w:tr>
    </w:tbl>
    <w:p w14:paraId="5042495C"/>
    <w:p w14:paraId="6DF7EEA2">
      <w:pPr>
        <w:pStyle w:val="5"/>
      </w:pPr>
      <w:r>
        <w:t>CMS Form Modules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0"/>
        <w:gridCol w:w="779"/>
        <w:gridCol w:w="2442"/>
        <w:gridCol w:w="2167"/>
        <w:gridCol w:w="1053"/>
        <w:gridCol w:w="1068"/>
        <w:gridCol w:w="975"/>
        <w:gridCol w:w="1103"/>
        <w:gridCol w:w="1255"/>
        <w:gridCol w:w="971"/>
        <w:gridCol w:w="2167"/>
      </w:tblGrid>
      <w:tr w14:paraId="1A840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37D09EF">
            <w:pPr>
              <w:spacing w:after="0" w:line="240" w:lineRule="auto"/>
            </w:pPr>
            <w:r>
              <w:rPr>
                <w:rFonts w:ascii="Arial" w:hAnsi="Arial"/>
                <w:b/>
                <w:sz w:val="11"/>
              </w:rPr>
              <w:t>Service</w:t>
            </w:r>
          </w:p>
        </w:tc>
        <w:tc>
          <w:tcPr>
            <w:tcW w:w="1322" w:type="dxa"/>
            <w:vAlign w:val="top"/>
          </w:tcPr>
          <w:p w14:paraId="3909AF55">
            <w:pPr>
              <w:spacing w:after="0" w:line="240" w:lineRule="auto"/>
            </w:pPr>
            <w:r>
              <w:rPr>
                <w:rFonts w:ascii="Arial" w:hAnsi="Arial"/>
                <w:b/>
                <w:sz w:val="11"/>
              </w:rPr>
              <w:t>Method</w:t>
            </w:r>
          </w:p>
        </w:tc>
        <w:tc>
          <w:tcPr>
            <w:tcW w:w="1322" w:type="dxa"/>
            <w:vAlign w:val="top"/>
          </w:tcPr>
          <w:p w14:paraId="67E2C8DA">
            <w:pPr>
              <w:spacing w:after="0" w:line="240" w:lineRule="auto"/>
            </w:pPr>
            <w:r>
              <w:rPr>
                <w:rFonts w:ascii="Arial" w:hAnsi="Arial"/>
                <w:b/>
                <w:sz w:val="11"/>
              </w:rPr>
              <w:t>Endpoint URL</w:t>
            </w:r>
          </w:p>
        </w:tc>
        <w:tc>
          <w:tcPr>
            <w:tcW w:w="1322" w:type="dxa"/>
            <w:vAlign w:val="top"/>
          </w:tcPr>
          <w:p w14:paraId="1974B172">
            <w:pPr>
              <w:spacing w:after="0" w:line="240" w:lineRule="auto"/>
            </w:pPr>
            <w:r>
              <w:rPr>
                <w:rFonts w:ascii="Arial" w:hAnsi="Arial"/>
                <w:b/>
                <w:sz w:val="11"/>
              </w:rPr>
              <w:t>Description</w:t>
            </w:r>
          </w:p>
        </w:tc>
        <w:tc>
          <w:tcPr>
            <w:tcW w:w="1322" w:type="dxa"/>
            <w:vAlign w:val="top"/>
          </w:tcPr>
          <w:p w14:paraId="2EC27EA1">
            <w:pPr>
              <w:spacing w:after="0" w:line="240" w:lineRule="auto"/>
            </w:pPr>
            <w:r>
              <w:rPr>
                <w:rFonts w:ascii="Arial" w:hAnsi="Arial"/>
                <w:b/>
                <w:sz w:val="11"/>
              </w:rPr>
              <w:t>Authentication</w:t>
            </w:r>
          </w:p>
        </w:tc>
        <w:tc>
          <w:tcPr>
            <w:tcW w:w="1322" w:type="dxa"/>
            <w:vAlign w:val="top"/>
          </w:tcPr>
          <w:p w14:paraId="14A5813B">
            <w:pPr>
              <w:spacing w:after="0" w:line="240" w:lineRule="auto"/>
            </w:pPr>
            <w:r>
              <w:rPr>
                <w:rFonts w:ascii="Arial" w:hAnsi="Arial"/>
                <w:b/>
                <w:sz w:val="11"/>
              </w:rPr>
              <w:t>Request Headers</w:t>
            </w:r>
          </w:p>
        </w:tc>
        <w:tc>
          <w:tcPr>
            <w:tcW w:w="1322" w:type="dxa"/>
            <w:vAlign w:val="top"/>
          </w:tcPr>
          <w:p w14:paraId="2BE7EF98">
            <w:pPr>
              <w:spacing w:after="0" w:line="240" w:lineRule="auto"/>
            </w:pPr>
            <w:r>
              <w:rPr>
                <w:rFonts w:ascii="Arial" w:hAnsi="Arial"/>
                <w:b/>
                <w:sz w:val="11"/>
              </w:rPr>
              <w:t>Request Parameters / Body</w:t>
            </w:r>
          </w:p>
        </w:tc>
        <w:tc>
          <w:tcPr>
            <w:tcW w:w="1322" w:type="dxa"/>
            <w:vAlign w:val="top"/>
          </w:tcPr>
          <w:p w14:paraId="0F0597B9">
            <w:pPr>
              <w:spacing w:after="0" w:line="240" w:lineRule="auto"/>
            </w:pPr>
            <w:r>
              <w:rPr>
                <w:rFonts w:ascii="Arial" w:hAnsi="Arial"/>
                <w:b/>
                <w:sz w:val="11"/>
              </w:rPr>
              <w:t>Validation Rules</w:t>
            </w:r>
          </w:p>
        </w:tc>
        <w:tc>
          <w:tcPr>
            <w:tcW w:w="1322" w:type="dxa"/>
            <w:vAlign w:val="top"/>
          </w:tcPr>
          <w:p w14:paraId="40D7CEAC">
            <w:pPr>
              <w:spacing w:after="0" w:line="240" w:lineRule="auto"/>
            </w:pPr>
            <w:r>
              <w:rPr>
                <w:rFonts w:ascii="Arial" w:hAnsi="Arial"/>
                <w:b/>
                <w:sz w:val="11"/>
              </w:rPr>
              <w:t>Response Example</w:t>
            </w:r>
          </w:p>
        </w:tc>
        <w:tc>
          <w:tcPr>
            <w:tcW w:w="1322" w:type="dxa"/>
            <w:vAlign w:val="top"/>
          </w:tcPr>
          <w:p w14:paraId="2EFAEA6F">
            <w:pPr>
              <w:spacing w:after="0" w:line="240" w:lineRule="auto"/>
            </w:pPr>
            <w:r>
              <w:rPr>
                <w:rFonts w:ascii="Arial" w:hAnsi="Arial"/>
                <w:b/>
                <w:sz w:val="11"/>
              </w:rPr>
              <w:t>Error Responses</w:t>
            </w:r>
          </w:p>
        </w:tc>
        <w:tc>
          <w:tcPr>
            <w:tcW w:w="1322" w:type="dxa"/>
            <w:vAlign w:val="top"/>
          </w:tcPr>
          <w:p w14:paraId="4930C71B">
            <w:pPr>
              <w:spacing w:after="0" w:line="240" w:lineRule="auto"/>
            </w:pPr>
            <w:r>
              <w:rPr>
                <w:rFonts w:ascii="Arial" w:hAnsi="Arial"/>
                <w:b/>
                <w:sz w:val="11"/>
              </w:rPr>
              <w:t>Related Controller/Function</w:t>
            </w:r>
          </w:p>
        </w:tc>
      </w:tr>
      <w:tr w14:paraId="3D64F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98FBE6B">
            <w:pPr>
              <w:spacing w:after="0" w:line="240" w:lineRule="auto"/>
            </w:pPr>
            <w:r>
              <w:rPr>
                <w:rFonts w:ascii="Arial" w:hAnsi="Arial"/>
                <w:b w:val="0"/>
                <w:sz w:val="11"/>
              </w:rPr>
              <w:t>Backend API</w:t>
            </w:r>
          </w:p>
        </w:tc>
        <w:tc>
          <w:tcPr>
            <w:tcW w:w="1322" w:type="dxa"/>
            <w:vAlign w:val="top"/>
          </w:tcPr>
          <w:p w14:paraId="05217650">
            <w:pPr>
              <w:spacing w:after="0" w:line="240" w:lineRule="auto"/>
            </w:pPr>
            <w:r>
              <w:rPr>
                <w:rFonts w:ascii="Arial" w:hAnsi="Arial"/>
                <w:b w:val="0"/>
                <w:sz w:val="11"/>
              </w:rPr>
              <w:t>GET</w:t>
            </w:r>
          </w:p>
        </w:tc>
        <w:tc>
          <w:tcPr>
            <w:tcW w:w="1322" w:type="dxa"/>
            <w:vAlign w:val="top"/>
          </w:tcPr>
          <w:p w14:paraId="25663BB7">
            <w:pPr>
              <w:spacing w:after="0" w:line="240" w:lineRule="auto"/>
            </w:pPr>
            <w:r>
              <w:rPr>
                <w:rFonts w:ascii="Arial" w:hAnsi="Arial"/>
                <w:b w:val="0"/>
                <w:sz w:val="11"/>
              </w:rPr>
              <w:t>/api/v1/cms/form-modules</w:t>
            </w:r>
          </w:p>
        </w:tc>
        <w:tc>
          <w:tcPr>
            <w:tcW w:w="1322" w:type="dxa"/>
            <w:vAlign w:val="top"/>
          </w:tcPr>
          <w:p w14:paraId="7AFDEE4D">
            <w:pPr>
              <w:spacing w:after="0" w:line="240" w:lineRule="auto"/>
            </w:pPr>
            <w:r>
              <w:rPr>
                <w:rFonts w:ascii="Arial" w:hAnsi="Arial"/>
                <w:b w:val="0"/>
                <w:sz w:val="11"/>
              </w:rPr>
              <w:t>getFormModules</w:t>
            </w:r>
          </w:p>
        </w:tc>
        <w:tc>
          <w:tcPr>
            <w:tcW w:w="1322" w:type="dxa"/>
            <w:vAlign w:val="top"/>
          </w:tcPr>
          <w:p w14:paraId="74E4F7AA">
            <w:pPr>
              <w:spacing w:after="0" w:line="240" w:lineRule="auto"/>
            </w:pPr>
            <w:r>
              <w:rPr>
                <w:rFonts w:ascii="Arial" w:hAnsi="Arial"/>
                <w:b w:val="0"/>
                <w:sz w:val="11"/>
              </w:rPr>
              <w:t>Required</w:t>
            </w:r>
          </w:p>
        </w:tc>
        <w:tc>
          <w:tcPr>
            <w:tcW w:w="1322" w:type="dxa"/>
            <w:vAlign w:val="top"/>
          </w:tcPr>
          <w:p w14:paraId="47BEE58B">
            <w:pPr>
              <w:spacing w:after="0" w:line="240" w:lineRule="auto"/>
            </w:pPr>
            <w:r>
              <w:rPr>
                <w:rFonts w:ascii="Arial" w:hAnsi="Arial"/>
                <w:b w:val="0"/>
                <w:sz w:val="11"/>
              </w:rPr>
              <w:t>Authorization: Bearer &lt;accessToken&gt; or HttpOnly auth_token cookie</w:t>
            </w:r>
          </w:p>
        </w:tc>
        <w:tc>
          <w:tcPr>
            <w:tcW w:w="1322" w:type="dxa"/>
            <w:vAlign w:val="top"/>
          </w:tcPr>
          <w:p w14:paraId="044E097D">
            <w:pPr>
              <w:spacing w:after="0" w:line="240" w:lineRule="auto"/>
            </w:pPr>
            <w:r>
              <w:rPr>
                <w:rFonts w:ascii="Arial" w:hAnsi="Arial"/>
                <w:b w:val="0"/>
                <w:sz w:val="11"/>
              </w:rPr>
              <w:t>Query: page, limit, search, sortBy, sortOrder, filters as supported by controller</w:t>
            </w:r>
          </w:p>
        </w:tc>
        <w:tc>
          <w:tcPr>
            <w:tcW w:w="1322" w:type="dxa"/>
            <w:vAlign w:val="top"/>
          </w:tcPr>
          <w:p w14:paraId="3671743E">
            <w:pPr>
              <w:spacing w:after="0" w:line="240" w:lineRule="auto"/>
            </w:pPr>
            <w:r>
              <w:rPr>
                <w:rFonts w:ascii="Arial" w:hAnsi="Arial"/>
                <w:b w:val="0"/>
                <w:sz w:val="11"/>
              </w:rPr>
              <w:t>Path/query validation not centralized unless handled in controller.</w:t>
            </w:r>
          </w:p>
        </w:tc>
        <w:tc>
          <w:tcPr>
            <w:tcW w:w="1322" w:type="dxa"/>
            <w:vAlign w:val="top"/>
          </w:tcPr>
          <w:p w14:paraId="639354EE">
            <w:pPr>
              <w:spacing w:after="0" w:line="240" w:lineRule="auto"/>
            </w:pPr>
            <w:r>
              <w:rPr>
                <w:rFonts w:ascii="Arial" w:hAnsi="Arial"/>
                <w:b w:val="0"/>
                <w:sz w:val="11"/>
              </w:rPr>
              <w:t>Paginated/list or detail success envelope; see common list/detail examples.</w:t>
            </w:r>
          </w:p>
        </w:tc>
        <w:tc>
          <w:tcPr>
            <w:tcW w:w="1322" w:type="dxa"/>
            <w:vAlign w:val="top"/>
          </w:tcPr>
          <w:p w14:paraId="1093BD19">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1D4DB653">
            <w:pPr>
              <w:spacing w:after="0" w:line="240" w:lineRule="auto"/>
            </w:pPr>
            <w:r>
              <w:rPr>
                <w:rFonts w:ascii="Arial" w:hAnsi="Arial"/>
                <w:b w:val="0"/>
                <w:sz w:val="11"/>
              </w:rPr>
              <w:t>getFormModules (backend/src/modules/form-modules/formModuleCms.routes.ts:20)</w:t>
            </w:r>
          </w:p>
        </w:tc>
      </w:tr>
      <w:tr w14:paraId="5EC73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7AC8035">
            <w:pPr>
              <w:spacing w:after="0" w:line="240" w:lineRule="auto"/>
            </w:pPr>
            <w:r>
              <w:rPr>
                <w:rFonts w:ascii="Arial" w:hAnsi="Arial"/>
                <w:b w:val="0"/>
                <w:sz w:val="11"/>
              </w:rPr>
              <w:t>Backend API</w:t>
            </w:r>
          </w:p>
        </w:tc>
        <w:tc>
          <w:tcPr>
            <w:tcW w:w="1322" w:type="dxa"/>
            <w:vAlign w:val="top"/>
          </w:tcPr>
          <w:p w14:paraId="7A8009F9">
            <w:pPr>
              <w:spacing w:after="0" w:line="240" w:lineRule="auto"/>
            </w:pPr>
            <w:r>
              <w:rPr>
                <w:rFonts w:ascii="Arial" w:hAnsi="Arial"/>
                <w:b w:val="0"/>
                <w:sz w:val="11"/>
              </w:rPr>
              <w:t>POST</w:t>
            </w:r>
          </w:p>
        </w:tc>
        <w:tc>
          <w:tcPr>
            <w:tcW w:w="1322" w:type="dxa"/>
            <w:vAlign w:val="top"/>
          </w:tcPr>
          <w:p w14:paraId="78688BAC">
            <w:pPr>
              <w:spacing w:after="0" w:line="240" w:lineRule="auto"/>
            </w:pPr>
            <w:r>
              <w:rPr>
                <w:rFonts w:ascii="Arial" w:hAnsi="Arial"/>
                <w:b w:val="0"/>
                <w:sz w:val="11"/>
              </w:rPr>
              <w:t>/api/v1/cms/form-modules</w:t>
            </w:r>
          </w:p>
        </w:tc>
        <w:tc>
          <w:tcPr>
            <w:tcW w:w="1322" w:type="dxa"/>
            <w:vAlign w:val="top"/>
          </w:tcPr>
          <w:p w14:paraId="5E04821F">
            <w:pPr>
              <w:spacing w:after="0" w:line="240" w:lineRule="auto"/>
            </w:pPr>
            <w:r>
              <w:rPr>
                <w:rFonts w:ascii="Arial" w:hAnsi="Arial"/>
                <w:b w:val="0"/>
                <w:sz w:val="11"/>
              </w:rPr>
              <w:t>createFormModule</w:t>
            </w:r>
          </w:p>
        </w:tc>
        <w:tc>
          <w:tcPr>
            <w:tcW w:w="1322" w:type="dxa"/>
            <w:vAlign w:val="top"/>
          </w:tcPr>
          <w:p w14:paraId="0FBDDC1C">
            <w:pPr>
              <w:spacing w:after="0" w:line="240" w:lineRule="auto"/>
            </w:pPr>
            <w:r>
              <w:rPr>
                <w:rFonts w:ascii="Arial" w:hAnsi="Arial"/>
                <w:b w:val="0"/>
                <w:sz w:val="11"/>
              </w:rPr>
              <w:t>Required</w:t>
            </w:r>
          </w:p>
        </w:tc>
        <w:tc>
          <w:tcPr>
            <w:tcW w:w="1322" w:type="dxa"/>
            <w:vAlign w:val="top"/>
          </w:tcPr>
          <w:p w14:paraId="6BFBB0BF">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1705FD90">
            <w:pPr>
              <w:spacing w:after="0" w:line="240" w:lineRule="auto"/>
            </w:pPr>
            <w:r>
              <w:rPr>
                <w:rFonts w:ascii="Arial" w:hAnsi="Arial"/>
                <w:b w:val="0"/>
                <w:sz w:val="11"/>
              </w:rPr>
              <w:t>Body: JSON payload for the target resource</w:t>
            </w:r>
          </w:p>
        </w:tc>
        <w:tc>
          <w:tcPr>
            <w:tcW w:w="1322" w:type="dxa"/>
            <w:vAlign w:val="top"/>
          </w:tcPr>
          <w:p w14:paraId="2019414C">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0D6E911A">
            <w:pPr>
              <w:spacing w:after="0" w:line="240" w:lineRule="auto"/>
            </w:pPr>
            <w:r>
              <w:rPr>
                <w:rFonts w:ascii="Arial" w:hAnsi="Arial"/>
                <w:b w:val="0"/>
                <w:sz w:val="11"/>
              </w:rPr>
              <w:t>Create/update/action success envelope; validation errors use 400/422 pattern.</w:t>
            </w:r>
          </w:p>
        </w:tc>
        <w:tc>
          <w:tcPr>
            <w:tcW w:w="1322" w:type="dxa"/>
            <w:vAlign w:val="top"/>
          </w:tcPr>
          <w:p w14:paraId="1D0431E7">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1F322E16">
            <w:pPr>
              <w:spacing w:after="0" w:line="240" w:lineRule="auto"/>
            </w:pPr>
            <w:r>
              <w:rPr>
                <w:rFonts w:ascii="Arial" w:hAnsi="Arial"/>
                <w:b w:val="0"/>
                <w:sz w:val="11"/>
              </w:rPr>
              <w:t>createFormModule (backend/src/modules/form-modules/formModuleCms.routes.ts:22)</w:t>
            </w:r>
          </w:p>
        </w:tc>
      </w:tr>
      <w:tr w14:paraId="2DFBA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F848AF3">
            <w:pPr>
              <w:spacing w:after="0" w:line="240" w:lineRule="auto"/>
            </w:pPr>
            <w:r>
              <w:rPr>
                <w:rFonts w:ascii="Arial" w:hAnsi="Arial"/>
                <w:b w:val="0"/>
                <w:sz w:val="11"/>
              </w:rPr>
              <w:t>Backend API</w:t>
            </w:r>
          </w:p>
        </w:tc>
        <w:tc>
          <w:tcPr>
            <w:tcW w:w="1322" w:type="dxa"/>
            <w:vAlign w:val="top"/>
          </w:tcPr>
          <w:p w14:paraId="31158E05">
            <w:pPr>
              <w:spacing w:after="0" w:line="240" w:lineRule="auto"/>
            </w:pPr>
            <w:r>
              <w:rPr>
                <w:rFonts w:ascii="Arial" w:hAnsi="Arial"/>
                <w:b w:val="0"/>
                <w:sz w:val="11"/>
              </w:rPr>
              <w:t>DELETE</w:t>
            </w:r>
          </w:p>
        </w:tc>
        <w:tc>
          <w:tcPr>
            <w:tcW w:w="1322" w:type="dxa"/>
            <w:vAlign w:val="top"/>
          </w:tcPr>
          <w:p w14:paraId="45E141F8">
            <w:pPr>
              <w:spacing w:after="0" w:line="240" w:lineRule="auto"/>
            </w:pPr>
            <w:r>
              <w:rPr>
                <w:rFonts w:ascii="Arial" w:hAnsi="Arial"/>
                <w:b w:val="0"/>
                <w:sz w:val="11"/>
              </w:rPr>
              <w:t>/api/v1/cms/form-modules/:id</w:t>
            </w:r>
          </w:p>
        </w:tc>
        <w:tc>
          <w:tcPr>
            <w:tcW w:w="1322" w:type="dxa"/>
            <w:vAlign w:val="top"/>
          </w:tcPr>
          <w:p w14:paraId="0C008102">
            <w:pPr>
              <w:spacing w:after="0" w:line="240" w:lineRule="auto"/>
            </w:pPr>
            <w:r>
              <w:rPr>
                <w:rFonts w:ascii="Arial" w:hAnsi="Arial"/>
                <w:b w:val="0"/>
                <w:sz w:val="11"/>
              </w:rPr>
              <w:t>deleteFormModule</w:t>
            </w:r>
          </w:p>
        </w:tc>
        <w:tc>
          <w:tcPr>
            <w:tcW w:w="1322" w:type="dxa"/>
            <w:vAlign w:val="top"/>
          </w:tcPr>
          <w:p w14:paraId="71DB6F19">
            <w:pPr>
              <w:spacing w:after="0" w:line="240" w:lineRule="auto"/>
            </w:pPr>
            <w:r>
              <w:rPr>
                <w:rFonts w:ascii="Arial" w:hAnsi="Arial"/>
                <w:b w:val="0"/>
                <w:sz w:val="11"/>
              </w:rPr>
              <w:t>Required</w:t>
            </w:r>
          </w:p>
        </w:tc>
        <w:tc>
          <w:tcPr>
            <w:tcW w:w="1322" w:type="dxa"/>
            <w:vAlign w:val="top"/>
          </w:tcPr>
          <w:p w14:paraId="1BED45E6">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6BE95BF4">
            <w:pPr>
              <w:spacing w:after="0" w:line="240" w:lineRule="auto"/>
            </w:pPr>
            <w:r>
              <w:rPr>
                <w:rFonts w:ascii="Arial" w:hAnsi="Arial"/>
                <w:b w:val="0"/>
                <w:sz w:val="11"/>
              </w:rPr>
              <w:t>Path params: id</w:t>
            </w:r>
          </w:p>
        </w:tc>
        <w:tc>
          <w:tcPr>
            <w:tcW w:w="1322" w:type="dxa"/>
            <w:vAlign w:val="top"/>
          </w:tcPr>
          <w:p w14:paraId="2191EF39">
            <w:pPr>
              <w:spacing w:after="0" w:line="240" w:lineRule="auto"/>
            </w:pPr>
            <w:r>
              <w:rPr>
                <w:rFonts w:ascii="Arial" w:hAnsi="Arial"/>
                <w:b w:val="0"/>
                <w:sz w:val="11"/>
              </w:rPr>
              <w:t>Path/query validation not centralized unless handled in controller.</w:t>
            </w:r>
          </w:p>
        </w:tc>
        <w:tc>
          <w:tcPr>
            <w:tcW w:w="1322" w:type="dxa"/>
            <w:vAlign w:val="top"/>
          </w:tcPr>
          <w:p w14:paraId="762F6B1E">
            <w:pPr>
              <w:spacing w:after="0" w:line="240" w:lineRule="auto"/>
            </w:pPr>
            <w:r>
              <w:rPr>
                <w:rFonts w:ascii="Arial" w:hAnsi="Arial"/>
                <w:b w:val="0"/>
                <w:sz w:val="11"/>
              </w:rPr>
              <w:t>Delete success envelope; 404 if target not found.</w:t>
            </w:r>
          </w:p>
        </w:tc>
        <w:tc>
          <w:tcPr>
            <w:tcW w:w="1322" w:type="dxa"/>
            <w:vAlign w:val="top"/>
          </w:tcPr>
          <w:p w14:paraId="4BA0A7CA">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BD28ADB">
            <w:pPr>
              <w:spacing w:after="0" w:line="240" w:lineRule="auto"/>
            </w:pPr>
            <w:r>
              <w:rPr>
                <w:rFonts w:ascii="Arial" w:hAnsi="Arial"/>
                <w:b w:val="0"/>
                <w:sz w:val="11"/>
              </w:rPr>
              <w:t>deleteFormModule (backend/src/modules/form-modules/formModuleCms.routes.ts:24)</w:t>
            </w:r>
          </w:p>
        </w:tc>
      </w:tr>
      <w:tr w14:paraId="538E5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8DD6746">
            <w:pPr>
              <w:spacing w:after="0" w:line="240" w:lineRule="auto"/>
            </w:pPr>
            <w:r>
              <w:rPr>
                <w:rFonts w:ascii="Arial" w:hAnsi="Arial"/>
                <w:b w:val="0"/>
                <w:sz w:val="11"/>
              </w:rPr>
              <w:t>Backend API</w:t>
            </w:r>
          </w:p>
        </w:tc>
        <w:tc>
          <w:tcPr>
            <w:tcW w:w="1322" w:type="dxa"/>
            <w:vAlign w:val="top"/>
          </w:tcPr>
          <w:p w14:paraId="645B3F1E">
            <w:pPr>
              <w:spacing w:after="0" w:line="240" w:lineRule="auto"/>
            </w:pPr>
            <w:r>
              <w:rPr>
                <w:rFonts w:ascii="Arial" w:hAnsi="Arial"/>
                <w:b w:val="0"/>
                <w:sz w:val="11"/>
              </w:rPr>
              <w:t>GET</w:t>
            </w:r>
          </w:p>
        </w:tc>
        <w:tc>
          <w:tcPr>
            <w:tcW w:w="1322" w:type="dxa"/>
            <w:vAlign w:val="top"/>
          </w:tcPr>
          <w:p w14:paraId="6EDFC647">
            <w:pPr>
              <w:spacing w:after="0" w:line="240" w:lineRule="auto"/>
            </w:pPr>
            <w:r>
              <w:rPr>
                <w:rFonts w:ascii="Arial" w:hAnsi="Arial"/>
                <w:b w:val="0"/>
                <w:sz w:val="11"/>
              </w:rPr>
              <w:t>/api/v1/cms/form-modules/:id</w:t>
            </w:r>
          </w:p>
        </w:tc>
        <w:tc>
          <w:tcPr>
            <w:tcW w:w="1322" w:type="dxa"/>
            <w:vAlign w:val="top"/>
          </w:tcPr>
          <w:p w14:paraId="14BAB7F0">
            <w:pPr>
              <w:spacing w:after="0" w:line="240" w:lineRule="auto"/>
            </w:pPr>
            <w:r>
              <w:rPr>
                <w:rFonts w:ascii="Arial" w:hAnsi="Arial"/>
                <w:b w:val="0"/>
                <w:sz w:val="11"/>
              </w:rPr>
              <w:t>getFormModuleById</w:t>
            </w:r>
          </w:p>
        </w:tc>
        <w:tc>
          <w:tcPr>
            <w:tcW w:w="1322" w:type="dxa"/>
            <w:vAlign w:val="top"/>
          </w:tcPr>
          <w:p w14:paraId="61B1B726">
            <w:pPr>
              <w:spacing w:after="0" w:line="240" w:lineRule="auto"/>
            </w:pPr>
            <w:r>
              <w:rPr>
                <w:rFonts w:ascii="Arial" w:hAnsi="Arial"/>
                <w:b w:val="0"/>
                <w:sz w:val="11"/>
              </w:rPr>
              <w:t>Required</w:t>
            </w:r>
          </w:p>
        </w:tc>
        <w:tc>
          <w:tcPr>
            <w:tcW w:w="1322" w:type="dxa"/>
            <w:vAlign w:val="top"/>
          </w:tcPr>
          <w:p w14:paraId="76AB67A0">
            <w:pPr>
              <w:spacing w:after="0" w:line="240" w:lineRule="auto"/>
            </w:pPr>
            <w:r>
              <w:rPr>
                <w:rFonts w:ascii="Arial" w:hAnsi="Arial"/>
                <w:b w:val="0"/>
                <w:sz w:val="11"/>
              </w:rPr>
              <w:t>Authorization: Bearer &lt;accessToken&gt; or HttpOnly auth_token cookie</w:t>
            </w:r>
          </w:p>
        </w:tc>
        <w:tc>
          <w:tcPr>
            <w:tcW w:w="1322" w:type="dxa"/>
            <w:vAlign w:val="top"/>
          </w:tcPr>
          <w:p w14:paraId="703F8CBD">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6AF799AE">
            <w:pPr>
              <w:spacing w:after="0" w:line="240" w:lineRule="auto"/>
            </w:pPr>
            <w:r>
              <w:rPr>
                <w:rFonts w:ascii="Arial" w:hAnsi="Arial"/>
                <w:b w:val="0"/>
                <w:sz w:val="11"/>
              </w:rPr>
              <w:t>Path/query validation not centralized unless handled in controller.</w:t>
            </w:r>
          </w:p>
        </w:tc>
        <w:tc>
          <w:tcPr>
            <w:tcW w:w="1322" w:type="dxa"/>
            <w:vAlign w:val="top"/>
          </w:tcPr>
          <w:p w14:paraId="504F6414">
            <w:pPr>
              <w:spacing w:after="0" w:line="240" w:lineRule="auto"/>
            </w:pPr>
            <w:r>
              <w:rPr>
                <w:rFonts w:ascii="Arial" w:hAnsi="Arial"/>
                <w:b w:val="0"/>
                <w:sz w:val="11"/>
              </w:rPr>
              <w:t>Paginated/list or detail success envelope; see common list/detail examples.</w:t>
            </w:r>
          </w:p>
        </w:tc>
        <w:tc>
          <w:tcPr>
            <w:tcW w:w="1322" w:type="dxa"/>
            <w:vAlign w:val="top"/>
          </w:tcPr>
          <w:p w14:paraId="6C98B1B5">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00FA7E14">
            <w:pPr>
              <w:spacing w:after="0" w:line="240" w:lineRule="auto"/>
            </w:pPr>
            <w:r>
              <w:rPr>
                <w:rFonts w:ascii="Arial" w:hAnsi="Arial"/>
                <w:b w:val="0"/>
                <w:sz w:val="11"/>
              </w:rPr>
              <w:t>getFormModuleById (backend/src/modules/form-modules/formModuleCms.routes.ts:21)</w:t>
            </w:r>
          </w:p>
        </w:tc>
      </w:tr>
      <w:tr w14:paraId="0EE17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8A45A0D">
            <w:pPr>
              <w:spacing w:after="0" w:line="240" w:lineRule="auto"/>
            </w:pPr>
            <w:r>
              <w:rPr>
                <w:rFonts w:ascii="Arial" w:hAnsi="Arial"/>
                <w:b w:val="0"/>
                <w:sz w:val="11"/>
              </w:rPr>
              <w:t>Backend API</w:t>
            </w:r>
          </w:p>
        </w:tc>
        <w:tc>
          <w:tcPr>
            <w:tcW w:w="1322" w:type="dxa"/>
            <w:vAlign w:val="top"/>
          </w:tcPr>
          <w:p w14:paraId="371E9B44">
            <w:pPr>
              <w:spacing w:after="0" w:line="240" w:lineRule="auto"/>
            </w:pPr>
            <w:r>
              <w:rPr>
                <w:rFonts w:ascii="Arial" w:hAnsi="Arial"/>
                <w:b w:val="0"/>
                <w:sz w:val="11"/>
              </w:rPr>
              <w:t>PUT</w:t>
            </w:r>
          </w:p>
        </w:tc>
        <w:tc>
          <w:tcPr>
            <w:tcW w:w="1322" w:type="dxa"/>
            <w:vAlign w:val="top"/>
          </w:tcPr>
          <w:p w14:paraId="17F4BFFD">
            <w:pPr>
              <w:spacing w:after="0" w:line="240" w:lineRule="auto"/>
            </w:pPr>
            <w:r>
              <w:rPr>
                <w:rFonts w:ascii="Arial" w:hAnsi="Arial"/>
                <w:b w:val="0"/>
                <w:sz w:val="11"/>
              </w:rPr>
              <w:t>/api/v1/cms/form-modules/:id</w:t>
            </w:r>
          </w:p>
        </w:tc>
        <w:tc>
          <w:tcPr>
            <w:tcW w:w="1322" w:type="dxa"/>
            <w:vAlign w:val="top"/>
          </w:tcPr>
          <w:p w14:paraId="4AE71022">
            <w:pPr>
              <w:spacing w:after="0" w:line="240" w:lineRule="auto"/>
            </w:pPr>
            <w:r>
              <w:rPr>
                <w:rFonts w:ascii="Arial" w:hAnsi="Arial"/>
                <w:b w:val="0"/>
                <w:sz w:val="11"/>
              </w:rPr>
              <w:t>updateFormModule</w:t>
            </w:r>
          </w:p>
        </w:tc>
        <w:tc>
          <w:tcPr>
            <w:tcW w:w="1322" w:type="dxa"/>
            <w:vAlign w:val="top"/>
          </w:tcPr>
          <w:p w14:paraId="11F4DB0A">
            <w:pPr>
              <w:spacing w:after="0" w:line="240" w:lineRule="auto"/>
            </w:pPr>
            <w:r>
              <w:rPr>
                <w:rFonts w:ascii="Arial" w:hAnsi="Arial"/>
                <w:b w:val="0"/>
                <w:sz w:val="11"/>
              </w:rPr>
              <w:t>Required</w:t>
            </w:r>
          </w:p>
        </w:tc>
        <w:tc>
          <w:tcPr>
            <w:tcW w:w="1322" w:type="dxa"/>
            <w:vAlign w:val="top"/>
          </w:tcPr>
          <w:p w14:paraId="373D3C07">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7B36C393">
            <w:pPr>
              <w:spacing w:after="0" w:line="240" w:lineRule="auto"/>
            </w:pPr>
            <w:r>
              <w:rPr>
                <w:rFonts w:ascii="Arial" w:hAnsi="Arial"/>
                <w:b w:val="0"/>
                <w:sz w:val="11"/>
              </w:rPr>
              <w:t>Path params: id; Body: JSON payload for the target resource</w:t>
            </w:r>
          </w:p>
        </w:tc>
        <w:tc>
          <w:tcPr>
            <w:tcW w:w="1322" w:type="dxa"/>
            <w:vAlign w:val="top"/>
          </w:tcPr>
          <w:p w14:paraId="5FDD9EBF">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5A38B7E1">
            <w:pPr>
              <w:spacing w:after="0" w:line="240" w:lineRule="auto"/>
            </w:pPr>
            <w:r>
              <w:rPr>
                <w:rFonts w:ascii="Arial" w:hAnsi="Arial"/>
                <w:b w:val="0"/>
                <w:sz w:val="11"/>
              </w:rPr>
              <w:t>Create/update/action success envelope; validation errors use 400/422 pattern.</w:t>
            </w:r>
          </w:p>
        </w:tc>
        <w:tc>
          <w:tcPr>
            <w:tcW w:w="1322" w:type="dxa"/>
            <w:vAlign w:val="top"/>
          </w:tcPr>
          <w:p w14:paraId="2E69A4BB">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6B56177E">
            <w:pPr>
              <w:spacing w:after="0" w:line="240" w:lineRule="auto"/>
            </w:pPr>
            <w:r>
              <w:rPr>
                <w:rFonts w:ascii="Arial" w:hAnsi="Arial"/>
                <w:b w:val="0"/>
                <w:sz w:val="11"/>
              </w:rPr>
              <w:t>updateFormModule (backend/src/modules/form-modules/formModuleCms.routes.ts:23)</w:t>
            </w:r>
          </w:p>
        </w:tc>
      </w:tr>
      <w:tr w14:paraId="7088B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84255B9">
            <w:pPr>
              <w:spacing w:after="0" w:line="240" w:lineRule="auto"/>
            </w:pPr>
            <w:r>
              <w:rPr>
                <w:rFonts w:ascii="Arial" w:hAnsi="Arial"/>
                <w:b w:val="0"/>
                <w:sz w:val="11"/>
              </w:rPr>
              <w:t>Backend API</w:t>
            </w:r>
          </w:p>
        </w:tc>
        <w:tc>
          <w:tcPr>
            <w:tcW w:w="1322" w:type="dxa"/>
            <w:vAlign w:val="top"/>
          </w:tcPr>
          <w:p w14:paraId="0589C4B0">
            <w:pPr>
              <w:spacing w:after="0" w:line="240" w:lineRule="auto"/>
            </w:pPr>
            <w:r>
              <w:rPr>
                <w:rFonts w:ascii="Arial" w:hAnsi="Arial"/>
                <w:b w:val="0"/>
                <w:sz w:val="11"/>
              </w:rPr>
              <w:t>GET</w:t>
            </w:r>
          </w:p>
        </w:tc>
        <w:tc>
          <w:tcPr>
            <w:tcW w:w="1322" w:type="dxa"/>
            <w:vAlign w:val="top"/>
          </w:tcPr>
          <w:p w14:paraId="534E7F2C">
            <w:pPr>
              <w:spacing w:after="0" w:line="240" w:lineRule="auto"/>
            </w:pPr>
            <w:r>
              <w:rPr>
                <w:rFonts w:ascii="Arial" w:hAnsi="Arial"/>
                <w:b w:val="0"/>
                <w:sz w:val="11"/>
              </w:rPr>
              <w:t>/api/v1/cms/form-modules/:id/submissions</w:t>
            </w:r>
          </w:p>
        </w:tc>
        <w:tc>
          <w:tcPr>
            <w:tcW w:w="1322" w:type="dxa"/>
            <w:vAlign w:val="top"/>
          </w:tcPr>
          <w:p w14:paraId="3887E8CE">
            <w:pPr>
              <w:spacing w:after="0" w:line="240" w:lineRule="auto"/>
            </w:pPr>
            <w:r>
              <w:rPr>
                <w:rFonts w:ascii="Arial" w:hAnsi="Arial"/>
                <w:b w:val="0"/>
                <w:sz w:val="11"/>
              </w:rPr>
              <w:t>getFormModuleSubmissions</w:t>
            </w:r>
          </w:p>
        </w:tc>
        <w:tc>
          <w:tcPr>
            <w:tcW w:w="1322" w:type="dxa"/>
            <w:vAlign w:val="top"/>
          </w:tcPr>
          <w:p w14:paraId="1CF34E80">
            <w:pPr>
              <w:spacing w:after="0" w:line="240" w:lineRule="auto"/>
            </w:pPr>
            <w:r>
              <w:rPr>
                <w:rFonts w:ascii="Arial" w:hAnsi="Arial"/>
                <w:b w:val="0"/>
                <w:sz w:val="11"/>
              </w:rPr>
              <w:t>Required</w:t>
            </w:r>
          </w:p>
        </w:tc>
        <w:tc>
          <w:tcPr>
            <w:tcW w:w="1322" w:type="dxa"/>
            <w:vAlign w:val="top"/>
          </w:tcPr>
          <w:p w14:paraId="7FED7B4D">
            <w:pPr>
              <w:spacing w:after="0" w:line="240" w:lineRule="auto"/>
            </w:pPr>
            <w:r>
              <w:rPr>
                <w:rFonts w:ascii="Arial" w:hAnsi="Arial"/>
                <w:b w:val="0"/>
                <w:sz w:val="11"/>
              </w:rPr>
              <w:t>Authorization: Bearer &lt;accessToken&gt; or HttpOnly auth_token cookie</w:t>
            </w:r>
          </w:p>
        </w:tc>
        <w:tc>
          <w:tcPr>
            <w:tcW w:w="1322" w:type="dxa"/>
            <w:vAlign w:val="top"/>
          </w:tcPr>
          <w:p w14:paraId="2529932E">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55736E06">
            <w:pPr>
              <w:spacing w:after="0" w:line="240" w:lineRule="auto"/>
            </w:pPr>
            <w:r>
              <w:rPr>
                <w:rFonts w:ascii="Arial" w:hAnsi="Arial"/>
                <w:b w:val="0"/>
                <w:sz w:val="11"/>
              </w:rPr>
              <w:t>Path/query validation not centralized unless handled in controller.</w:t>
            </w:r>
          </w:p>
        </w:tc>
        <w:tc>
          <w:tcPr>
            <w:tcW w:w="1322" w:type="dxa"/>
            <w:vAlign w:val="top"/>
          </w:tcPr>
          <w:p w14:paraId="60384359">
            <w:pPr>
              <w:spacing w:after="0" w:line="240" w:lineRule="auto"/>
            </w:pPr>
            <w:r>
              <w:rPr>
                <w:rFonts w:ascii="Arial" w:hAnsi="Arial"/>
                <w:b w:val="0"/>
                <w:sz w:val="11"/>
              </w:rPr>
              <w:t>Paginated/list or detail success envelope; see common list/detail examples.</w:t>
            </w:r>
          </w:p>
        </w:tc>
        <w:tc>
          <w:tcPr>
            <w:tcW w:w="1322" w:type="dxa"/>
            <w:vAlign w:val="top"/>
          </w:tcPr>
          <w:p w14:paraId="751279B7">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4AD41109">
            <w:pPr>
              <w:spacing w:after="0" w:line="240" w:lineRule="auto"/>
            </w:pPr>
            <w:r>
              <w:rPr>
                <w:rFonts w:ascii="Arial" w:hAnsi="Arial"/>
                <w:b w:val="0"/>
                <w:sz w:val="11"/>
              </w:rPr>
              <w:t>getFormModuleSubmissions (backend/src/modules/form-modules/formModuleCms.routes.ts:25)</w:t>
            </w:r>
          </w:p>
        </w:tc>
      </w:tr>
      <w:tr w14:paraId="0F60EE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4A95B16">
            <w:pPr>
              <w:spacing w:after="0" w:line="240" w:lineRule="auto"/>
            </w:pPr>
            <w:r>
              <w:rPr>
                <w:rFonts w:ascii="Arial" w:hAnsi="Arial"/>
                <w:b w:val="0"/>
                <w:sz w:val="11"/>
              </w:rPr>
              <w:t>Backend API</w:t>
            </w:r>
          </w:p>
        </w:tc>
        <w:tc>
          <w:tcPr>
            <w:tcW w:w="1322" w:type="dxa"/>
            <w:vAlign w:val="top"/>
          </w:tcPr>
          <w:p w14:paraId="0C87A6EC">
            <w:pPr>
              <w:spacing w:after="0" w:line="240" w:lineRule="auto"/>
            </w:pPr>
            <w:r>
              <w:rPr>
                <w:rFonts w:ascii="Arial" w:hAnsi="Arial"/>
                <w:b w:val="0"/>
                <w:sz w:val="11"/>
              </w:rPr>
              <w:t>GET</w:t>
            </w:r>
          </w:p>
        </w:tc>
        <w:tc>
          <w:tcPr>
            <w:tcW w:w="1322" w:type="dxa"/>
            <w:vAlign w:val="top"/>
          </w:tcPr>
          <w:p w14:paraId="4C5F25AA">
            <w:pPr>
              <w:spacing w:after="0" w:line="240" w:lineRule="auto"/>
            </w:pPr>
            <w:r>
              <w:rPr>
                <w:rFonts w:ascii="Arial" w:hAnsi="Arial"/>
                <w:b w:val="0"/>
                <w:sz w:val="11"/>
              </w:rPr>
              <w:t>/api/v1/cms/form-modules/:id/submissions/:submissionId</w:t>
            </w:r>
          </w:p>
        </w:tc>
        <w:tc>
          <w:tcPr>
            <w:tcW w:w="1322" w:type="dxa"/>
            <w:vAlign w:val="top"/>
          </w:tcPr>
          <w:p w14:paraId="3D1ACD85">
            <w:pPr>
              <w:spacing w:after="0" w:line="240" w:lineRule="auto"/>
            </w:pPr>
            <w:r>
              <w:rPr>
                <w:rFonts w:ascii="Arial" w:hAnsi="Arial"/>
                <w:b w:val="0"/>
                <w:sz w:val="11"/>
              </w:rPr>
              <w:t>getFormModuleSubmissionById</w:t>
            </w:r>
          </w:p>
        </w:tc>
        <w:tc>
          <w:tcPr>
            <w:tcW w:w="1322" w:type="dxa"/>
            <w:vAlign w:val="top"/>
          </w:tcPr>
          <w:p w14:paraId="78932A60">
            <w:pPr>
              <w:spacing w:after="0" w:line="240" w:lineRule="auto"/>
            </w:pPr>
            <w:r>
              <w:rPr>
                <w:rFonts w:ascii="Arial" w:hAnsi="Arial"/>
                <w:b w:val="0"/>
                <w:sz w:val="11"/>
              </w:rPr>
              <w:t>Required</w:t>
            </w:r>
          </w:p>
        </w:tc>
        <w:tc>
          <w:tcPr>
            <w:tcW w:w="1322" w:type="dxa"/>
            <w:vAlign w:val="top"/>
          </w:tcPr>
          <w:p w14:paraId="6AD636E6">
            <w:pPr>
              <w:spacing w:after="0" w:line="240" w:lineRule="auto"/>
            </w:pPr>
            <w:r>
              <w:rPr>
                <w:rFonts w:ascii="Arial" w:hAnsi="Arial"/>
                <w:b w:val="0"/>
                <w:sz w:val="11"/>
              </w:rPr>
              <w:t>Authorization: Bearer &lt;accessToken&gt; or HttpOnly auth_token cookie</w:t>
            </w:r>
          </w:p>
        </w:tc>
        <w:tc>
          <w:tcPr>
            <w:tcW w:w="1322" w:type="dxa"/>
            <w:vAlign w:val="top"/>
          </w:tcPr>
          <w:p w14:paraId="6EC8DC89">
            <w:pPr>
              <w:spacing w:after="0" w:line="240" w:lineRule="auto"/>
            </w:pPr>
            <w:r>
              <w:rPr>
                <w:rFonts w:ascii="Arial" w:hAnsi="Arial"/>
                <w:b w:val="0"/>
                <w:sz w:val="11"/>
              </w:rPr>
              <w:t>Path params: id, submissionId; Query: page, limit, search, sortBy, sortOrder, filters as supported by controller</w:t>
            </w:r>
          </w:p>
        </w:tc>
        <w:tc>
          <w:tcPr>
            <w:tcW w:w="1322" w:type="dxa"/>
            <w:vAlign w:val="top"/>
          </w:tcPr>
          <w:p w14:paraId="70916AD2">
            <w:pPr>
              <w:spacing w:after="0" w:line="240" w:lineRule="auto"/>
            </w:pPr>
            <w:r>
              <w:rPr>
                <w:rFonts w:ascii="Arial" w:hAnsi="Arial"/>
                <w:b w:val="0"/>
                <w:sz w:val="11"/>
              </w:rPr>
              <w:t>Path/query validation not centralized unless handled in controller.</w:t>
            </w:r>
          </w:p>
        </w:tc>
        <w:tc>
          <w:tcPr>
            <w:tcW w:w="1322" w:type="dxa"/>
            <w:vAlign w:val="top"/>
          </w:tcPr>
          <w:p w14:paraId="48DC97A6">
            <w:pPr>
              <w:spacing w:after="0" w:line="240" w:lineRule="auto"/>
            </w:pPr>
            <w:r>
              <w:rPr>
                <w:rFonts w:ascii="Arial" w:hAnsi="Arial"/>
                <w:b w:val="0"/>
                <w:sz w:val="11"/>
              </w:rPr>
              <w:t>Paginated/list or detail success envelope; see common list/detail examples.</w:t>
            </w:r>
          </w:p>
        </w:tc>
        <w:tc>
          <w:tcPr>
            <w:tcW w:w="1322" w:type="dxa"/>
            <w:vAlign w:val="top"/>
          </w:tcPr>
          <w:p w14:paraId="40BF7FF1">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43393366">
            <w:pPr>
              <w:spacing w:after="0" w:line="240" w:lineRule="auto"/>
            </w:pPr>
            <w:r>
              <w:rPr>
                <w:rFonts w:ascii="Arial" w:hAnsi="Arial"/>
                <w:b w:val="0"/>
                <w:sz w:val="11"/>
              </w:rPr>
              <w:t>getFormModuleSubmissionById (backend/src/modules/form-modules/formModuleCms.routes.ts:27)</w:t>
            </w:r>
          </w:p>
        </w:tc>
      </w:tr>
      <w:tr w14:paraId="62876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5E12631">
            <w:pPr>
              <w:spacing w:after="0" w:line="240" w:lineRule="auto"/>
            </w:pPr>
            <w:r>
              <w:rPr>
                <w:rFonts w:ascii="Arial" w:hAnsi="Arial"/>
                <w:b w:val="0"/>
                <w:sz w:val="11"/>
              </w:rPr>
              <w:t>Backend API</w:t>
            </w:r>
          </w:p>
        </w:tc>
        <w:tc>
          <w:tcPr>
            <w:tcW w:w="1322" w:type="dxa"/>
            <w:vAlign w:val="top"/>
          </w:tcPr>
          <w:p w14:paraId="30EB70F2">
            <w:pPr>
              <w:spacing w:after="0" w:line="240" w:lineRule="auto"/>
            </w:pPr>
            <w:r>
              <w:rPr>
                <w:rFonts w:ascii="Arial" w:hAnsi="Arial"/>
                <w:b w:val="0"/>
                <w:sz w:val="11"/>
              </w:rPr>
              <w:t>POST</w:t>
            </w:r>
          </w:p>
        </w:tc>
        <w:tc>
          <w:tcPr>
            <w:tcW w:w="1322" w:type="dxa"/>
            <w:vAlign w:val="top"/>
          </w:tcPr>
          <w:p w14:paraId="3CBC74AD">
            <w:pPr>
              <w:spacing w:after="0" w:line="240" w:lineRule="auto"/>
            </w:pPr>
            <w:r>
              <w:rPr>
                <w:rFonts w:ascii="Arial" w:hAnsi="Arial"/>
                <w:b w:val="0"/>
                <w:sz w:val="11"/>
              </w:rPr>
              <w:t>/api/v1/cms/form-modules/:id/submissions/:submissionId/retry-dispatch</w:t>
            </w:r>
          </w:p>
        </w:tc>
        <w:tc>
          <w:tcPr>
            <w:tcW w:w="1322" w:type="dxa"/>
            <w:vAlign w:val="top"/>
          </w:tcPr>
          <w:p w14:paraId="2D9403E0">
            <w:pPr>
              <w:spacing w:after="0" w:line="240" w:lineRule="auto"/>
            </w:pPr>
            <w:r>
              <w:rPr>
                <w:rFonts w:ascii="Arial" w:hAnsi="Arial"/>
                <w:b w:val="0"/>
                <w:sz w:val="11"/>
              </w:rPr>
              <w:t>retryFormModuleSubmissionDispatches</w:t>
            </w:r>
          </w:p>
        </w:tc>
        <w:tc>
          <w:tcPr>
            <w:tcW w:w="1322" w:type="dxa"/>
            <w:vAlign w:val="top"/>
          </w:tcPr>
          <w:p w14:paraId="141B50A8">
            <w:pPr>
              <w:spacing w:after="0" w:line="240" w:lineRule="auto"/>
            </w:pPr>
            <w:r>
              <w:rPr>
                <w:rFonts w:ascii="Arial" w:hAnsi="Arial"/>
                <w:b w:val="0"/>
                <w:sz w:val="11"/>
              </w:rPr>
              <w:t>Required</w:t>
            </w:r>
          </w:p>
        </w:tc>
        <w:tc>
          <w:tcPr>
            <w:tcW w:w="1322" w:type="dxa"/>
            <w:vAlign w:val="top"/>
          </w:tcPr>
          <w:p w14:paraId="7C1DAB1D">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7CCFED1C">
            <w:pPr>
              <w:spacing w:after="0" w:line="240" w:lineRule="auto"/>
            </w:pPr>
            <w:r>
              <w:rPr>
                <w:rFonts w:ascii="Arial" w:hAnsi="Arial"/>
                <w:b w:val="0"/>
                <w:sz w:val="11"/>
              </w:rPr>
              <w:t>Path params: id, submissionId; Body: JSON payload for the target resource</w:t>
            </w:r>
          </w:p>
        </w:tc>
        <w:tc>
          <w:tcPr>
            <w:tcW w:w="1322" w:type="dxa"/>
            <w:vAlign w:val="top"/>
          </w:tcPr>
          <w:p w14:paraId="683F2B51">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7EF65288">
            <w:pPr>
              <w:spacing w:after="0" w:line="240" w:lineRule="auto"/>
            </w:pPr>
            <w:r>
              <w:rPr>
                <w:rFonts w:ascii="Arial" w:hAnsi="Arial"/>
                <w:b w:val="0"/>
                <w:sz w:val="11"/>
              </w:rPr>
              <w:t>Create/update/action success envelope; validation errors use 400/422 pattern.</w:t>
            </w:r>
          </w:p>
        </w:tc>
        <w:tc>
          <w:tcPr>
            <w:tcW w:w="1322" w:type="dxa"/>
            <w:vAlign w:val="top"/>
          </w:tcPr>
          <w:p w14:paraId="6B82D00E">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747154D2">
            <w:pPr>
              <w:spacing w:after="0" w:line="240" w:lineRule="auto"/>
            </w:pPr>
            <w:r>
              <w:rPr>
                <w:rFonts w:ascii="Arial" w:hAnsi="Arial"/>
                <w:b w:val="0"/>
                <w:sz w:val="11"/>
              </w:rPr>
              <w:t>retryFormModuleSubmissionDispatches (backend/src/modules/form-modules/formModuleCms.routes.ts:28)</w:t>
            </w:r>
          </w:p>
        </w:tc>
      </w:tr>
      <w:tr w14:paraId="3DC30E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63610AA">
            <w:pPr>
              <w:spacing w:after="0" w:line="240" w:lineRule="auto"/>
            </w:pPr>
            <w:r>
              <w:rPr>
                <w:rFonts w:ascii="Arial" w:hAnsi="Arial"/>
                <w:b w:val="0"/>
                <w:sz w:val="11"/>
              </w:rPr>
              <w:t>Backend API</w:t>
            </w:r>
          </w:p>
        </w:tc>
        <w:tc>
          <w:tcPr>
            <w:tcW w:w="1322" w:type="dxa"/>
            <w:vAlign w:val="top"/>
          </w:tcPr>
          <w:p w14:paraId="005553D5">
            <w:pPr>
              <w:spacing w:after="0" w:line="240" w:lineRule="auto"/>
            </w:pPr>
            <w:r>
              <w:rPr>
                <w:rFonts w:ascii="Arial" w:hAnsi="Arial"/>
                <w:b w:val="0"/>
                <w:sz w:val="11"/>
              </w:rPr>
              <w:t>PATCH</w:t>
            </w:r>
          </w:p>
        </w:tc>
        <w:tc>
          <w:tcPr>
            <w:tcW w:w="1322" w:type="dxa"/>
            <w:vAlign w:val="top"/>
          </w:tcPr>
          <w:p w14:paraId="3FE5CF55">
            <w:pPr>
              <w:spacing w:after="0" w:line="240" w:lineRule="auto"/>
            </w:pPr>
            <w:r>
              <w:rPr>
                <w:rFonts w:ascii="Arial" w:hAnsi="Arial"/>
                <w:b w:val="0"/>
                <w:sz w:val="11"/>
              </w:rPr>
              <w:t>/api/v1/cms/form-modules/:id/submissions/:submissionId/status</w:t>
            </w:r>
          </w:p>
        </w:tc>
        <w:tc>
          <w:tcPr>
            <w:tcW w:w="1322" w:type="dxa"/>
            <w:vAlign w:val="top"/>
          </w:tcPr>
          <w:p w14:paraId="4E386AAA">
            <w:pPr>
              <w:spacing w:after="0" w:line="240" w:lineRule="auto"/>
            </w:pPr>
            <w:r>
              <w:rPr>
                <w:rFonts w:ascii="Arial" w:hAnsi="Arial"/>
                <w:b w:val="0"/>
                <w:sz w:val="11"/>
              </w:rPr>
              <w:t>updateFormModuleSubmissionStatus</w:t>
            </w:r>
          </w:p>
        </w:tc>
        <w:tc>
          <w:tcPr>
            <w:tcW w:w="1322" w:type="dxa"/>
            <w:vAlign w:val="top"/>
          </w:tcPr>
          <w:p w14:paraId="6E0FFDCA">
            <w:pPr>
              <w:spacing w:after="0" w:line="240" w:lineRule="auto"/>
            </w:pPr>
            <w:r>
              <w:rPr>
                <w:rFonts w:ascii="Arial" w:hAnsi="Arial"/>
                <w:b w:val="0"/>
                <w:sz w:val="11"/>
              </w:rPr>
              <w:t>Required</w:t>
            </w:r>
          </w:p>
        </w:tc>
        <w:tc>
          <w:tcPr>
            <w:tcW w:w="1322" w:type="dxa"/>
            <w:vAlign w:val="top"/>
          </w:tcPr>
          <w:p w14:paraId="0DD0A814">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5A212BB3">
            <w:pPr>
              <w:spacing w:after="0" w:line="240" w:lineRule="auto"/>
            </w:pPr>
            <w:r>
              <w:rPr>
                <w:rFonts w:ascii="Arial" w:hAnsi="Arial"/>
                <w:b w:val="0"/>
                <w:sz w:val="11"/>
              </w:rPr>
              <w:t>Path params: id, submissionId; Body: JSON payload for the target resource</w:t>
            </w:r>
          </w:p>
        </w:tc>
        <w:tc>
          <w:tcPr>
            <w:tcW w:w="1322" w:type="dxa"/>
            <w:vAlign w:val="top"/>
          </w:tcPr>
          <w:p w14:paraId="1F776979">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139FE7AE">
            <w:pPr>
              <w:spacing w:after="0" w:line="240" w:lineRule="auto"/>
            </w:pPr>
            <w:r>
              <w:rPr>
                <w:rFonts w:ascii="Arial" w:hAnsi="Arial"/>
                <w:b w:val="0"/>
                <w:sz w:val="11"/>
              </w:rPr>
              <w:t>Create/update/action success envelope; validation errors use 400/422 pattern.</w:t>
            </w:r>
          </w:p>
        </w:tc>
        <w:tc>
          <w:tcPr>
            <w:tcW w:w="1322" w:type="dxa"/>
            <w:vAlign w:val="top"/>
          </w:tcPr>
          <w:p w14:paraId="0D81E3F0">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6F388AA5">
            <w:pPr>
              <w:spacing w:after="0" w:line="240" w:lineRule="auto"/>
            </w:pPr>
            <w:r>
              <w:rPr>
                <w:rFonts w:ascii="Arial" w:hAnsi="Arial"/>
                <w:b w:val="0"/>
                <w:sz w:val="11"/>
              </w:rPr>
              <w:t>updateFormModuleSubmissionStatus (backend/src/modules/form-modules/formModuleCms.routes.ts:29)</w:t>
            </w:r>
          </w:p>
        </w:tc>
      </w:tr>
      <w:tr w14:paraId="1EC89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8596020">
            <w:pPr>
              <w:spacing w:after="0" w:line="240" w:lineRule="auto"/>
            </w:pPr>
            <w:r>
              <w:rPr>
                <w:rFonts w:ascii="Arial" w:hAnsi="Arial"/>
                <w:b w:val="0"/>
                <w:sz w:val="11"/>
              </w:rPr>
              <w:t>Backend API</w:t>
            </w:r>
          </w:p>
        </w:tc>
        <w:tc>
          <w:tcPr>
            <w:tcW w:w="1322" w:type="dxa"/>
            <w:vAlign w:val="top"/>
          </w:tcPr>
          <w:p w14:paraId="01265161">
            <w:pPr>
              <w:spacing w:after="0" w:line="240" w:lineRule="auto"/>
            </w:pPr>
            <w:r>
              <w:rPr>
                <w:rFonts w:ascii="Arial" w:hAnsi="Arial"/>
                <w:b w:val="0"/>
                <w:sz w:val="11"/>
              </w:rPr>
              <w:t>GET</w:t>
            </w:r>
          </w:p>
        </w:tc>
        <w:tc>
          <w:tcPr>
            <w:tcW w:w="1322" w:type="dxa"/>
            <w:vAlign w:val="top"/>
          </w:tcPr>
          <w:p w14:paraId="1FE47E5C">
            <w:pPr>
              <w:spacing w:after="0" w:line="240" w:lineRule="auto"/>
            </w:pPr>
            <w:r>
              <w:rPr>
                <w:rFonts w:ascii="Arial" w:hAnsi="Arial"/>
                <w:b w:val="0"/>
                <w:sz w:val="11"/>
              </w:rPr>
              <w:t>/api/v1/cms/form-modules/:id/submissions/export</w:t>
            </w:r>
          </w:p>
        </w:tc>
        <w:tc>
          <w:tcPr>
            <w:tcW w:w="1322" w:type="dxa"/>
            <w:vAlign w:val="top"/>
          </w:tcPr>
          <w:p w14:paraId="3BAEF2DA">
            <w:pPr>
              <w:spacing w:after="0" w:line="240" w:lineRule="auto"/>
            </w:pPr>
            <w:r>
              <w:rPr>
                <w:rFonts w:ascii="Arial" w:hAnsi="Arial"/>
                <w:b w:val="0"/>
                <w:sz w:val="11"/>
              </w:rPr>
              <w:t>exportFormModuleSubmissions</w:t>
            </w:r>
          </w:p>
        </w:tc>
        <w:tc>
          <w:tcPr>
            <w:tcW w:w="1322" w:type="dxa"/>
            <w:vAlign w:val="top"/>
          </w:tcPr>
          <w:p w14:paraId="03BE9153">
            <w:pPr>
              <w:spacing w:after="0" w:line="240" w:lineRule="auto"/>
            </w:pPr>
            <w:r>
              <w:rPr>
                <w:rFonts w:ascii="Arial" w:hAnsi="Arial"/>
                <w:b w:val="0"/>
                <w:sz w:val="11"/>
              </w:rPr>
              <w:t>Required</w:t>
            </w:r>
          </w:p>
        </w:tc>
        <w:tc>
          <w:tcPr>
            <w:tcW w:w="1322" w:type="dxa"/>
            <w:vAlign w:val="top"/>
          </w:tcPr>
          <w:p w14:paraId="2D1084D1">
            <w:pPr>
              <w:spacing w:after="0" w:line="240" w:lineRule="auto"/>
            </w:pPr>
            <w:r>
              <w:rPr>
                <w:rFonts w:ascii="Arial" w:hAnsi="Arial"/>
                <w:b w:val="0"/>
                <w:sz w:val="11"/>
              </w:rPr>
              <w:t>Authorization: Bearer &lt;accessToken&gt; or HttpOnly auth_token cookie</w:t>
            </w:r>
          </w:p>
        </w:tc>
        <w:tc>
          <w:tcPr>
            <w:tcW w:w="1322" w:type="dxa"/>
            <w:vAlign w:val="top"/>
          </w:tcPr>
          <w:p w14:paraId="7025A8B6">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5FBCEBB7">
            <w:pPr>
              <w:spacing w:after="0" w:line="240" w:lineRule="auto"/>
            </w:pPr>
            <w:r>
              <w:rPr>
                <w:rFonts w:ascii="Arial" w:hAnsi="Arial"/>
                <w:b w:val="0"/>
                <w:sz w:val="11"/>
              </w:rPr>
              <w:t>Path/query validation not centralized unless handled in controller.</w:t>
            </w:r>
          </w:p>
        </w:tc>
        <w:tc>
          <w:tcPr>
            <w:tcW w:w="1322" w:type="dxa"/>
            <w:vAlign w:val="top"/>
          </w:tcPr>
          <w:p w14:paraId="43518532">
            <w:pPr>
              <w:spacing w:after="0" w:line="240" w:lineRule="auto"/>
            </w:pPr>
            <w:r>
              <w:rPr>
                <w:rFonts w:ascii="Arial" w:hAnsi="Arial"/>
                <w:b w:val="0"/>
                <w:sz w:val="11"/>
              </w:rPr>
              <w:t>Paginated/list or detail success envelope; see common list/detail examples.</w:t>
            </w:r>
          </w:p>
        </w:tc>
        <w:tc>
          <w:tcPr>
            <w:tcW w:w="1322" w:type="dxa"/>
            <w:vAlign w:val="top"/>
          </w:tcPr>
          <w:p w14:paraId="5772346C">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6A0AE9C3">
            <w:pPr>
              <w:spacing w:after="0" w:line="240" w:lineRule="auto"/>
            </w:pPr>
            <w:r>
              <w:rPr>
                <w:rFonts w:ascii="Arial" w:hAnsi="Arial"/>
                <w:b w:val="0"/>
                <w:sz w:val="11"/>
              </w:rPr>
              <w:t>exportFormModuleSubmissions (backend/src/modules/form-modules/formModuleCms.routes.ts:26)</w:t>
            </w:r>
          </w:p>
        </w:tc>
      </w:tr>
    </w:tbl>
    <w:p w14:paraId="603811E2"/>
    <w:p w14:paraId="17E4F446">
      <w:pPr>
        <w:pStyle w:val="5"/>
      </w:pPr>
      <w:r>
        <w:t>CMS Pages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09"/>
        <w:gridCol w:w="1009"/>
        <w:gridCol w:w="1880"/>
        <w:gridCol w:w="1501"/>
        <w:gridCol w:w="1167"/>
        <w:gridCol w:w="1176"/>
        <w:gridCol w:w="1088"/>
        <w:gridCol w:w="1195"/>
        <w:gridCol w:w="1283"/>
        <w:gridCol w:w="1119"/>
        <w:gridCol w:w="2333"/>
      </w:tblGrid>
      <w:tr w14:paraId="61353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3363B89">
            <w:pPr>
              <w:spacing w:after="0" w:line="240" w:lineRule="auto"/>
            </w:pPr>
            <w:r>
              <w:rPr>
                <w:rFonts w:ascii="Arial" w:hAnsi="Arial"/>
                <w:b/>
                <w:sz w:val="11"/>
              </w:rPr>
              <w:t>Service</w:t>
            </w:r>
          </w:p>
        </w:tc>
        <w:tc>
          <w:tcPr>
            <w:tcW w:w="1322" w:type="dxa"/>
            <w:vAlign w:val="top"/>
          </w:tcPr>
          <w:p w14:paraId="3E2E3607">
            <w:pPr>
              <w:spacing w:after="0" w:line="240" w:lineRule="auto"/>
            </w:pPr>
            <w:r>
              <w:rPr>
                <w:rFonts w:ascii="Arial" w:hAnsi="Arial"/>
                <w:b/>
                <w:sz w:val="11"/>
              </w:rPr>
              <w:t>Method</w:t>
            </w:r>
          </w:p>
        </w:tc>
        <w:tc>
          <w:tcPr>
            <w:tcW w:w="1322" w:type="dxa"/>
            <w:vAlign w:val="top"/>
          </w:tcPr>
          <w:p w14:paraId="3B4AC41D">
            <w:pPr>
              <w:spacing w:after="0" w:line="240" w:lineRule="auto"/>
            </w:pPr>
            <w:r>
              <w:rPr>
                <w:rFonts w:ascii="Arial" w:hAnsi="Arial"/>
                <w:b/>
                <w:sz w:val="11"/>
              </w:rPr>
              <w:t>Endpoint URL</w:t>
            </w:r>
          </w:p>
        </w:tc>
        <w:tc>
          <w:tcPr>
            <w:tcW w:w="1322" w:type="dxa"/>
            <w:vAlign w:val="top"/>
          </w:tcPr>
          <w:p w14:paraId="205CEEAD">
            <w:pPr>
              <w:spacing w:after="0" w:line="240" w:lineRule="auto"/>
            </w:pPr>
            <w:r>
              <w:rPr>
                <w:rFonts w:ascii="Arial" w:hAnsi="Arial"/>
                <w:b/>
                <w:sz w:val="11"/>
              </w:rPr>
              <w:t>Description</w:t>
            </w:r>
          </w:p>
        </w:tc>
        <w:tc>
          <w:tcPr>
            <w:tcW w:w="1322" w:type="dxa"/>
            <w:vAlign w:val="top"/>
          </w:tcPr>
          <w:p w14:paraId="34DDB2C6">
            <w:pPr>
              <w:spacing w:after="0" w:line="240" w:lineRule="auto"/>
            </w:pPr>
            <w:r>
              <w:rPr>
                <w:rFonts w:ascii="Arial" w:hAnsi="Arial"/>
                <w:b/>
                <w:sz w:val="11"/>
              </w:rPr>
              <w:t>Authentication</w:t>
            </w:r>
          </w:p>
        </w:tc>
        <w:tc>
          <w:tcPr>
            <w:tcW w:w="1322" w:type="dxa"/>
            <w:vAlign w:val="top"/>
          </w:tcPr>
          <w:p w14:paraId="0D85CBCC">
            <w:pPr>
              <w:spacing w:after="0" w:line="240" w:lineRule="auto"/>
            </w:pPr>
            <w:r>
              <w:rPr>
                <w:rFonts w:ascii="Arial" w:hAnsi="Arial"/>
                <w:b/>
                <w:sz w:val="11"/>
              </w:rPr>
              <w:t>Request Headers</w:t>
            </w:r>
          </w:p>
        </w:tc>
        <w:tc>
          <w:tcPr>
            <w:tcW w:w="1322" w:type="dxa"/>
            <w:vAlign w:val="top"/>
          </w:tcPr>
          <w:p w14:paraId="03713D0A">
            <w:pPr>
              <w:spacing w:after="0" w:line="240" w:lineRule="auto"/>
            </w:pPr>
            <w:r>
              <w:rPr>
                <w:rFonts w:ascii="Arial" w:hAnsi="Arial"/>
                <w:b/>
                <w:sz w:val="11"/>
              </w:rPr>
              <w:t>Request Parameters / Body</w:t>
            </w:r>
          </w:p>
        </w:tc>
        <w:tc>
          <w:tcPr>
            <w:tcW w:w="1322" w:type="dxa"/>
            <w:vAlign w:val="top"/>
          </w:tcPr>
          <w:p w14:paraId="35ED0BD2">
            <w:pPr>
              <w:spacing w:after="0" w:line="240" w:lineRule="auto"/>
            </w:pPr>
            <w:r>
              <w:rPr>
                <w:rFonts w:ascii="Arial" w:hAnsi="Arial"/>
                <w:b/>
                <w:sz w:val="11"/>
              </w:rPr>
              <w:t>Validation Rules</w:t>
            </w:r>
          </w:p>
        </w:tc>
        <w:tc>
          <w:tcPr>
            <w:tcW w:w="1322" w:type="dxa"/>
            <w:vAlign w:val="top"/>
          </w:tcPr>
          <w:p w14:paraId="18C24415">
            <w:pPr>
              <w:spacing w:after="0" w:line="240" w:lineRule="auto"/>
            </w:pPr>
            <w:r>
              <w:rPr>
                <w:rFonts w:ascii="Arial" w:hAnsi="Arial"/>
                <w:b/>
                <w:sz w:val="11"/>
              </w:rPr>
              <w:t>Response Example</w:t>
            </w:r>
          </w:p>
        </w:tc>
        <w:tc>
          <w:tcPr>
            <w:tcW w:w="1322" w:type="dxa"/>
            <w:vAlign w:val="top"/>
          </w:tcPr>
          <w:p w14:paraId="5E20B09E">
            <w:pPr>
              <w:spacing w:after="0" w:line="240" w:lineRule="auto"/>
            </w:pPr>
            <w:r>
              <w:rPr>
                <w:rFonts w:ascii="Arial" w:hAnsi="Arial"/>
                <w:b/>
                <w:sz w:val="11"/>
              </w:rPr>
              <w:t>Error Responses</w:t>
            </w:r>
          </w:p>
        </w:tc>
        <w:tc>
          <w:tcPr>
            <w:tcW w:w="1322" w:type="dxa"/>
            <w:vAlign w:val="top"/>
          </w:tcPr>
          <w:p w14:paraId="64AFCCFB">
            <w:pPr>
              <w:spacing w:after="0" w:line="240" w:lineRule="auto"/>
            </w:pPr>
            <w:r>
              <w:rPr>
                <w:rFonts w:ascii="Arial" w:hAnsi="Arial"/>
                <w:b/>
                <w:sz w:val="11"/>
              </w:rPr>
              <w:t>Related Controller/Function</w:t>
            </w:r>
          </w:p>
        </w:tc>
      </w:tr>
      <w:tr w14:paraId="2284D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B938BF5">
            <w:pPr>
              <w:spacing w:after="0" w:line="240" w:lineRule="auto"/>
            </w:pPr>
            <w:r>
              <w:rPr>
                <w:rFonts w:ascii="Arial" w:hAnsi="Arial"/>
                <w:b w:val="0"/>
                <w:sz w:val="11"/>
              </w:rPr>
              <w:t>Backend API</w:t>
            </w:r>
          </w:p>
        </w:tc>
        <w:tc>
          <w:tcPr>
            <w:tcW w:w="1322" w:type="dxa"/>
            <w:vAlign w:val="top"/>
          </w:tcPr>
          <w:p w14:paraId="2734B106">
            <w:pPr>
              <w:spacing w:after="0" w:line="240" w:lineRule="auto"/>
            </w:pPr>
            <w:r>
              <w:rPr>
                <w:rFonts w:ascii="Arial" w:hAnsi="Arial"/>
                <w:b w:val="0"/>
                <w:sz w:val="11"/>
              </w:rPr>
              <w:t>GET</w:t>
            </w:r>
          </w:p>
        </w:tc>
        <w:tc>
          <w:tcPr>
            <w:tcW w:w="1322" w:type="dxa"/>
            <w:vAlign w:val="top"/>
          </w:tcPr>
          <w:p w14:paraId="59F70631">
            <w:pPr>
              <w:spacing w:after="0" w:line="240" w:lineRule="auto"/>
            </w:pPr>
            <w:r>
              <w:rPr>
                <w:rFonts w:ascii="Arial" w:hAnsi="Arial"/>
                <w:b w:val="0"/>
                <w:sz w:val="11"/>
              </w:rPr>
              <w:t>/api/v1/cms/pages</w:t>
            </w:r>
          </w:p>
        </w:tc>
        <w:tc>
          <w:tcPr>
            <w:tcW w:w="1322" w:type="dxa"/>
            <w:vAlign w:val="top"/>
          </w:tcPr>
          <w:p w14:paraId="56E6E3B8">
            <w:pPr>
              <w:spacing w:after="0" w:line="240" w:lineRule="auto"/>
            </w:pPr>
            <w:r>
              <w:rPr>
                <w:rFonts w:ascii="Arial" w:hAnsi="Arial"/>
                <w:b w:val="0"/>
                <w:sz w:val="11"/>
              </w:rPr>
              <w:t>PagegetPages</w:t>
            </w:r>
          </w:p>
        </w:tc>
        <w:tc>
          <w:tcPr>
            <w:tcW w:w="1322" w:type="dxa"/>
            <w:vAlign w:val="top"/>
          </w:tcPr>
          <w:p w14:paraId="5225354D">
            <w:pPr>
              <w:spacing w:after="0" w:line="240" w:lineRule="auto"/>
            </w:pPr>
            <w:r>
              <w:rPr>
                <w:rFonts w:ascii="Arial" w:hAnsi="Arial"/>
                <w:b w:val="0"/>
                <w:sz w:val="11"/>
              </w:rPr>
              <w:t>Required</w:t>
            </w:r>
          </w:p>
        </w:tc>
        <w:tc>
          <w:tcPr>
            <w:tcW w:w="1322" w:type="dxa"/>
            <w:vAlign w:val="top"/>
          </w:tcPr>
          <w:p w14:paraId="5DC8ADDB">
            <w:pPr>
              <w:spacing w:after="0" w:line="240" w:lineRule="auto"/>
            </w:pPr>
            <w:r>
              <w:rPr>
                <w:rFonts w:ascii="Arial" w:hAnsi="Arial"/>
                <w:b w:val="0"/>
                <w:sz w:val="11"/>
              </w:rPr>
              <w:t>Authorization: Bearer &lt;accessToken&gt; or HttpOnly auth_token cookie</w:t>
            </w:r>
          </w:p>
        </w:tc>
        <w:tc>
          <w:tcPr>
            <w:tcW w:w="1322" w:type="dxa"/>
            <w:vAlign w:val="top"/>
          </w:tcPr>
          <w:p w14:paraId="22E532CB">
            <w:pPr>
              <w:spacing w:after="0" w:line="240" w:lineRule="auto"/>
            </w:pPr>
            <w:r>
              <w:rPr>
                <w:rFonts w:ascii="Arial" w:hAnsi="Arial"/>
                <w:b w:val="0"/>
                <w:sz w:val="11"/>
              </w:rPr>
              <w:t>Query: page, limit, search, sortBy, sortOrder, filters as supported by controller</w:t>
            </w:r>
          </w:p>
        </w:tc>
        <w:tc>
          <w:tcPr>
            <w:tcW w:w="1322" w:type="dxa"/>
            <w:vAlign w:val="top"/>
          </w:tcPr>
          <w:p w14:paraId="464B757A">
            <w:pPr>
              <w:spacing w:after="0" w:line="240" w:lineRule="auto"/>
            </w:pPr>
            <w:r>
              <w:rPr>
                <w:rFonts w:ascii="Arial" w:hAnsi="Arial"/>
                <w:b w:val="0"/>
                <w:sz w:val="11"/>
              </w:rPr>
              <w:t>Path/query validation not centralized unless handled in controller.</w:t>
            </w:r>
          </w:p>
        </w:tc>
        <w:tc>
          <w:tcPr>
            <w:tcW w:w="1322" w:type="dxa"/>
            <w:vAlign w:val="top"/>
          </w:tcPr>
          <w:p w14:paraId="74AAB5BB">
            <w:pPr>
              <w:spacing w:after="0" w:line="240" w:lineRule="auto"/>
            </w:pPr>
            <w:r>
              <w:rPr>
                <w:rFonts w:ascii="Arial" w:hAnsi="Arial"/>
                <w:b w:val="0"/>
                <w:sz w:val="11"/>
              </w:rPr>
              <w:t>Paginated/list or detail success envelope; see common list/detail examples.</w:t>
            </w:r>
          </w:p>
        </w:tc>
        <w:tc>
          <w:tcPr>
            <w:tcW w:w="1322" w:type="dxa"/>
            <w:vAlign w:val="top"/>
          </w:tcPr>
          <w:p w14:paraId="13304F7F">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76B9DF1C">
            <w:pPr>
              <w:spacing w:after="0" w:line="240" w:lineRule="auto"/>
            </w:pPr>
            <w:r>
              <w:rPr>
                <w:rFonts w:ascii="Arial" w:hAnsi="Arial"/>
                <w:b w:val="0"/>
                <w:sz w:val="11"/>
              </w:rPr>
              <w:t>PageController.getPages (backend/src/routes/cms/page.routes.ts:9)</w:t>
            </w:r>
          </w:p>
        </w:tc>
      </w:tr>
      <w:tr w14:paraId="17935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706C798">
            <w:pPr>
              <w:spacing w:after="0" w:line="240" w:lineRule="auto"/>
            </w:pPr>
            <w:r>
              <w:rPr>
                <w:rFonts w:ascii="Arial" w:hAnsi="Arial"/>
                <w:b w:val="0"/>
                <w:sz w:val="11"/>
              </w:rPr>
              <w:t>Backend API</w:t>
            </w:r>
          </w:p>
        </w:tc>
        <w:tc>
          <w:tcPr>
            <w:tcW w:w="1322" w:type="dxa"/>
            <w:vAlign w:val="top"/>
          </w:tcPr>
          <w:p w14:paraId="6EE41791">
            <w:pPr>
              <w:spacing w:after="0" w:line="240" w:lineRule="auto"/>
            </w:pPr>
            <w:r>
              <w:rPr>
                <w:rFonts w:ascii="Arial" w:hAnsi="Arial"/>
                <w:b w:val="0"/>
                <w:sz w:val="11"/>
              </w:rPr>
              <w:t>POST</w:t>
            </w:r>
          </w:p>
        </w:tc>
        <w:tc>
          <w:tcPr>
            <w:tcW w:w="1322" w:type="dxa"/>
            <w:vAlign w:val="top"/>
          </w:tcPr>
          <w:p w14:paraId="48A7156B">
            <w:pPr>
              <w:spacing w:after="0" w:line="240" w:lineRule="auto"/>
            </w:pPr>
            <w:r>
              <w:rPr>
                <w:rFonts w:ascii="Arial" w:hAnsi="Arial"/>
                <w:b w:val="0"/>
                <w:sz w:val="11"/>
              </w:rPr>
              <w:t>/api/v1/cms/pages</w:t>
            </w:r>
          </w:p>
        </w:tc>
        <w:tc>
          <w:tcPr>
            <w:tcW w:w="1322" w:type="dxa"/>
            <w:vAlign w:val="top"/>
          </w:tcPr>
          <w:p w14:paraId="5C21EC10">
            <w:pPr>
              <w:spacing w:after="0" w:line="240" w:lineRule="auto"/>
            </w:pPr>
            <w:r>
              <w:rPr>
                <w:rFonts w:ascii="Arial" w:hAnsi="Arial"/>
                <w:b w:val="0"/>
                <w:sz w:val="11"/>
              </w:rPr>
              <w:t>PagecreatePage</w:t>
            </w:r>
          </w:p>
        </w:tc>
        <w:tc>
          <w:tcPr>
            <w:tcW w:w="1322" w:type="dxa"/>
            <w:vAlign w:val="top"/>
          </w:tcPr>
          <w:p w14:paraId="6C2D73F1">
            <w:pPr>
              <w:spacing w:after="0" w:line="240" w:lineRule="auto"/>
            </w:pPr>
            <w:r>
              <w:rPr>
                <w:rFonts w:ascii="Arial" w:hAnsi="Arial"/>
                <w:b w:val="0"/>
                <w:sz w:val="11"/>
              </w:rPr>
              <w:t>Required</w:t>
            </w:r>
          </w:p>
        </w:tc>
        <w:tc>
          <w:tcPr>
            <w:tcW w:w="1322" w:type="dxa"/>
            <w:vAlign w:val="top"/>
          </w:tcPr>
          <w:p w14:paraId="56D7D490">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3033A501">
            <w:pPr>
              <w:spacing w:after="0" w:line="240" w:lineRule="auto"/>
            </w:pPr>
            <w:r>
              <w:rPr>
                <w:rFonts w:ascii="Arial" w:hAnsi="Arial"/>
                <w:b w:val="0"/>
                <w:sz w:val="11"/>
              </w:rPr>
              <w:t>Body: JSON payload for the target resource</w:t>
            </w:r>
          </w:p>
        </w:tc>
        <w:tc>
          <w:tcPr>
            <w:tcW w:w="1322" w:type="dxa"/>
            <w:vAlign w:val="top"/>
          </w:tcPr>
          <w:p w14:paraId="710BD35D">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72018BD6">
            <w:pPr>
              <w:spacing w:after="0" w:line="240" w:lineRule="auto"/>
            </w:pPr>
            <w:r>
              <w:rPr>
                <w:rFonts w:ascii="Arial" w:hAnsi="Arial"/>
                <w:b w:val="0"/>
                <w:sz w:val="11"/>
              </w:rPr>
              <w:t>Create/update/action success envelope; validation errors use 400/422 pattern.</w:t>
            </w:r>
          </w:p>
        </w:tc>
        <w:tc>
          <w:tcPr>
            <w:tcW w:w="1322" w:type="dxa"/>
            <w:vAlign w:val="top"/>
          </w:tcPr>
          <w:p w14:paraId="33733757">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16C5063F">
            <w:pPr>
              <w:spacing w:after="0" w:line="240" w:lineRule="auto"/>
            </w:pPr>
            <w:r>
              <w:rPr>
                <w:rFonts w:ascii="Arial" w:hAnsi="Arial"/>
                <w:b w:val="0"/>
                <w:sz w:val="11"/>
              </w:rPr>
              <w:t>PageController.createPage (backend/src/routes/cms/page.routes.ts:13)</w:t>
            </w:r>
          </w:p>
        </w:tc>
      </w:tr>
      <w:tr w14:paraId="2C33CA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4053ECD">
            <w:pPr>
              <w:spacing w:after="0" w:line="240" w:lineRule="auto"/>
            </w:pPr>
            <w:r>
              <w:rPr>
                <w:rFonts w:ascii="Arial" w:hAnsi="Arial"/>
                <w:b w:val="0"/>
                <w:sz w:val="11"/>
              </w:rPr>
              <w:t>Backend API</w:t>
            </w:r>
          </w:p>
        </w:tc>
        <w:tc>
          <w:tcPr>
            <w:tcW w:w="1322" w:type="dxa"/>
            <w:vAlign w:val="top"/>
          </w:tcPr>
          <w:p w14:paraId="1483CDBF">
            <w:pPr>
              <w:spacing w:after="0" w:line="240" w:lineRule="auto"/>
            </w:pPr>
            <w:r>
              <w:rPr>
                <w:rFonts w:ascii="Arial" w:hAnsi="Arial"/>
                <w:b w:val="0"/>
                <w:sz w:val="11"/>
              </w:rPr>
              <w:t>DELETE</w:t>
            </w:r>
          </w:p>
        </w:tc>
        <w:tc>
          <w:tcPr>
            <w:tcW w:w="1322" w:type="dxa"/>
            <w:vAlign w:val="top"/>
          </w:tcPr>
          <w:p w14:paraId="596CB269">
            <w:pPr>
              <w:spacing w:after="0" w:line="240" w:lineRule="auto"/>
            </w:pPr>
            <w:r>
              <w:rPr>
                <w:rFonts w:ascii="Arial" w:hAnsi="Arial"/>
                <w:b w:val="0"/>
                <w:sz w:val="11"/>
              </w:rPr>
              <w:t>/api/v1/cms/pages/:id</w:t>
            </w:r>
          </w:p>
        </w:tc>
        <w:tc>
          <w:tcPr>
            <w:tcW w:w="1322" w:type="dxa"/>
            <w:vAlign w:val="top"/>
          </w:tcPr>
          <w:p w14:paraId="2056482C">
            <w:pPr>
              <w:spacing w:after="0" w:line="240" w:lineRule="auto"/>
            </w:pPr>
            <w:r>
              <w:rPr>
                <w:rFonts w:ascii="Arial" w:hAnsi="Arial"/>
                <w:b w:val="0"/>
                <w:sz w:val="11"/>
              </w:rPr>
              <w:t>PagedeletePage</w:t>
            </w:r>
          </w:p>
        </w:tc>
        <w:tc>
          <w:tcPr>
            <w:tcW w:w="1322" w:type="dxa"/>
            <w:vAlign w:val="top"/>
          </w:tcPr>
          <w:p w14:paraId="77F32AAA">
            <w:pPr>
              <w:spacing w:after="0" w:line="240" w:lineRule="auto"/>
            </w:pPr>
            <w:r>
              <w:rPr>
                <w:rFonts w:ascii="Arial" w:hAnsi="Arial"/>
                <w:b w:val="0"/>
                <w:sz w:val="11"/>
              </w:rPr>
              <w:t>Required</w:t>
            </w:r>
          </w:p>
        </w:tc>
        <w:tc>
          <w:tcPr>
            <w:tcW w:w="1322" w:type="dxa"/>
            <w:vAlign w:val="top"/>
          </w:tcPr>
          <w:p w14:paraId="6CE60251">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40FA1B79">
            <w:pPr>
              <w:spacing w:after="0" w:line="240" w:lineRule="auto"/>
            </w:pPr>
            <w:r>
              <w:rPr>
                <w:rFonts w:ascii="Arial" w:hAnsi="Arial"/>
                <w:b w:val="0"/>
                <w:sz w:val="11"/>
              </w:rPr>
              <w:t>Path params: id</w:t>
            </w:r>
          </w:p>
        </w:tc>
        <w:tc>
          <w:tcPr>
            <w:tcW w:w="1322" w:type="dxa"/>
            <w:vAlign w:val="top"/>
          </w:tcPr>
          <w:p w14:paraId="5080B040">
            <w:pPr>
              <w:spacing w:after="0" w:line="240" w:lineRule="auto"/>
            </w:pPr>
            <w:r>
              <w:rPr>
                <w:rFonts w:ascii="Arial" w:hAnsi="Arial"/>
                <w:b w:val="0"/>
                <w:sz w:val="11"/>
              </w:rPr>
              <w:t>Path/query validation not centralized unless handled in controller.</w:t>
            </w:r>
          </w:p>
        </w:tc>
        <w:tc>
          <w:tcPr>
            <w:tcW w:w="1322" w:type="dxa"/>
            <w:vAlign w:val="top"/>
          </w:tcPr>
          <w:p w14:paraId="2B59BA14">
            <w:pPr>
              <w:spacing w:after="0" w:line="240" w:lineRule="auto"/>
            </w:pPr>
            <w:r>
              <w:rPr>
                <w:rFonts w:ascii="Arial" w:hAnsi="Arial"/>
                <w:b w:val="0"/>
                <w:sz w:val="11"/>
              </w:rPr>
              <w:t>Delete success envelope; 404 if target not found.</w:t>
            </w:r>
          </w:p>
        </w:tc>
        <w:tc>
          <w:tcPr>
            <w:tcW w:w="1322" w:type="dxa"/>
            <w:vAlign w:val="top"/>
          </w:tcPr>
          <w:p w14:paraId="693177F4">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680CE583">
            <w:pPr>
              <w:spacing w:after="0" w:line="240" w:lineRule="auto"/>
            </w:pPr>
            <w:r>
              <w:rPr>
                <w:rFonts w:ascii="Arial" w:hAnsi="Arial"/>
                <w:b w:val="0"/>
                <w:sz w:val="11"/>
              </w:rPr>
              <w:t>PageController.deletePage (backend/src/routes/cms/page.routes.ts:15)</w:t>
            </w:r>
          </w:p>
        </w:tc>
      </w:tr>
      <w:tr w14:paraId="07FB1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AD91D4E">
            <w:pPr>
              <w:spacing w:after="0" w:line="240" w:lineRule="auto"/>
            </w:pPr>
            <w:r>
              <w:rPr>
                <w:rFonts w:ascii="Arial" w:hAnsi="Arial"/>
                <w:b w:val="0"/>
                <w:sz w:val="11"/>
              </w:rPr>
              <w:t>Backend API</w:t>
            </w:r>
          </w:p>
        </w:tc>
        <w:tc>
          <w:tcPr>
            <w:tcW w:w="1322" w:type="dxa"/>
            <w:vAlign w:val="top"/>
          </w:tcPr>
          <w:p w14:paraId="64848379">
            <w:pPr>
              <w:spacing w:after="0" w:line="240" w:lineRule="auto"/>
            </w:pPr>
            <w:r>
              <w:rPr>
                <w:rFonts w:ascii="Arial" w:hAnsi="Arial"/>
                <w:b w:val="0"/>
                <w:sz w:val="11"/>
              </w:rPr>
              <w:t>GET</w:t>
            </w:r>
          </w:p>
        </w:tc>
        <w:tc>
          <w:tcPr>
            <w:tcW w:w="1322" w:type="dxa"/>
            <w:vAlign w:val="top"/>
          </w:tcPr>
          <w:p w14:paraId="21B2EF58">
            <w:pPr>
              <w:spacing w:after="0" w:line="240" w:lineRule="auto"/>
            </w:pPr>
            <w:r>
              <w:rPr>
                <w:rFonts w:ascii="Arial" w:hAnsi="Arial"/>
                <w:b w:val="0"/>
                <w:sz w:val="11"/>
              </w:rPr>
              <w:t>/api/v1/cms/pages/:id</w:t>
            </w:r>
          </w:p>
        </w:tc>
        <w:tc>
          <w:tcPr>
            <w:tcW w:w="1322" w:type="dxa"/>
            <w:vAlign w:val="top"/>
          </w:tcPr>
          <w:p w14:paraId="46D94D44">
            <w:pPr>
              <w:spacing w:after="0" w:line="240" w:lineRule="auto"/>
            </w:pPr>
            <w:r>
              <w:rPr>
                <w:rFonts w:ascii="Arial" w:hAnsi="Arial"/>
                <w:b w:val="0"/>
                <w:sz w:val="11"/>
              </w:rPr>
              <w:t>PagegetPage</w:t>
            </w:r>
          </w:p>
        </w:tc>
        <w:tc>
          <w:tcPr>
            <w:tcW w:w="1322" w:type="dxa"/>
            <w:vAlign w:val="top"/>
          </w:tcPr>
          <w:p w14:paraId="21B970D3">
            <w:pPr>
              <w:spacing w:after="0" w:line="240" w:lineRule="auto"/>
            </w:pPr>
            <w:r>
              <w:rPr>
                <w:rFonts w:ascii="Arial" w:hAnsi="Arial"/>
                <w:b w:val="0"/>
                <w:sz w:val="11"/>
              </w:rPr>
              <w:t>Required</w:t>
            </w:r>
          </w:p>
        </w:tc>
        <w:tc>
          <w:tcPr>
            <w:tcW w:w="1322" w:type="dxa"/>
            <w:vAlign w:val="top"/>
          </w:tcPr>
          <w:p w14:paraId="4C65A8EB">
            <w:pPr>
              <w:spacing w:after="0" w:line="240" w:lineRule="auto"/>
            </w:pPr>
            <w:r>
              <w:rPr>
                <w:rFonts w:ascii="Arial" w:hAnsi="Arial"/>
                <w:b w:val="0"/>
                <w:sz w:val="11"/>
              </w:rPr>
              <w:t>Authorization: Bearer &lt;accessToken&gt; or HttpOnly auth_token cookie</w:t>
            </w:r>
          </w:p>
        </w:tc>
        <w:tc>
          <w:tcPr>
            <w:tcW w:w="1322" w:type="dxa"/>
            <w:vAlign w:val="top"/>
          </w:tcPr>
          <w:p w14:paraId="39C645E5">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580D39A6">
            <w:pPr>
              <w:spacing w:after="0" w:line="240" w:lineRule="auto"/>
            </w:pPr>
            <w:r>
              <w:rPr>
                <w:rFonts w:ascii="Arial" w:hAnsi="Arial"/>
                <w:b w:val="0"/>
                <w:sz w:val="11"/>
              </w:rPr>
              <w:t>Path/query validation not centralized unless handled in controller.</w:t>
            </w:r>
          </w:p>
        </w:tc>
        <w:tc>
          <w:tcPr>
            <w:tcW w:w="1322" w:type="dxa"/>
            <w:vAlign w:val="top"/>
          </w:tcPr>
          <w:p w14:paraId="23E48604">
            <w:pPr>
              <w:spacing w:after="0" w:line="240" w:lineRule="auto"/>
            </w:pPr>
            <w:r>
              <w:rPr>
                <w:rFonts w:ascii="Arial" w:hAnsi="Arial"/>
                <w:b w:val="0"/>
                <w:sz w:val="11"/>
              </w:rPr>
              <w:t>Paginated/list or detail success envelope; see common list/detail examples.</w:t>
            </w:r>
          </w:p>
        </w:tc>
        <w:tc>
          <w:tcPr>
            <w:tcW w:w="1322" w:type="dxa"/>
            <w:vAlign w:val="top"/>
          </w:tcPr>
          <w:p w14:paraId="0737EC16">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1B108C18">
            <w:pPr>
              <w:spacing w:after="0" w:line="240" w:lineRule="auto"/>
            </w:pPr>
            <w:r>
              <w:rPr>
                <w:rFonts w:ascii="Arial" w:hAnsi="Arial"/>
                <w:b w:val="0"/>
                <w:sz w:val="11"/>
              </w:rPr>
              <w:t>PageController.getPage (backend/src/routes/cms/page.routes.ts:12)</w:t>
            </w:r>
          </w:p>
        </w:tc>
      </w:tr>
      <w:tr w14:paraId="4F49D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FD93C02">
            <w:pPr>
              <w:spacing w:after="0" w:line="240" w:lineRule="auto"/>
            </w:pPr>
            <w:r>
              <w:rPr>
                <w:rFonts w:ascii="Arial" w:hAnsi="Arial"/>
                <w:b w:val="0"/>
                <w:sz w:val="11"/>
              </w:rPr>
              <w:t>Backend API</w:t>
            </w:r>
          </w:p>
        </w:tc>
        <w:tc>
          <w:tcPr>
            <w:tcW w:w="1322" w:type="dxa"/>
            <w:vAlign w:val="top"/>
          </w:tcPr>
          <w:p w14:paraId="32DF25E0">
            <w:pPr>
              <w:spacing w:after="0" w:line="240" w:lineRule="auto"/>
            </w:pPr>
            <w:r>
              <w:rPr>
                <w:rFonts w:ascii="Arial" w:hAnsi="Arial"/>
                <w:b w:val="0"/>
                <w:sz w:val="11"/>
              </w:rPr>
              <w:t>PUT</w:t>
            </w:r>
          </w:p>
        </w:tc>
        <w:tc>
          <w:tcPr>
            <w:tcW w:w="1322" w:type="dxa"/>
            <w:vAlign w:val="top"/>
          </w:tcPr>
          <w:p w14:paraId="51279CC9">
            <w:pPr>
              <w:spacing w:after="0" w:line="240" w:lineRule="auto"/>
            </w:pPr>
            <w:r>
              <w:rPr>
                <w:rFonts w:ascii="Arial" w:hAnsi="Arial"/>
                <w:b w:val="0"/>
                <w:sz w:val="11"/>
              </w:rPr>
              <w:t>/api/v1/cms/pages/:id</w:t>
            </w:r>
          </w:p>
        </w:tc>
        <w:tc>
          <w:tcPr>
            <w:tcW w:w="1322" w:type="dxa"/>
            <w:vAlign w:val="top"/>
          </w:tcPr>
          <w:p w14:paraId="204BD9AC">
            <w:pPr>
              <w:spacing w:after="0" w:line="240" w:lineRule="auto"/>
            </w:pPr>
            <w:r>
              <w:rPr>
                <w:rFonts w:ascii="Arial" w:hAnsi="Arial"/>
                <w:b w:val="0"/>
                <w:sz w:val="11"/>
              </w:rPr>
              <w:t>PageupdatePage</w:t>
            </w:r>
          </w:p>
        </w:tc>
        <w:tc>
          <w:tcPr>
            <w:tcW w:w="1322" w:type="dxa"/>
            <w:vAlign w:val="top"/>
          </w:tcPr>
          <w:p w14:paraId="1E4DC223">
            <w:pPr>
              <w:spacing w:after="0" w:line="240" w:lineRule="auto"/>
            </w:pPr>
            <w:r>
              <w:rPr>
                <w:rFonts w:ascii="Arial" w:hAnsi="Arial"/>
                <w:b w:val="0"/>
                <w:sz w:val="11"/>
              </w:rPr>
              <w:t>Required</w:t>
            </w:r>
          </w:p>
        </w:tc>
        <w:tc>
          <w:tcPr>
            <w:tcW w:w="1322" w:type="dxa"/>
            <w:vAlign w:val="top"/>
          </w:tcPr>
          <w:p w14:paraId="4B336049">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5FF1EC41">
            <w:pPr>
              <w:spacing w:after="0" w:line="240" w:lineRule="auto"/>
            </w:pPr>
            <w:r>
              <w:rPr>
                <w:rFonts w:ascii="Arial" w:hAnsi="Arial"/>
                <w:b w:val="0"/>
                <w:sz w:val="11"/>
              </w:rPr>
              <w:t>Path params: id; Body: JSON payload for the target resource</w:t>
            </w:r>
          </w:p>
        </w:tc>
        <w:tc>
          <w:tcPr>
            <w:tcW w:w="1322" w:type="dxa"/>
            <w:vAlign w:val="top"/>
          </w:tcPr>
          <w:p w14:paraId="7B7C73F9">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0F21DE8A">
            <w:pPr>
              <w:spacing w:after="0" w:line="240" w:lineRule="auto"/>
            </w:pPr>
            <w:r>
              <w:rPr>
                <w:rFonts w:ascii="Arial" w:hAnsi="Arial"/>
                <w:b w:val="0"/>
                <w:sz w:val="11"/>
              </w:rPr>
              <w:t>Create/update/action success envelope; validation errors use 400/422 pattern.</w:t>
            </w:r>
          </w:p>
        </w:tc>
        <w:tc>
          <w:tcPr>
            <w:tcW w:w="1322" w:type="dxa"/>
            <w:vAlign w:val="top"/>
          </w:tcPr>
          <w:p w14:paraId="47CE6C70">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E38FF2E">
            <w:pPr>
              <w:spacing w:after="0" w:line="240" w:lineRule="auto"/>
            </w:pPr>
            <w:r>
              <w:rPr>
                <w:rFonts w:ascii="Arial" w:hAnsi="Arial"/>
                <w:b w:val="0"/>
                <w:sz w:val="11"/>
              </w:rPr>
              <w:t>PageController.updatePage (backend/src/routes/cms/page.routes.ts:14)</w:t>
            </w:r>
          </w:p>
        </w:tc>
      </w:tr>
      <w:tr w14:paraId="551B0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469C856">
            <w:pPr>
              <w:spacing w:after="0" w:line="240" w:lineRule="auto"/>
            </w:pPr>
            <w:r>
              <w:rPr>
                <w:rFonts w:ascii="Arial" w:hAnsi="Arial"/>
                <w:b w:val="0"/>
                <w:sz w:val="11"/>
              </w:rPr>
              <w:t>Backend API</w:t>
            </w:r>
          </w:p>
        </w:tc>
        <w:tc>
          <w:tcPr>
            <w:tcW w:w="1322" w:type="dxa"/>
            <w:vAlign w:val="top"/>
          </w:tcPr>
          <w:p w14:paraId="21784A90">
            <w:pPr>
              <w:spacing w:after="0" w:line="240" w:lineRule="auto"/>
            </w:pPr>
            <w:r>
              <w:rPr>
                <w:rFonts w:ascii="Arial" w:hAnsi="Arial"/>
                <w:b w:val="0"/>
                <w:sz w:val="11"/>
              </w:rPr>
              <w:t>PUT</w:t>
            </w:r>
          </w:p>
        </w:tc>
        <w:tc>
          <w:tcPr>
            <w:tcW w:w="1322" w:type="dxa"/>
            <w:vAlign w:val="top"/>
          </w:tcPr>
          <w:p w14:paraId="442DF3BC">
            <w:pPr>
              <w:spacing w:after="0" w:line="240" w:lineRule="auto"/>
            </w:pPr>
            <w:r>
              <w:rPr>
                <w:rFonts w:ascii="Arial" w:hAnsi="Arial"/>
                <w:b w:val="0"/>
                <w:sz w:val="11"/>
              </w:rPr>
              <w:t>/api/v1/cms/pages/:id/components</w:t>
            </w:r>
          </w:p>
        </w:tc>
        <w:tc>
          <w:tcPr>
            <w:tcW w:w="1322" w:type="dxa"/>
            <w:vAlign w:val="top"/>
          </w:tcPr>
          <w:p w14:paraId="761FD5F0">
            <w:pPr>
              <w:spacing w:after="0" w:line="240" w:lineRule="auto"/>
            </w:pPr>
            <w:r>
              <w:rPr>
                <w:rFonts w:ascii="Arial" w:hAnsi="Arial"/>
                <w:b w:val="0"/>
                <w:sz w:val="11"/>
              </w:rPr>
              <w:t>PagesaveComponents</w:t>
            </w:r>
          </w:p>
        </w:tc>
        <w:tc>
          <w:tcPr>
            <w:tcW w:w="1322" w:type="dxa"/>
            <w:vAlign w:val="top"/>
          </w:tcPr>
          <w:p w14:paraId="18D7C23E">
            <w:pPr>
              <w:spacing w:after="0" w:line="240" w:lineRule="auto"/>
            </w:pPr>
            <w:r>
              <w:rPr>
                <w:rFonts w:ascii="Arial" w:hAnsi="Arial"/>
                <w:b w:val="0"/>
                <w:sz w:val="11"/>
              </w:rPr>
              <w:t>Required</w:t>
            </w:r>
          </w:p>
        </w:tc>
        <w:tc>
          <w:tcPr>
            <w:tcW w:w="1322" w:type="dxa"/>
            <w:vAlign w:val="top"/>
          </w:tcPr>
          <w:p w14:paraId="2028968E">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168946AF">
            <w:pPr>
              <w:spacing w:after="0" w:line="240" w:lineRule="auto"/>
            </w:pPr>
            <w:r>
              <w:rPr>
                <w:rFonts w:ascii="Arial" w:hAnsi="Arial"/>
                <w:b w:val="0"/>
                <w:sz w:val="11"/>
              </w:rPr>
              <w:t>Path params: id; Body: JSON payload for the target resource</w:t>
            </w:r>
          </w:p>
        </w:tc>
        <w:tc>
          <w:tcPr>
            <w:tcW w:w="1322" w:type="dxa"/>
            <w:vAlign w:val="top"/>
          </w:tcPr>
          <w:p w14:paraId="41963731">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093C4174">
            <w:pPr>
              <w:spacing w:after="0" w:line="240" w:lineRule="auto"/>
            </w:pPr>
            <w:r>
              <w:rPr>
                <w:rFonts w:ascii="Arial" w:hAnsi="Arial"/>
                <w:b w:val="0"/>
                <w:sz w:val="11"/>
              </w:rPr>
              <w:t>Create/update/action success envelope; validation errors use 400/422 pattern.</w:t>
            </w:r>
          </w:p>
        </w:tc>
        <w:tc>
          <w:tcPr>
            <w:tcW w:w="1322" w:type="dxa"/>
            <w:vAlign w:val="top"/>
          </w:tcPr>
          <w:p w14:paraId="59585B0E">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7E8BC019">
            <w:pPr>
              <w:spacing w:after="0" w:line="240" w:lineRule="auto"/>
            </w:pPr>
            <w:r>
              <w:rPr>
                <w:rFonts w:ascii="Arial" w:hAnsi="Arial"/>
                <w:b w:val="0"/>
                <w:sz w:val="11"/>
              </w:rPr>
              <w:t>PageController.saveComponents (backend/src/routes/cms/page.routes.ts:16)</w:t>
            </w:r>
          </w:p>
        </w:tc>
      </w:tr>
      <w:tr w14:paraId="3F76B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2E654EF">
            <w:pPr>
              <w:spacing w:after="0" w:line="240" w:lineRule="auto"/>
            </w:pPr>
            <w:r>
              <w:rPr>
                <w:rFonts w:ascii="Arial" w:hAnsi="Arial"/>
                <w:b w:val="0"/>
                <w:sz w:val="11"/>
              </w:rPr>
              <w:t>Backend API</w:t>
            </w:r>
          </w:p>
        </w:tc>
        <w:tc>
          <w:tcPr>
            <w:tcW w:w="1322" w:type="dxa"/>
            <w:vAlign w:val="top"/>
          </w:tcPr>
          <w:p w14:paraId="7E6E7590">
            <w:pPr>
              <w:spacing w:after="0" w:line="240" w:lineRule="auto"/>
            </w:pPr>
            <w:r>
              <w:rPr>
                <w:rFonts w:ascii="Arial" w:hAnsi="Arial"/>
                <w:b w:val="0"/>
                <w:sz w:val="11"/>
              </w:rPr>
              <w:t>GET</w:t>
            </w:r>
          </w:p>
        </w:tc>
        <w:tc>
          <w:tcPr>
            <w:tcW w:w="1322" w:type="dxa"/>
            <w:vAlign w:val="top"/>
          </w:tcPr>
          <w:p w14:paraId="68070630">
            <w:pPr>
              <w:spacing w:after="0" w:line="240" w:lineRule="auto"/>
            </w:pPr>
            <w:r>
              <w:rPr>
                <w:rFonts w:ascii="Arial" w:hAnsi="Arial"/>
                <w:b w:val="0"/>
                <w:sz w:val="11"/>
              </w:rPr>
              <w:t>/api/v1/cms/pages/:id/history</w:t>
            </w:r>
          </w:p>
        </w:tc>
        <w:tc>
          <w:tcPr>
            <w:tcW w:w="1322" w:type="dxa"/>
            <w:vAlign w:val="top"/>
          </w:tcPr>
          <w:p w14:paraId="4E139230">
            <w:pPr>
              <w:spacing w:after="0" w:line="240" w:lineRule="auto"/>
            </w:pPr>
            <w:r>
              <w:rPr>
                <w:rFonts w:ascii="Arial" w:hAnsi="Arial"/>
                <w:b w:val="0"/>
                <w:sz w:val="11"/>
              </w:rPr>
              <w:t>PagegetPageHistory</w:t>
            </w:r>
          </w:p>
        </w:tc>
        <w:tc>
          <w:tcPr>
            <w:tcW w:w="1322" w:type="dxa"/>
            <w:vAlign w:val="top"/>
          </w:tcPr>
          <w:p w14:paraId="189B380F">
            <w:pPr>
              <w:spacing w:after="0" w:line="240" w:lineRule="auto"/>
            </w:pPr>
            <w:r>
              <w:rPr>
                <w:rFonts w:ascii="Arial" w:hAnsi="Arial"/>
                <w:b w:val="0"/>
                <w:sz w:val="11"/>
              </w:rPr>
              <w:t>Required</w:t>
            </w:r>
          </w:p>
        </w:tc>
        <w:tc>
          <w:tcPr>
            <w:tcW w:w="1322" w:type="dxa"/>
            <w:vAlign w:val="top"/>
          </w:tcPr>
          <w:p w14:paraId="16947D2A">
            <w:pPr>
              <w:spacing w:after="0" w:line="240" w:lineRule="auto"/>
            </w:pPr>
            <w:r>
              <w:rPr>
                <w:rFonts w:ascii="Arial" w:hAnsi="Arial"/>
                <w:b w:val="0"/>
                <w:sz w:val="11"/>
              </w:rPr>
              <w:t>Authorization: Bearer &lt;accessToken&gt; or HttpOnly auth_token cookie</w:t>
            </w:r>
          </w:p>
        </w:tc>
        <w:tc>
          <w:tcPr>
            <w:tcW w:w="1322" w:type="dxa"/>
            <w:vAlign w:val="top"/>
          </w:tcPr>
          <w:p w14:paraId="7C0E3821">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5A695F3F">
            <w:pPr>
              <w:spacing w:after="0" w:line="240" w:lineRule="auto"/>
            </w:pPr>
            <w:r>
              <w:rPr>
                <w:rFonts w:ascii="Arial" w:hAnsi="Arial"/>
                <w:b w:val="0"/>
                <w:sz w:val="11"/>
              </w:rPr>
              <w:t>Path/query validation not centralized unless handled in controller.</w:t>
            </w:r>
          </w:p>
        </w:tc>
        <w:tc>
          <w:tcPr>
            <w:tcW w:w="1322" w:type="dxa"/>
            <w:vAlign w:val="top"/>
          </w:tcPr>
          <w:p w14:paraId="477D6EC7">
            <w:pPr>
              <w:spacing w:after="0" w:line="240" w:lineRule="auto"/>
            </w:pPr>
            <w:r>
              <w:rPr>
                <w:rFonts w:ascii="Arial" w:hAnsi="Arial"/>
                <w:b w:val="0"/>
                <w:sz w:val="11"/>
              </w:rPr>
              <w:t>Paginated/list or detail success envelope; see common list/detail examples.</w:t>
            </w:r>
          </w:p>
        </w:tc>
        <w:tc>
          <w:tcPr>
            <w:tcW w:w="1322" w:type="dxa"/>
            <w:vAlign w:val="top"/>
          </w:tcPr>
          <w:p w14:paraId="01A3B8A3">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442C1DC7">
            <w:pPr>
              <w:spacing w:after="0" w:line="240" w:lineRule="auto"/>
            </w:pPr>
            <w:r>
              <w:rPr>
                <w:rFonts w:ascii="Arial" w:hAnsi="Arial"/>
                <w:b w:val="0"/>
                <w:sz w:val="11"/>
              </w:rPr>
              <w:t>PageController.getPageHistory (backend/src/routes/cms/page.routes.ts:11)</w:t>
            </w:r>
          </w:p>
        </w:tc>
      </w:tr>
      <w:tr w14:paraId="699D7A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2BE541E">
            <w:pPr>
              <w:spacing w:after="0" w:line="240" w:lineRule="auto"/>
            </w:pPr>
            <w:r>
              <w:rPr>
                <w:rFonts w:ascii="Arial" w:hAnsi="Arial"/>
                <w:b w:val="0"/>
                <w:sz w:val="11"/>
              </w:rPr>
              <w:t>Backend API</w:t>
            </w:r>
          </w:p>
        </w:tc>
        <w:tc>
          <w:tcPr>
            <w:tcW w:w="1322" w:type="dxa"/>
            <w:vAlign w:val="top"/>
          </w:tcPr>
          <w:p w14:paraId="431A7EE1">
            <w:pPr>
              <w:spacing w:after="0" w:line="240" w:lineRule="auto"/>
            </w:pPr>
            <w:r>
              <w:rPr>
                <w:rFonts w:ascii="Arial" w:hAnsi="Arial"/>
                <w:b w:val="0"/>
                <w:sz w:val="11"/>
              </w:rPr>
              <w:t>GET</w:t>
            </w:r>
          </w:p>
        </w:tc>
        <w:tc>
          <w:tcPr>
            <w:tcW w:w="1322" w:type="dxa"/>
            <w:vAlign w:val="top"/>
          </w:tcPr>
          <w:p w14:paraId="383B7A3B">
            <w:pPr>
              <w:spacing w:after="0" w:line="240" w:lineRule="auto"/>
            </w:pPr>
            <w:r>
              <w:rPr>
                <w:rFonts w:ascii="Arial" w:hAnsi="Arial"/>
                <w:b w:val="0"/>
                <w:sz w:val="11"/>
              </w:rPr>
              <w:t>/api/v1/cms/pages/slug/check</w:t>
            </w:r>
          </w:p>
        </w:tc>
        <w:tc>
          <w:tcPr>
            <w:tcW w:w="1322" w:type="dxa"/>
            <w:vAlign w:val="top"/>
          </w:tcPr>
          <w:p w14:paraId="463A8557">
            <w:pPr>
              <w:spacing w:after="0" w:line="240" w:lineRule="auto"/>
            </w:pPr>
            <w:r>
              <w:rPr>
                <w:rFonts w:ascii="Arial" w:hAnsi="Arial"/>
                <w:b w:val="0"/>
                <w:sz w:val="11"/>
              </w:rPr>
              <w:t>PagecheckSlugAvailability</w:t>
            </w:r>
          </w:p>
        </w:tc>
        <w:tc>
          <w:tcPr>
            <w:tcW w:w="1322" w:type="dxa"/>
            <w:vAlign w:val="top"/>
          </w:tcPr>
          <w:p w14:paraId="0EBB8D36">
            <w:pPr>
              <w:spacing w:after="0" w:line="240" w:lineRule="auto"/>
            </w:pPr>
            <w:r>
              <w:rPr>
                <w:rFonts w:ascii="Arial" w:hAnsi="Arial"/>
                <w:b w:val="0"/>
                <w:sz w:val="11"/>
              </w:rPr>
              <w:t>Required</w:t>
            </w:r>
          </w:p>
        </w:tc>
        <w:tc>
          <w:tcPr>
            <w:tcW w:w="1322" w:type="dxa"/>
            <w:vAlign w:val="top"/>
          </w:tcPr>
          <w:p w14:paraId="3EE32C1C">
            <w:pPr>
              <w:spacing w:after="0" w:line="240" w:lineRule="auto"/>
            </w:pPr>
            <w:r>
              <w:rPr>
                <w:rFonts w:ascii="Arial" w:hAnsi="Arial"/>
                <w:b w:val="0"/>
                <w:sz w:val="11"/>
              </w:rPr>
              <w:t>Authorization: Bearer &lt;accessToken&gt; or HttpOnly auth_token cookie</w:t>
            </w:r>
          </w:p>
        </w:tc>
        <w:tc>
          <w:tcPr>
            <w:tcW w:w="1322" w:type="dxa"/>
            <w:vAlign w:val="top"/>
          </w:tcPr>
          <w:p w14:paraId="3AC6406D">
            <w:pPr>
              <w:spacing w:after="0" w:line="240" w:lineRule="auto"/>
            </w:pPr>
            <w:r>
              <w:rPr>
                <w:rFonts w:ascii="Arial" w:hAnsi="Arial"/>
                <w:b w:val="0"/>
                <w:sz w:val="11"/>
              </w:rPr>
              <w:t>Query: page, limit, search, sortBy, sortOrder, filters as supported by controller</w:t>
            </w:r>
          </w:p>
        </w:tc>
        <w:tc>
          <w:tcPr>
            <w:tcW w:w="1322" w:type="dxa"/>
            <w:vAlign w:val="top"/>
          </w:tcPr>
          <w:p w14:paraId="60622E58">
            <w:pPr>
              <w:spacing w:after="0" w:line="240" w:lineRule="auto"/>
            </w:pPr>
            <w:r>
              <w:rPr>
                <w:rFonts w:ascii="Arial" w:hAnsi="Arial"/>
                <w:b w:val="0"/>
                <w:sz w:val="11"/>
              </w:rPr>
              <w:t>Path/query validation not centralized unless handled in controller.</w:t>
            </w:r>
          </w:p>
        </w:tc>
        <w:tc>
          <w:tcPr>
            <w:tcW w:w="1322" w:type="dxa"/>
            <w:vAlign w:val="top"/>
          </w:tcPr>
          <w:p w14:paraId="2B502C5D">
            <w:pPr>
              <w:spacing w:after="0" w:line="240" w:lineRule="auto"/>
            </w:pPr>
            <w:r>
              <w:rPr>
                <w:rFonts w:ascii="Arial" w:hAnsi="Arial"/>
                <w:b w:val="0"/>
                <w:sz w:val="11"/>
              </w:rPr>
              <w:t>Paginated/list or detail success envelope; see common list/detail examples.</w:t>
            </w:r>
          </w:p>
        </w:tc>
        <w:tc>
          <w:tcPr>
            <w:tcW w:w="1322" w:type="dxa"/>
            <w:vAlign w:val="top"/>
          </w:tcPr>
          <w:p w14:paraId="444EDB99">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17C7DD77">
            <w:pPr>
              <w:spacing w:after="0" w:line="240" w:lineRule="auto"/>
            </w:pPr>
            <w:r>
              <w:rPr>
                <w:rFonts w:ascii="Arial" w:hAnsi="Arial"/>
                <w:b w:val="0"/>
                <w:sz w:val="11"/>
              </w:rPr>
              <w:t>PageController.checkSlugAvailability (backend/src/routes/cms/page.routes.ts:10)</w:t>
            </w:r>
          </w:p>
        </w:tc>
      </w:tr>
    </w:tbl>
    <w:p w14:paraId="5C5A20D6"/>
    <w:p w14:paraId="0629FDE8">
      <w:pPr>
        <w:pStyle w:val="5"/>
      </w:pPr>
      <w:r>
        <w:t>Careers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1"/>
        <w:gridCol w:w="1022"/>
        <w:gridCol w:w="1684"/>
        <w:gridCol w:w="1384"/>
        <w:gridCol w:w="1173"/>
        <w:gridCol w:w="1182"/>
        <w:gridCol w:w="1098"/>
        <w:gridCol w:w="1556"/>
        <w:gridCol w:w="1285"/>
        <w:gridCol w:w="1127"/>
        <w:gridCol w:w="2228"/>
      </w:tblGrid>
      <w:tr w14:paraId="45206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98CE321">
            <w:pPr>
              <w:spacing w:after="0" w:line="240" w:lineRule="auto"/>
            </w:pPr>
            <w:r>
              <w:rPr>
                <w:rFonts w:ascii="Arial" w:hAnsi="Arial"/>
                <w:b/>
                <w:sz w:val="11"/>
              </w:rPr>
              <w:t>Service</w:t>
            </w:r>
          </w:p>
        </w:tc>
        <w:tc>
          <w:tcPr>
            <w:tcW w:w="1322" w:type="dxa"/>
            <w:vAlign w:val="top"/>
          </w:tcPr>
          <w:p w14:paraId="18349558">
            <w:pPr>
              <w:spacing w:after="0" w:line="240" w:lineRule="auto"/>
            </w:pPr>
            <w:r>
              <w:rPr>
                <w:rFonts w:ascii="Arial" w:hAnsi="Arial"/>
                <w:b/>
                <w:sz w:val="11"/>
              </w:rPr>
              <w:t>Method</w:t>
            </w:r>
          </w:p>
        </w:tc>
        <w:tc>
          <w:tcPr>
            <w:tcW w:w="1322" w:type="dxa"/>
            <w:vAlign w:val="top"/>
          </w:tcPr>
          <w:p w14:paraId="23C730B9">
            <w:pPr>
              <w:spacing w:after="0" w:line="240" w:lineRule="auto"/>
            </w:pPr>
            <w:r>
              <w:rPr>
                <w:rFonts w:ascii="Arial" w:hAnsi="Arial"/>
                <w:b/>
                <w:sz w:val="11"/>
              </w:rPr>
              <w:t>Endpoint URL</w:t>
            </w:r>
          </w:p>
        </w:tc>
        <w:tc>
          <w:tcPr>
            <w:tcW w:w="1322" w:type="dxa"/>
            <w:vAlign w:val="top"/>
          </w:tcPr>
          <w:p w14:paraId="7C53CF92">
            <w:pPr>
              <w:spacing w:after="0" w:line="240" w:lineRule="auto"/>
            </w:pPr>
            <w:r>
              <w:rPr>
                <w:rFonts w:ascii="Arial" w:hAnsi="Arial"/>
                <w:b/>
                <w:sz w:val="11"/>
              </w:rPr>
              <w:t>Description</w:t>
            </w:r>
          </w:p>
        </w:tc>
        <w:tc>
          <w:tcPr>
            <w:tcW w:w="1322" w:type="dxa"/>
            <w:vAlign w:val="top"/>
          </w:tcPr>
          <w:p w14:paraId="33831B07">
            <w:pPr>
              <w:spacing w:after="0" w:line="240" w:lineRule="auto"/>
            </w:pPr>
            <w:r>
              <w:rPr>
                <w:rFonts w:ascii="Arial" w:hAnsi="Arial"/>
                <w:b/>
                <w:sz w:val="11"/>
              </w:rPr>
              <w:t>Authentication</w:t>
            </w:r>
          </w:p>
        </w:tc>
        <w:tc>
          <w:tcPr>
            <w:tcW w:w="1322" w:type="dxa"/>
            <w:vAlign w:val="top"/>
          </w:tcPr>
          <w:p w14:paraId="43109938">
            <w:pPr>
              <w:spacing w:after="0" w:line="240" w:lineRule="auto"/>
            </w:pPr>
            <w:r>
              <w:rPr>
                <w:rFonts w:ascii="Arial" w:hAnsi="Arial"/>
                <w:b/>
                <w:sz w:val="11"/>
              </w:rPr>
              <w:t>Request Headers</w:t>
            </w:r>
          </w:p>
        </w:tc>
        <w:tc>
          <w:tcPr>
            <w:tcW w:w="1322" w:type="dxa"/>
            <w:vAlign w:val="top"/>
          </w:tcPr>
          <w:p w14:paraId="1C681AFB">
            <w:pPr>
              <w:spacing w:after="0" w:line="240" w:lineRule="auto"/>
            </w:pPr>
            <w:r>
              <w:rPr>
                <w:rFonts w:ascii="Arial" w:hAnsi="Arial"/>
                <w:b/>
                <w:sz w:val="11"/>
              </w:rPr>
              <w:t>Request Parameters / Body</w:t>
            </w:r>
          </w:p>
        </w:tc>
        <w:tc>
          <w:tcPr>
            <w:tcW w:w="1322" w:type="dxa"/>
            <w:vAlign w:val="top"/>
          </w:tcPr>
          <w:p w14:paraId="3B52FE0D">
            <w:pPr>
              <w:spacing w:after="0" w:line="240" w:lineRule="auto"/>
            </w:pPr>
            <w:r>
              <w:rPr>
                <w:rFonts w:ascii="Arial" w:hAnsi="Arial"/>
                <w:b/>
                <w:sz w:val="11"/>
              </w:rPr>
              <w:t>Validation Rules</w:t>
            </w:r>
          </w:p>
        </w:tc>
        <w:tc>
          <w:tcPr>
            <w:tcW w:w="1322" w:type="dxa"/>
            <w:vAlign w:val="top"/>
          </w:tcPr>
          <w:p w14:paraId="0A01E9DB">
            <w:pPr>
              <w:spacing w:after="0" w:line="240" w:lineRule="auto"/>
            </w:pPr>
            <w:r>
              <w:rPr>
                <w:rFonts w:ascii="Arial" w:hAnsi="Arial"/>
                <w:b/>
                <w:sz w:val="11"/>
              </w:rPr>
              <w:t>Response Example</w:t>
            </w:r>
          </w:p>
        </w:tc>
        <w:tc>
          <w:tcPr>
            <w:tcW w:w="1322" w:type="dxa"/>
            <w:vAlign w:val="top"/>
          </w:tcPr>
          <w:p w14:paraId="3D0724C9">
            <w:pPr>
              <w:spacing w:after="0" w:line="240" w:lineRule="auto"/>
            </w:pPr>
            <w:r>
              <w:rPr>
                <w:rFonts w:ascii="Arial" w:hAnsi="Arial"/>
                <w:b/>
                <w:sz w:val="11"/>
              </w:rPr>
              <w:t>Error Responses</w:t>
            </w:r>
          </w:p>
        </w:tc>
        <w:tc>
          <w:tcPr>
            <w:tcW w:w="1322" w:type="dxa"/>
            <w:vAlign w:val="top"/>
          </w:tcPr>
          <w:p w14:paraId="2DE97A32">
            <w:pPr>
              <w:spacing w:after="0" w:line="240" w:lineRule="auto"/>
            </w:pPr>
            <w:r>
              <w:rPr>
                <w:rFonts w:ascii="Arial" w:hAnsi="Arial"/>
                <w:b/>
                <w:sz w:val="11"/>
              </w:rPr>
              <w:t>Related Controller/Function</w:t>
            </w:r>
          </w:p>
        </w:tc>
      </w:tr>
      <w:tr w14:paraId="4CA6E9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DE8E174">
            <w:pPr>
              <w:spacing w:after="0" w:line="240" w:lineRule="auto"/>
            </w:pPr>
            <w:r>
              <w:rPr>
                <w:rFonts w:ascii="Arial" w:hAnsi="Arial"/>
                <w:b w:val="0"/>
                <w:sz w:val="11"/>
              </w:rPr>
              <w:t>Backend API</w:t>
            </w:r>
          </w:p>
        </w:tc>
        <w:tc>
          <w:tcPr>
            <w:tcW w:w="1322" w:type="dxa"/>
            <w:vAlign w:val="top"/>
          </w:tcPr>
          <w:p w14:paraId="3C65B79E">
            <w:pPr>
              <w:spacing w:after="0" w:line="240" w:lineRule="auto"/>
            </w:pPr>
            <w:r>
              <w:rPr>
                <w:rFonts w:ascii="Arial" w:hAnsi="Arial"/>
                <w:b w:val="0"/>
                <w:sz w:val="11"/>
              </w:rPr>
              <w:t>GET</w:t>
            </w:r>
          </w:p>
        </w:tc>
        <w:tc>
          <w:tcPr>
            <w:tcW w:w="1322" w:type="dxa"/>
            <w:vAlign w:val="top"/>
          </w:tcPr>
          <w:p w14:paraId="171E4E1A">
            <w:pPr>
              <w:spacing w:after="0" w:line="240" w:lineRule="auto"/>
            </w:pPr>
            <w:r>
              <w:rPr>
                <w:rFonts w:ascii="Arial" w:hAnsi="Arial"/>
                <w:b w:val="0"/>
                <w:sz w:val="11"/>
              </w:rPr>
              <w:t>/api/v1/careers</w:t>
            </w:r>
          </w:p>
        </w:tc>
        <w:tc>
          <w:tcPr>
            <w:tcW w:w="1322" w:type="dxa"/>
            <w:vAlign w:val="top"/>
          </w:tcPr>
          <w:p w14:paraId="10D35EB5">
            <w:pPr>
              <w:spacing w:after="0" w:line="240" w:lineRule="auto"/>
            </w:pPr>
            <w:r>
              <w:rPr>
                <w:rFonts w:ascii="Arial" w:hAnsi="Arial"/>
                <w:b w:val="0"/>
                <w:sz w:val="11"/>
              </w:rPr>
              <w:t>careergetPublicCareers</w:t>
            </w:r>
          </w:p>
        </w:tc>
        <w:tc>
          <w:tcPr>
            <w:tcW w:w="1322" w:type="dxa"/>
            <w:vAlign w:val="top"/>
          </w:tcPr>
          <w:p w14:paraId="4B5CFB7D">
            <w:pPr>
              <w:spacing w:after="0" w:line="240" w:lineRule="auto"/>
            </w:pPr>
            <w:r>
              <w:rPr>
                <w:rFonts w:ascii="Arial" w:hAnsi="Arial"/>
                <w:b w:val="0"/>
                <w:sz w:val="11"/>
              </w:rPr>
              <w:t>Public / Not required</w:t>
            </w:r>
          </w:p>
        </w:tc>
        <w:tc>
          <w:tcPr>
            <w:tcW w:w="1322" w:type="dxa"/>
            <w:vAlign w:val="top"/>
          </w:tcPr>
          <w:p w14:paraId="4855B878">
            <w:pPr>
              <w:spacing w:after="0" w:line="240" w:lineRule="auto"/>
            </w:pPr>
            <w:r>
              <w:rPr>
                <w:rFonts w:ascii="Arial" w:hAnsi="Arial"/>
                <w:b w:val="0"/>
                <w:sz w:val="11"/>
              </w:rPr>
              <w:t>Standard HTTP headers; Content-Type when body is sent</w:t>
            </w:r>
          </w:p>
        </w:tc>
        <w:tc>
          <w:tcPr>
            <w:tcW w:w="1322" w:type="dxa"/>
            <w:vAlign w:val="top"/>
          </w:tcPr>
          <w:p w14:paraId="2C14EE7A">
            <w:pPr>
              <w:spacing w:after="0" w:line="240" w:lineRule="auto"/>
            </w:pPr>
            <w:r>
              <w:rPr>
                <w:rFonts w:ascii="Arial" w:hAnsi="Arial"/>
                <w:b w:val="0"/>
                <w:sz w:val="11"/>
              </w:rPr>
              <w:t>Query: page, limit, search, sortBy, sortOrder, filters as supported by controller</w:t>
            </w:r>
          </w:p>
        </w:tc>
        <w:tc>
          <w:tcPr>
            <w:tcW w:w="1322" w:type="dxa"/>
            <w:vAlign w:val="top"/>
          </w:tcPr>
          <w:p w14:paraId="57BAFAE2">
            <w:pPr>
              <w:spacing w:after="0" w:line="240" w:lineRule="auto"/>
            </w:pPr>
            <w:r>
              <w:rPr>
                <w:rFonts w:ascii="Arial" w:hAnsi="Arial"/>
                <w:b w:val="0"/>
                <w:sz w:val="11"/>
              </w:rPr>
              <w:t>careerListValidation</w:t>
            </w:r>
          </w:p>
        </w:tc>
        <w:tc>
          <w:tcPr>
            <w:tcW w:w="1322" w:type="dxa"/>
            <w:vAlign w:val="top"/>
          </w:tcPr>
          <w:p w14:paraId="4B739D9A">
            <w:pPr>
              <w:spacing w:after="0" w:line="240" w:lineRule="auto"/>
            </w:pPr>
            <w:r>
              <w:rPr>
                <w:rFonts w:ascii="Arial" w:hAnsi="Arial"/>
                <w:b w:val="0"/>
                <w:sz w:val="11"/>
              </w:rPr>
              <w:t>Paginated/list or detail success envelope; see common list/detail examples.</w:t>
            </w:r>
          </w:p>
        </w:tc>
        <w:tc>
          <w:tcPr>
            <w:tcW w:w="1322" w:type="dxa"/>
            <w:vAlign w:val="top"/>
          </w:tcPr>
          <w:p w14:paraId="34FEA4BD">
            <w:pPr>
              <w:spacing w:after="0" w:line="240" w:lineRule="auto"/>
            </w:pPr>
            <w:r>
              <w:rPr>
                <w:rFonts w:ascii="Arial" w:hAnsi="Arial"/>
                <w:b w:val="0"/>
                <w:sz w:val="11"/>
              </w:rPr>
              <w:t>400/422 validation, 404 not found, 429 rate limit, 500 internal error</w:t>
            </w:r>
          </w:p>
        </w:tc>
        <w:tc>
          <w:tcPr>
            <w:tcW w:w="1322" w:type="dxa"/>
            <w:vAlign w:val="top"/>
          </w:tcPr>
          <w:p w14:paraId="336535CC">
            <w:pPr>
              <w:spacing w:after="0" w:line="240" w:lineRule="auto"/>
            </w:pPr>
            <w:r>
              <w:rPr>
                <w:rFonts w:ascii="Arial" w:hAnsi="Arial"/>
                <w:b w:val="0"/>
                <w:sz w:val="11"/>
              </w:rPr>
              <w:t>careerController.getPublicCareers (backend/src/routes/career.routes.ts:41)</w:t>
            </w:r>
          </w:p>
        </w:tc>
      </w:tr>
      <w:tr w14:paraId="36D9A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600EBA2">
            <w:pPr>
              <w:spacing w:after="0" w:line="240" w:lineRule="auto"/>
            </w:pPr>
            <w:r>
              <w:rPr>
                <w:rFonts w:ascii="Arial" w:hAnsi="Arial"/>
                <w:b w:val="0"/>
                <w:sz w:val="11"/>
              </w:rPr>
              <w:t>Backend API</w:t>
            </w:r>
          </w:p>
        </w:tc>
        <w:tc>
          <w:tcPr>
            <w:tcW w:w="1322" w:type="dxa"/>
            <w:vAlign w:val="top"/>
          </w:tcPr>
          <w:p w14:paraId="737CF48C">
            <w:pPr>
              <w:spacing w:after="0" w:line="240" w:lineRule="auto"/>
            </w:pPr>
            <w:r>
              <w:rPr>
                <w:rFonts w:ascii="Arial" w:hAnsi="Arial"/>
                <w:b w:val="0"/>
                <w:sz w:val="11"/>
              </w:rPr>
              <w:t>GET</w:t>
            </w:r>
          </w:p>
        </w:tc>
        <w:tc>
          <w:tcPr>
            <w:tcW w:w="1322" w:type="dxa"/>
            <w:vAlign w:val="top"/>
          </w:tcPr>
          <w:p w14:paraId="0077989C">
            <w:pPr>
              <w:spacing w:after="0" w:line="240" w:lineRule="auto"/>
            </w:pPr>
            <w:r>
              <w:rPr>
                <w:rFonts w:ascii="Arial" w:hAnsi="Arial"/>
                <w:b w:val="0"/>
                <w:sz w:val="11"/>
              </w:rPr>
              <w:t>/api/v1/careers/:slug</w:t>
            </w:r>
          </w:p>
        </w:tc>
        <w:tc>
          <w:tcPr>
            <w:tcW w:w="1322" w:type="dxa"/>
            <w:vAlign w:val="top"/>
          </w:tcPr>
          <w:p w14:paraId="157A67DA">
            <w:pPr>
              <w:spacing w:after="0" w:line="240" w:lineRule="auto"/>
            </w:pPr>
            <w:r>
              <w:rPr>
                <w:rFonts w:ascii="Arial" w:hAnsi="Arial"/>
                <w:b w:val="0"/>
                <w:sz w:val="11"/>
              </w:rPr>
              <w:t>careergetBySlug</w:t>
            </w:r>
          </w:p>
        </w:tc>
        <w:tc>
          <w:tcPr>
            <w:tcW w:w="1322" w:type="dxa"/>
            <w:vAlign w:val="top"/>
          </w:tcPr>
          <w:p w14:paraId="1FB552DF">
            <w:pPr>
              <w:spacing w:after="0" w:line="240" w:lineRule="auto"/>
            </w:pPr>
            <w:r>
              <w:rPr>
                <w:rFonts w:ascii="Arial" w:hAnsi="Arial"/>
                <w:b w:val="0"/>
                <w:sz w:val="11"/>
              </w:rPr>
              <w:t>Public / Not required</w:t>
            </w:r>
          </w:p>
        </w:tc>
        <w:tc>
          <w:tcPr>
            <w:tcW w:w="1322" w:type="dxa"/>
            <w:vAlign w:val="top"/>
          </w:tcPr>
          <w:p w14:paraId="5EE1FDBD">
            <w:pPr>
              <w:spacing w:after="0" w:line="240" w:lineRule="auto"/>
            </w:pPr>
            <w:r>
              <w:rPr>
                <w:rFonts w:ascii="Arial" w:hAnsi="Arial"/>
                <w:b w:val="0"/>
                <w:sz w:val="11"/>
              </w:rPr>
              <w:t>Standard HTTP headers; Content-Type when body is sent</w:t>
            </w:r>
          </w:p>
        </w:tc>
        <w:tc>
          <w:tcPr>
            <w:tcW w:w="1322" w:type="dxa"/>
            <w:vAlign w:val="top"/>
          </w:tcPr>
          <w:p w14:paraId="7DE256B2">
            <w:pPr>
              <w:spacing w:after="0" w:line="240" w:lineRule="auto"/>
            </w:pPr>
            <w:r>
              <w:rPr>
                <w:rFonts w:ascii="Arial" w:hAnsi="Arial"/>
                <w:b w:val="0"/>
                <w:sz w:val="11"/>
              </w:rPr>
              <w:t>Path params: slug; Query: page, limit, search, sortBy, sortOrder, filters as supported by controller</w:t>
            </w:r>
          </w:p>
        </w:tc>
        <w:tc>
          <w:tcPr>
            <w:tcW w:w="1322" w:type="dxa"/>
            <w:vAlign w:val="top"/>
          </w:tcPr>
          <w:p w14:paraId="582D2E34">
            <w:pPr>
              <w:spacing w:after="0" w:line="240" w:lineRule="auto"/>
            </w:pPr>
            <w:r>
              <w:rPr>
                <w:rFonts w:ascii="Arial" w:hAnsi="Arial"/>
                <w:b w:val="0"/>
                <w:sz w:val="11"/>
              </w:rPr>
              <w:t>careerSlugValidation</w:t>
            </w:r>
          </w:p>
        </w:tc>
        <w:tc>
          <w:tcPr>
            <w:tcW w:w="1322" w:type="dxa"/>
            <w:vAlign w:val="top"/>
          </w:tcPr>
          <w:p w14:paraId="73EDF363">
            <w:pPr>
              <w:spacing w:after="0" w:line="240" w:lineRule="auto"/>
            </w:pPr>
            <w:r>
              <w:rPr>
                <w:rFonts w:ascii="Arial" w:hAnsi="Arial"/>
                <w:b w:val="0"/>
                <w:sz w:val="11"/>
              </w:rPr>
              <w:t>Paginated/list or detail success envelope; see common list/detail examples.</w:t>
            </w:r>
          </w:p>
        </w:tc>
        <w:tc>
          <w:tcPr>
            <w:tcW w:w="1322" w:type="dxa"/>
            <w:vAlign w:val="top"/>
          </w:tcPr>
          <w:p w14:paraId="158F31F8">
            <w:pPr>
              <w:spacing w:after="0" w:line="240" w:lineRule="auto"/>
            </w:pPr>
            <w:r>
              <w:rPr>
                <w:rFonts w:ascii="Arial" w:hAnsi="Arial"/>
                <w:b w:val="0"/>
                <w:sz w:val="11"/>
              </w:rPr>
              <w:t>400/422 validation, 404 not found, 429 rate limit, 500 internal error</w:t>
            </w:r>
          </w:p>
        </w:tc>
        <w:tc>
          <w:tcPr>
            <w:tcW w:w="1322" w:type="dxa"/>
            <w:vAlign w:val="top"/>
          </w:tcPr>
          <w:p w14:paraId="17F3D820">
            <w:pPr>
              <w:spacing w:after="0" w:line="240" w:lineRule="auto"/>
            </w:pPr>
            <w:r>
              <w:rPr>
                <w:rFonts w:ascii="Arial" w:hAnsi="Arial"/>
                <w:b w:val="0"/>
                <w:sz w:val="11"/>
              </w:rPr>
              <w:t>careerController.getBySlug (backend/src/routes/career.routes.ts:54)</w:t>
            </w:r>
          </w:p>
        </w:tc>
      </w:tr>
      <w:tr w14:paraId="2D009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01D0102">
            <w:pPr>
              <w:spacing w:after="0" w:line="240" w:lineRule="auto"/>
            </w:pPr>
            <w:r>
              <w:rPr>
                <w:rFonts w:ascii="Arial" w:hAnsi="Arial"/>
                <w:b w:val="0"/>
                <w:sz w:val="11"/>
              </w:rPr>
              <w:t>Backend API</w:t>
            </w:r>
          </w:p>
        </w:tc>
        <w:tc>
          <w:tcPr>
            <w:tcW w:w="1322" w:type="dxa"/>
            <w:vAlign w:val="top"/>
          </w:tcPr>
          <w:p w14:paraId="74C4BC23">
            <w:pPr>
              <w:spacing w:after="0" w:line="240" w:lineRule="auto"/>
            </w:pPr>
            <w:r>
              <w:rPr>
                <w:rFonts w:ascii="Arial" w:hAnsi="Arial"/>
                <w:b w:val="0"/>
                <w:sz w:val="11"/>
              </w:rPr>
              <w:t>GET</w:t>
            </w:r>
          </w:p>
        </w:tc>
        <w:tc>
          <w:tcPr>
            <w:tcW w:w="1322" w:type="dxa"/>
            <w:vAlign w:val="top"/>
          </w:tcPr>
          <w:p w14:paraId="55E19FFB">
            <w:pPr>
              <w:spacing w:after="0" w:line="240" w:lineRule="auto"/>
            </w:pPr>
            <w:r>
              <w:rPr>
                <w:rFonts w:ascii="Arial" w:hAnsi="Arial"/>
                <w:b w:val="0"/>
                <w:sz w:val="11"/>
              </w:rPr>
              <w:t>/api/v1/careers/filters</w:t>
            </w:r>
          </w:p>
        </w:tc>
        <w:tc>
          <w:tcPr>
            <w:tcW w:w="1322" w:type="dxa"/>
            <w:vAlign w:val="top"/>
          </w:tcPr>
          <w:p w14:paraId="2385803A">
            <w:pPr>
              <w:spacing w:after="0" w:line="240" w:lineRule="auto"/>
            </w:pPr>
            <w:r>
              <w:rPr>
                <w:rFonts w:ascii="Arial" w:hAnsi="Arial"/>
                <w:b w:val="0"/>
                <w:sz w:val="11"/>
              </w:rPr>
              <w:t>careergetFilterOptions</w:t>
            </w:r>
          </w:p>
        </w:tc>
        <w:tc>
          <w:tcPr>
            <w:tcW w:w="1322" w:type="dxa"/>
            <w:vAlign w:val="top"/>
          </w:tcPr>
          <w:p w14:paraId="12311034">
            <w:pPr>
              <w:spacing w:after="0" w:line="240" w:lineRule="auto"/>
            </w:pPr>
            <w:r>
              <w:rPr>
                <w:rFonts w:ascii="Arial" w:hAnsi="Arial"/>
                <w:b w:val="0"/>
                <w:sz w:val="11"/>
              </w:rPr>
              <w:t>Public / Not required</w:t>
            </w:r>
          </w:p>
        </w:tc>
        <w:tc>
          <w:tcPr>
            <w:tcW w:w="1322" w:type="dxa"/>
            <w:vAlign w:val="top"/>
          </w:tcPr>
          <w:p w14:paraId="66CDA7AB">
            <w:pPr>
              <w:spacing w:after="0" w:line="240" w:lineRule="auto"/>
            </w:pPr>
            <w:r>
              <w:rPr>
                <w:rFonts w:ascii="Arial" w:hAnsi="Arial"/>
                <w:b w:val="0"/>
                <w:sz w:val="11"/>
              </w:rPr>
              <w:t>Standard HTTP headers; Content-Type when body is sent</w:t>
            </w:r>
          </w:p>
        </w:tc>
        <w:tc>
          <w:tcPr>
            <w:tcW w:w="1322" w:type="dxa"/>
            <w:vAlign w:val="top"/>
          </w:tcPr>
          <w:p w14:paraId="7CAF4DC1">
            <w:pPr>
              <w:spacing w:after="0" w:line="240" w:lineRule="auto"/>
            </w:pPr>
            <w:r>
              <w:rPr>
                <w:rFonts w:ascii="Arial" w:hAnsi="Arial"/>
                <w:b w:val="0"/>
                <w:sz w:val="11"/>
              </w:rPr>
              <w:t>Query: page, limit, search, sortBy, sortOrder, filters as supported by controller</w:t>
            </w:r>
          </w:p>
        </w:tc>
        <w:tc>
          <w:tcPr>
            <w:tcW w:w="1322" w:type="dxa"/>
            <w:vAlign w:val="top"/>
          </w:tcPr>
          <w:p w14:paraId="115844A2">
            <w:pPr>
              <w:spacing w:after="0" w:line="240" w:lineRule="auto"/>
            </w:pPr>
            <w:r>
              <w:rPr>
                <w:rFonts w:ascii="Arial" w:hAnsi="Arial"/>
                <w:b w:val="0"/>
                <w:sz w:val="11"/>
              </w:rPr>
              <w:t>Path/query validation not centralized unless handled in controller.</w:t>
            </w:r>
          </w:p>
        </w:tc>
        <w:tc>
          <w:tcPr>
            <w:tcW w:w="1322" w:type="dxa"/>
            <w:vAlign w:val="top"/>
          </w:tcPr>
          <w:p w14:paraId="6249881C">
            <w:pPr>
              <w:spacing w:after="0" w:line="240" w:lineRule="auto"/>
            </w:pPr>
            <w:r>
              <w:rPr>
                <w:rFonts w:ascii="Arial" w:hAnsi="Arial"/>
                <w:b w:val="0"/>
                <w:sz w:val="11"/>
              </w:rPr>
              <w:t>Paginated/list or detail success envelope; see common list/detail examples.</w:t>
            </w:r>
          </w:p>
        </w:tc>
        <w:tc>
          <w:tcPr>
            <w:tcW w:w="1322" w:type="dxa"/>
            <w:vAlign w:val="top"/>
          </w:tcPr>
          <w:p w14:paraId="5C0A771C">
            <w:pPr>
              <w:spacing w:after="0" w:line="240" w:lineRule="auto"/>
            </w:pPr>
            <w:r>
              <w:rPr>
                <w:rFonts w:ascii="Arial" w:hAnsi="Arial"/>
                <w:b w:val="0"/>
                <w:sz w:val="11"/>
              </w:rPr>
              <w:t>400/422 validation, 404 not found, 429 rate limit, 500 internal error</w:t>
            </w:r>
          </w:p>
        </w:tc>
        <w:tc>
          <w:tcPr>
            <w:tcW w:w="1322" w:type="dxa"/>
            <w:vAlign w:val="top"/>
          </w:tcPr>
          <w:p w14:paraId="00E0CF45">
            <w:pPr>
              <w:spacing w:after="0" w:line="240" w:lineRule="auto"/>
            </w:pPr>
            <w:r>
              <w:rPr>
                <w:rFonts w:ascii="Arial" w:hAnsi="Arial"/>
                <w:b w:val="0"/>
                <w:sz w:val="11"/>
              </w:rPr>
              <w:t>careerController.getFilterOptions (backend/src/routes/career.routes.ts:48)</w:t>
            </w:r>
          </w:p>
        </w:tc>
      </w:tr>
      <w:tr w14:paraId="306EF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30D8425">
            <w:pPr>
              <w:spacing w:after="0" w:line="240" w:lineRule="auto"/>
            </w:pPr>
            <w:r>
              <w:rPr>
                <w:rFonts w:ascii="Arial" w:hAnsi="Arial"/>
                <w:b w:val="0"/>
                <w:sz w:val="11"/>
              </w:rPr>
              <w:t>Backend API</w:t>
            </w:r>
          </w:p>
        </w:tc>
        <w:tc>
          <w:tcPr>
            <w:tcW w:w="1322" w:type="dxa"/>
            <w:vAlign w:val="top"/>
          </w:tcPr>
          <w:p w14:paraId="43D055DC">
            <w:pPr>
              <w:spacing w:after="0" w:line="240" w:lineRule="auto"/>
            </w:pPr>
            <w:r>
              <w:rPr>
                <w:rFonts w:ascii="Arial" w:hAnsi="Arial"/>
                <w:b w:val="0"/>
                <w:sz w:val="11"/>
              </w:rPr>
              <w:t>GET</w:t>
            </w:r>
          </w:p>
        </w:tc>
        <w:tc>
          <w:tcPr>
            <w:tcW w:w="1322" w:type="dxa"/>
            <w:vAlign w:val="top"/>
          </w:tcPr>
          <w:p w14:paraId="2A71124E">
            <w:pPr>
              <w:spacing w:after="0" w:line="240" w:lineRule="auto"/>
            </w:pPr>
            <w:r>
              <w:rPr>
                <w:rFonts w:ascii="Arial" w:hAnsi="Arial"/>
                <w:b w:val="0"/>
                <w:sz w:val="11"/>
              </w:rPr>
              <w:t>/api/v1/cms/careers</w:t>
            </w:r>
          </w:p>
        </w:tc>
        <w:tc>
          <w:tcPr>
            <w:tcW w:w="1322" w:type="dxa"/>
            <w:vAlign w:val="top"/>
          </w:tcPr>
          <w:p w14:paraId="0108B3DB">
            <w:pPr>
              <w:spacing w:after="0" w:line="240" w:lineRule="auto"/>
            </w:pPr>
            <w:r>
              <w:rPr>
                <w:rFonts w:ascii="Arial" w:hAnsi="Arial"/>
                <w:b w:val="0"/>
                <w:sz w:val="11"/>
              </w:rPr>
              <w:t>careergetAdminCareers</w:t>
            </w:r>
          </w:p>
        </w:tc>
        <w:tc>
          <w:tcPr>
            <w:tcW w:w="1322" w:type="dxa"/>
            <w:vAlign w:val="top"/>
          </w:tcPr>
          <w:p w14:paraId="2824570A">
            <w:pPr>
              <w:spacing w:after="0" w:line="240" w:lineRule="auto"/>
            </w:pPr>
            <w:r>
              <w:rPr>
                <w:rFonts w:ascii="Arial" w:hAnsi="Arial"/>
                <w:b w:val="0"/>
                <w:sz w:val="11"/>
              </w:rPr>
              <w:t>Required; permission: careers.read</w:t>
            </w:r>
          </w:p>
        </w:tc>
        <w:tc>
          <w:tcPr>
            <w:tcW w:w="1322" w:type="dxa"/>
            <w:vAlign w:val="top"/>
          </w:tcPr>
          <w:p w14:paraId="52532A0B">
            <w:pPr>
              <w:spacing w:after="0" w:line="240" w:lineRule="auto"/>
            </w:pPr>
            <w:r>
              <w:rPr>
                <w:rFonts w:ascii="Arial" w:hAnsi="Arial"/>
                <w:b w:val="0"/>
                <w:sz w:val="11"/>
              </w:rPr>
              <w:t>Authorization: Bearer &lt;accessToken&gt; or HttpOnly auth_token cookie</w:t>
            </w:r>
          </w:p>
        </w:tc>
        <w:tc>
          <w:tcPr>
            <w:tcW w:w="1322" w:type="dxa"/>
            <w:vAlign w:val="top"/>
          </w:tcPr>
          <w:p w14:paraId="7A49855B">
            <w:pPr>
              <w:spacing w:after="0" w:line="240" w:lineRule="auto"/>
            </w:pPr>
            <w:r>
              <w:rPr>
                <w:rFonts w:ascii="Arial" w:hAnsi="Arial"/>
                <w:b w:val="0"/>
                <w:sz w:val="11"/>
              </w:rPr>
              <w:t>Query: page, limit, search, sortBy, sortOrder, filters as supported by controller</w:t>
            </w:r>
          </w:p>
        </w:tc>
        <w:tc>
          <w:tcPr>
            <w:tcW w:w="1322" w:type="dxa"/>
            <w:vAlign w:val="top"/>
          </w:tcPr>
          <w:p w14:paraId="386ECE72">
            <w:pPr>
              <w:spacing w:after="0" w:line="240" w:lineRule="auto"/>
            </w:pPr>
            <w:r>
              <w:rPr>
                <w:rFonts w:ascii="Arial" w:hAnsi="Arial"/>
                <w:b w:val="0"/>
                <w:sz w:val="11"/>
              </w:rPr>
              <w:t>careerListValidation</w:t>
            </w:r>
          </w:p>
        </w:tc>
        <w:tc>
          <w:tcPr>
            <w:tcW w:w="1322" w:type="dxa"/>
            <w:vAlign w:val="top"/>
          </w:tcPr>
          <w:p w14:paraId="00E6A885">
            <w:pPr>
              <w:spacing w:after="0" w:line="240" w:lineRule="auto"/>
            </w:pPr>
            <w:r>
              <w:rPr>
                <w:rFonts w:ascii="Arial" w:hAnsi="Arial"/>
                <w:b w:val="0"/>
                <w:sz w:val="11"/>
              </w:rPr>
              <w:t>Paginated/list or detail success envelope; see common list/detail examples.</w:t>
            </w:r>
          </w:p>
        </w:tc>
        <w:tc>
          <w:tcPr>
            <w:tcW w:w="1322" w:type="dxa"/>
            <w:vAlign w:val="top"/>
          </w:tcPr>
          <w:p w14:paraId="79A41016">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1E372B4B">
            <w:pPr>
              <w:spacing w:after="0" w:line="240" w:lineRule="auto"/>
            </w:pPr>
            <w:r>
              <w:rPr>
                <w:rFonts w:ascii="Arial" w:hAnsi="Arial"/>
                <w:b w:val="0"/>
                <w:sz w:val="11"/>
              </w:rPr>
              <w:t>careerController.getAdminCareers (backend/src/routes/career.routes.ts:73)</w:t>
            </w:r>
          </w:p>
        </w:tc>
      </w:tr>
      <w:tr w14:paraId="78355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450A8C0">
            <w:pPr>
              <w:spacing w:after="0" w:line="240" w:lineRule="auto"/>
            </w:pPr>
            <w:r>
              <w:rPr>
                <w:rFonts w:ascii="Arial" w:hAnsi="Arial"/>
                <w:b w:val="0"/>
                <w:sz w:val="11"/>
              </w:rPr>
              <w:t>Backend API</w:t>
            </w:r>
          </w:p>
        </w:tc>
        <w:tc>
          <w:tcPr>
            <w:tcW w:w="1322" w:type="dxa"/>
            <w:vAlign w:val="top"/>
          </w:tcPr>
          <w:p w14:paraId="6E69A4E5">
            <w:pPr>
              <w:spacing w:after="0" w:line="240" w:lineRule="auto"/>
            </w:pPr>
            <w:r>
              <w:rPr>
                <w:rFonts w:ascii="Arial" w:hAnsi="Arial"/>
                <w:b w:val="0"/>
                <w:sz w:val="11"/>
              </w:rPr>
              <w:t>POST</w:t>
            </w:r>
          </w:p>
        </w:tc>
        <w:tc>
          <w:tcPr>
            <w:tcW w:w="1322" w:type="dxa"/>
            <w:vAlign w:val="top"/>
          </w:tcPr>
          <w:p w14:paraId="355F0216">
            <w:pPr>
              <w:spacing w:after="0" w:line="240" w:lineRule="auto"/>
            </w:pPr>
            <w:r>
              <w:rPr>
                <w:rFonts w:ascii="Arial" w:hAnsi="Arial"/>
                <w:b w:val="0"/>
                <w:sz w:val="11"/>
              </w:rPr>
              <w:t>/api/v1/cms/careers</w:t>
            </w:r>
          </w:p>
        </w:tc>
        <w:tc>
          <w:tcPr>
            <w:tcW w:w="1322" w:type="dxa"/>
            <w:vAlign w:val="top"/>
          </w:tcPr>
          <w:p w14:paraId="5D345849">
            <w:pPr>
              <w:spacing w:after="0" w:line="240" w:lineRule="auto"/>
            </w:pPr>
            <w:r>
              <w:rPr>
                <w:rFonts w:ascii="Arial" w:hAnsi="Arial"/>
                <w:b w:val="0"/>
                <w:sz w:val="11"/>
              </w:rPr>
              <w:t>careercreate</w:t>
            </w:r>
          </w:p>
        </w:tc>
        <w:tc>
          <w:tcPr>
            <w:tcW w:w="1322" w:type="dxa"/>
            <w:vAlign w:val="top"/>
          </w:tcPr>
          <w:p w14:paraId="13F9846D">
            <w:pPr>
              <w:spacing w:after="0" w:line="240" w:lineRule="auto"/>
            </w:pPr>
            <w:r>
              <w:rPr>
                <w:rFonts w:ascii="Arial" w:hAnsi="Arial"/>
                <w:b w:val="0"/>
                <w:sz w:val="11"/>
              </w:rPr>
              <w:t>Required; permission: careers.create</w:t>
            </w:r>
          </w:p>
        </w:tc>
        <w:tc>
          <w:tcPr>
            <w:tcW w:w="1322" w:type="dxa"/>
            <w:vAlign w:val="top"/>
          </w:tcPr>
          <w:p w14:paraId="1D2AB4A5">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2E0AB1FD">
            <w:pPr>
              <w:spacing w:after="0" w:line="240" w:lineRule="auto"/>
            </w:pPr>
            <w:r>
              <w:rPr>
                <w:rFonts w:ascii="Arial" w:hAnsi="Arial"/>
                <w:b w:val="0"/>
                <w:sz w:val="11"/>
              </w:rPr>
              <w:t>Body: JSON payload for the target resource</w:t>
            </w:r>
          </w:p>
        </w:tc>
        <w:tc>
          <w:tcPr>
            <w:tcW w:w="1322" w:type="dxa"/>
            <w:vAlign w:val="top"/>
          </w:tcPr>
          <w:p w14:paraId="54154514">
            <w:pPr>
              <w:spacing w:after="0" w:line="240" w:lineRule="auto"/>
            </w:pPr>
            <w:r>
              <w:rPr>
                <w:rFonts w:ascii="Arial" w:hAnsi="Arial"/>
                <w:b w:val="0"/>
                <w:sz w:val="11"/>
              </w:rPr>
              <w:t>createCareerValidation</w:t>
            </w:r>
          </w:p>
        </w:tc>
        <w:tc>
          <w:tcPr>
            <w:tcW w:w="1322" w:type="dxa"/>
            <w:vAlign w:val="top"/>
          </w:tcPr>
          <w:p w14:paraId="7C1003A7">
            <w:pPr>
              <w:spacing w:after="0" w:line="240" w:lineRule="auto"/>
            </w:pPr>
            <w:r>
              <w:rPr>
                <w:rFonts w:ascii="Arial" w:hAnsi="Arial"/>
                <w:b w:val="0"/>
                <w:sz w:val="11"/>
              </w:rPr>
              <w:t>Create/update/action success envelope; validation errors use 400/422 pattern.</w:t>
            </w:r>
          </w:p>
        </w:tc>
        <w:tc>
          <w:tcPr>
            <w:tcW w:w="1322" w:type="dxa"/>
            <w:vAlign w:val="top"/>
          </w:tcPr>
          <w:p w14:paraId="5055273E">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0B3D7994">
            <w:pPr>
              <w:spacing w:after="0" w:line="240" w:lineRule="auto"/>
            </w:pPr>
            <w:r>
              <w:rPr>
                <w:rFonts w:ascii="Arial" w:hAnsi="Arial"/>
                <w:b w:val="0"/>
                <w:sz w:val="11"/>
              </w:rPr>
              <w:t>careerController.create (backend/src/routes/career.routes.ts:91)</w:t>
            </w:r>
          </w:p>
        </w:tc>
      </w:tr>
      <w:tr w14:paraId="25F9D9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9BE4631">
            <w:pPr>
              <w:spacing w:after="0" w:line="240" w:lineRule="auto"/>
            </w:pPr>
            <w:r>
              <w:rPr>
                <w:rFonts w:ascii="Arial" w:hAnsi="Arial"/>
                <w:b w:val="0"/>
                <w:sz w:val="11"/>
              </w:rPr>
              <w:t>Backend API</w:t>
            </w:r>
          </w:p>
        </w:tc>
        <w:tc>
          <w:tcPr>
            <w:tcW w:w="1322" w:type="dxa"/>
            <w:vAlign w:val="top"/>
          </w:tcPr>
          <w:p w14:paraId="0554530C">
            <w:pPr>
              <w:spacing w:after="0" w:line="240" w:lineRule="auto"/>
            </w:pPr>
            <w:r>
              <w:rPr>
                <w:rFonts w:ascii="Arial" w:hAnsi="Arial"/>
                <w:b w:val="0"/>
                <w:sz w:val="11"/>
              </w:rPr>
              <w:t>DELETE</w:t>
            </w:r>
          </w:p>
        </w:tc>
        <w:tc>
          <w:tcPr>
            <w:tcW w:w="1322" w:type="dxa"/>
            <w:vAlign w:val="top"/>
          </w:tcPr>
          <w:p w14:paraId="69D0DC90">
            <w:pPr>
              <w:spacing w:after="0" w:line="240" w:lineRule="auto"/>
            </w:pPr>
            <w:r>
              <w:rPr>
                <w:rFonts w:ascii="Arial" w:hAnsi="Arial"/>
                <w:b w:val="0"/>
                <w:sz w:val="11"/>
              </w:rPr>
              <w:t>/api/v1/cms/careers/:id</w:t>
            </w:r>
          </w:p>
        </w:tc>
        <w:tc>
          <w:tcPr>
            <w:tcW w:w="1322" w:type="dxa"/>
            <w:vAlign w:val="top"/>
          </w:tcPr>
          <w:p w14:paraId="6C984DFC">
            <w:pPr>
              <w:spacing w:after="0" w:line="240" w:lineRule="auto"/>
            </w:pPr>
            <w:r>
              <w:rPr>
                <w:rFonts w:ascii="Arial" w:hAnsi="Arial"/>
                <w:b w:val="0"/>
                <w:sz w:val="11"/>
              </w:rPr>
              <w:t>careerdelete</w:t>
            </w:r>
          </w:p>
        </w:tc>
        <w:tc>
          <w:tcPr>
            <w:tcW w:w="1322" w:type="dxa"/>
            <w:vAlign w:val="top"/>
          </w:tcPr>
          <w:p w14:paraId="6028E3AF">
            <w:pPr>
              <w:spacing w:after="0" w:line="240" w:lineRule="auto"/>
            </w:pPr>
            <w:r>
              <w:rPr>
                <w:rFonts w:ascii="Arial" w:hAnsi="Arial"/>
                <w:b w:val="0"/>
                <w:sz w:val="11"/>
              </w:rPr>
              <w:t>Required; permission: careers.delete</w:t>
            </w:r>
          </w:p>
        </w:tc>
        <w:tc>
          <w:tcPr>
            <w:tcW w:w="1322" w:type="dxa"/>
            <w:vAlign w:val="top"/>
          </w:tcPr>
          <w:p w14:paraId="3DF8333D">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21837BF2">
            <w:pPr>
              <w:spacing w:after="0" w:line="240" w:lineRule="auto"/>
            </w:pPr>
            <w:r>
              <w:rPr>
                <w:rFonts w:ascii="Arial" w:hAnsi="Arial"/>
                <w:b w:val="0"/>
                <w:sz w:val="11"/>
              </w:rPr>
              <w:t>Path params: id</w:t>
            </w:r>
          </w:p>
        </w:tc>
        <w:tc>
          <w:tcPr>
            <w:tcW w:w="1322" w:type="dxa"/>
            <w:vAlign w:val="top"/>
          </w:tcPr>
          <w:p w14:paraId="6BCE0225">
            <w:pPr>
              <w:spacing w:after="0" w:line="240" w:lineRule="auto"/>
            </w:pPr>
            <w:r>
              <w:rPr>
                <w:rFonts w:ascii="Arial" w:hAnsi="Arial"/>
                <w:b w:val="0"/>
                <w:sz w:val="11"/>
              </w:rPr>
              <w:t>careerIdValidation</w:t>
            </w:r>
          </w:p>
        </w:tc>
        <w:tc>
          <w:tcPr>
            <w:tcW w:w="1322" w:type="dxa"/>
            <w:vAlign w:val="top"/>
          </w:tcPr>
          <w:p w14:paraId="6CE5B3D4">
            <w:pPr>
              <w:spacing w:after="0" w:line="240" w:lineRule="auto"/>
            </w:pPr>
            <w:r>
              <w:rPr>
                <w:rFonts w:ascii="Arial" w:hAnsi="Arial"/>
                <w:b w:val="0"/>
                <w:sz w:val="11"/>
              </w:rPr>
              <w:t>Delete success envelope; 404 if target not found.</w:t>
            </w:r>
          </w:p>
        </w:tc>
        <w:tc>
          <w:tcPr>
            <w:tcW w:w="1322" w:type="dxa"/>
            <w:vAlign w:val="top"/>
          </w:tcPr>
          <w:p w14:paraId="2E8D0FA8">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45A0496E">
            <w:pPr>
              <w:spacing w:after="0" w:line="240" w:lineRule="auto"/>
            </w:pPr>
            <w:r>
              <w:rPr>
                <w:rFonts w:ascii="Arial" w:hAnsi="Arial"/>
                <w:b w:val="0"/>
                <w:sz w:val="11"/>
              </w:rPr>
              <w:t>careerController.delete (backend/src/routes/career.routes.ts:109)</w:t>
            </w:r>
          </w:p>
        </w:tc>
      </w:tr>
      <w:tr w14:paraId="55F19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6CB5F0F">
            <w:pPr>
              <w:spacing w:after="0" w:line="240" w:lineRule="auto"/>
            </w:pPr>
            <w:r>
              <w:rPr>
                <w:rFonts w:ascii="Arial" w:hAnsi="Arial"/>
                <w:b w:val="0"/>
                <w:sz w:val="11"/>
              </w:rPr>
              <w:t>Backend API</w:t>
            </w:r>
          </w:p>
        </w:tc>
        <w:tc>
          <w:tcPr>
            <w:tcW w:w="1322" w:type="dxa"/>
            <w:vAlign w:val="top"/>
          </w:tcPr>
          <w:p w14:paraId="2006275C">
            <w:pPr>
              <w:spacing w:after="0" w:line="240" w:lineRule="auto"/>
            </w:pPr>
            <w:r>
              <w:rPr>
                <w:rFonts w:ascii="Arial" w:hAnsi="Arial"/>
                <w:b w:val="0"/>
                <w:sz w:val="11"/>
              </w:rPr>
              <w:t>GET</w:t>
            </w:r>
          </w:p>
        </w:tc>
        <w:tc>
          <w:tcPr>
            <w:tcW w:w="1322" w:type="dxa"/>
            <w:vAlign w:val="top"/>
          </w:tcPr>
          <w:p w14:paraId="2437A0BA">
            <w:pPr>
              <w:spacing w:after="0" w:line="240" w:lineRule="auto"/>
            </w:pPr>
            <w:r>
              <w:rPr>
                <w:rFonts w:ascii="Arial" w:hAnsi="Arial"/>
                <w:b w:val="0"/>
                <w:sz w:val="11"/>
              </w:rPr>
              <w:t>/api/v1/cms/careers/:id</w:t>
            </w:r>
          </w:p>
        </w:tc>
        <w:tc>
          <w:tcPr>
            <w:tcW w:w="1322" w:type="dxa"/>
            <w:vAlign w:val="top"/>
          </w:tcPr>
          <w:p w14:paraId="1A82A65C">
            <w:pPr>
              <w:spacing w:after="0" w:line="240" w:lineRule="auto"/>
            </w:pPr>
            <w:r>
              <w:rPr>
                <w:rFonts w:ascii="Arial" w:hAnsi="Arial"/>
                <w:b w:val="0"/>
                <w:sz w:val="11"/>
              </w:rPr>
              <w:t>careergetById</w:t>
            </w:r>
          </w:p>
        </w:tc>
        <w:tc>
          <w:tcPr>
            <w:tcW w:w="1322" w:type="dxa"/>
            <w:vAlign w:val="top"/>
          </w:tcPr>
          <w:p w14:paraId="0809B6B5">
            <w:pPr>
              <w:spacing w:after="0" w:line="240" w:lineRule="auto"/>
            </w:pPr>
            <w:r>
              <w:rPr>
                <w:rFonts w:ascii="Arial" w:hAnsi="Arial"/>
                <w:b w:val="0"/>
                <w:sz w:val="11"/>
              </w:rPr>
              <w:t>Required; permission: careers.read</w:t>
            </w:r>
          </w:p>
        </w:tc>
        <w:tc>
          <w:tcPr>
            <w:tcW w:w="1322" w:type="dxa"/>
            <w:vAlign w:val="top"/>
          </w:tcPr>
          <w:p w14:paraId="0537D829">
            <w:pPr>
              <w:spacing w:after="0" w:line="240" w:lineRule="auto"/>
            </w:pPr>
            <w:r>
              <w:rPr>
                <w:rFonts w:ascii="Arial" w:hAnsi="Arial"/>
                <w:b w:val="0"/>
                <w:sz w:val="11"/>
              </w:rPr>
              <w:t>Authorization: Bearer &lt;accessToken&gt; or HttpOnly auth_token cookie</w:t>
            </w:r>
          </w:p>
        </w:tc>
        <w:tc>
          <w:tcPr>
            <w:tcW w:w="1322" w:type="dxa"/>
            <w:vAlign w:val="top"/>
          </w:tcPr>
          <w:p w14:paraId="311D8956">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75523A4D">
            <w:pPr>
              <w:spacing w:after="0" w:line="240" w:lineRule="auto"/>
            </w:pPr>
            <w:r>
              <w:rPr>
                <w:rFonts w:ascii="Arial" w:hAnsi="Arial"/>
                <w:b w:val="0"/>
                <w:sz w:val="11"/>
              </w:rPr>
              <w:t>careerIdValidation</w:t>
            </w:r>
          </w:p>
        </w:tc>
        <w:tc>
          <w:tcPr>
            <w:tcW w:w="1322" w:type="dxa"/>
            <w:vAlign w:val="top"/>
          </w:tcPr>
          <w:p w14:paraId="265780F6">
            <w:pPr>
              <w:spacing w:after="0" w:line="240" w:lineRule="auto"/>
            </w:pPr>
            <w:r>
              <w:rPr>
                <w:rFonts w:ascii="Arial" w:hAnsi="Arial"/>
                <w:b w:val="0"/>
                <w:sz w:val="11"/>
              </w:rPr>
              <w:t>Paginated/list or detail success envelope; see common list/detail examples.</w:t>
            </w:r>
          </w:p>
        </w:tc>
        <w:tc>
          <w:tcPr>
            <w:tcW w:w="1322" w:type="dxa"/>
            <w:vAlign w:val="top"/>
          </w:tcPr>
          <w:p w14:paraId="2D392C4D">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3ADE6CA5">
            <w:pPr>
              <w:spacing w:after="0" w:line="240" w:lineRule="auto"/>
            </w:pPr>
            <w:r>
              <w:rPr>
                <w:rFonts w:ascii="Arial" w:hAnsi="Arial"/>
                <w:b w:val="0"/>
                <w:sz w:val="11"/>
              </w:rPr>
              <w:t>careerController.getById (backend/src/routes/career.routes.ts:82)</w:t>
            </w:r>
          </w:p>
        </w:tc>
      </w:tr>
      <w:tr w14:paraId="1E513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B89850E">
            <w:pPr>
              <w:spacing w:after="0" w:line="240" w:lineRule="auto"/>
            </w:pPr>
            <w:r>
              <w:rPr>
                <w:rFonts w:ascii="Arial" w:hAnsi="Arial"/>
                <w:b w:val="0"/>
                <w:sz w:val="11"/>
              </w:rPr>
              <w:t>Backend API</w:t>
            </w:r>
          </w:p>
        </w:tc>
        <w:tc>
          <w:tcPr>
            <w:tcW w:w="1322" w:type="dxa"/>
            <w:vAlign w:val="top"/>
          </w:tcPr>
          <w:p w14:paraId="50DA706B">
            <w:pPr>
              <w:spacing w:after="0" w:line="240" w:lineRule="auto"/>
            </w:pPr>
            <w:r>
              <w:rPr>
                <w:rFonts w:ascii="Arial" w:hAnsi="Arial"/>
                <w:b w:val="0"/>
                <w:sz w:val="11"/>
              </w:rPr>
              <w:t>PUT</w:t>
            </w:r>
          </w:p>
        </w:tc>
        <w:tc>
          <w:tcPr>
            <w:tcW w:w="1322" w:type="dxa"/>
            <w:vAlign w:val="top"/>
          </w:tcPr>
          <w:p w14:paraId="0392AC56">
            <w:pPr>
              <w:spacing w:after="0" w:line="240" w:lineRule="auto"/>
            </w:pPr>
            <w:r>
              <w:rPr>
                <w:rFonts w:ascii="Arial" w:hAnsi="Arial"/>
                <w:b w:val="0"/>
                <w:sz w:val="11"/>
              </w:rPr>
              <w:t>/api/v1/cms/careers/:id</w:t>
            </w:r>
          </w:p>
        </w:tc>
        <w:tc>
          <w:tcPr>
            <w:tcW w:w="1322" w:type="dxa"/>
            <w:vAlign w:val="top"/>
          </w:tcPr>
          <w:p w14:paraId="51120C11">
            <w:pPr>
              <w:spacing w:after="0" w:line="240" w:lineRule="auto"/>
            </w:pPr>
            <w:r>
              <w:rPr>
                <w:rFonts w:ascii="Arial" w:hAnsi="Arial"/>
                <w:b w:val="0"/>
                <w:sz w:val="11"/>
              </w:rPr>
              <w:t>careerupdate</w:t>
            </w:r>
          </w:p>
        </w:tc>
        <w:tc>
          <w:tcPr>
            <w:tcW w:w="1322" w:type="dxa"/>
            <w:vAlign w:val="top"/>
          </w:tcPr>
          <w:p w14:paraId="03FFCA27">
            <w:pPr>
              <w:spacing w:after="0" w:line="240" w:lineRule="auto"/>
            </w:pPr>
            <w:r>
              <w:rPr>
                <w:rFonts w:ascii="Arial" w:hAnsi="Arial"/>
                <w:b w:val="0"/>
                <w:sz w:val="11"/>
              </w:rPr>
              <w:t>Required; permission: careers.update</w:t>
            </w:r>
          </w:p>
        </w:tc>
        <w:tc>
          <w:tcPr>
            <w:tcW w:w="1322" w:type="dxa"/>
            <w:vAlign w:val="top"/>
          </w:tcPr>
          <w:p w14:paraId="04AB7D04">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6DD39147">
            <w:pPr>
              <w:spacing w:after="0" w:line="240" w:lineRule="auto"/>
            </w:pPr>
            <w:r>
              <w:rPr>
                <w:rFonts w:ascii="Arial" w:hAnsi="Arial"/>
                <w:b w:val="0"/>
                <w:sz w:val="11"/>
              </w:rPr>
              <w:t>Path params: id; Body: JSON payload for the target resource</w:t>
            </w:r>
          </w:p>
        </w:tc>
        <w:tc>
          <w:tcPr>
            <w:tcW w:w="1322" w:type="dxa"/>
            <w:vAlign w:val="top"/>
          </w:tcPr>
          <w:p w14:paraId="0AE64E40">
            <w:pPr>
              <w:spacing w:after="0" w:line="240" w:lineRule="auto"/>
            </w:pPr>
            <w:r>
              <w:rPr>
                <w:rFonts w:ascii="Arial" w:hAnsi="Arial"/>
                <w:b w:val="0"/>
                <w:sz w:val="11"/>
              </w:rPr>
              <w:t>updateCareerValidation</w:t>
            </w:r>
          </w:p>
        </w:tc>
        <w:tc>
          <w:tcPr>
            <w:tcW w:w="1322" w:type="dxa"/>
            <w:vAlign w:val="top"/>
          </w:tcPr>
          <w:p w14:paraId="2C8495BB">
            <w:pPr>
              <w:spacing w:after="0" w:line="240" w:lineRule="auto"/>
            </w:pPr>
            <w:r>
              <w:rPr>
                <w:rFonts w:ascii="Arial" w:hAnsi="Arial"/>
                <w:b w:val="0"/>
                <w:sz w:val="11"/>
              </w:rPr>
              <w:t>Create/update/action success envelope; validation errors use 400/422 pattern.</w:t>
            </w:r>
          </w:p>
        </w:tc>
        <w:tc>
          <w:tcPr>
            <w:tcW w:w="1322" w:type="dxa"/>
            <w:vAlign w:val="top"/>
          </w:tcPr>
          <w:p w14:paraId="57AD7B12">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551D3E13">
            <w:pPr>
              <w:spacing w:after="0" w:line="240" w:lineRule="auto"/>
            </w:pPr>
            <w:r>
              <w:rPr>
                <w:rFonts w:ascii="Arial" w:hAnsi="Arial"/>
                <w:b w:val="0"/>
                <w:sz w:val="11"/>
              </w:rPr>
              <w:t>careerController.update (backend/src/routes/career.routes.ts:100)</w:t>
            </w:r>
          </w:p>
        </w:tc>
      </w:tr>
      <w:tr w14:paraId="7A038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50E9958">
            <w:pPr>
              <w:spacing w:after="0" w:line="240" w:lineRule="auto"/>
            </w:pPr>
            <w:r>
              <w:rPr>
                <w:rFonts w:ascii="Arial" w:hAnsi="Arial"/>
                <w:b w:val="0"/>
                <w:sz w:val="11"/>
              </w:rPr>
              <w:t>Backend API</w:t>
            </w:r>
          </w:p>
        </w:tc>
        <w:tc>
          <w:tcPr>
            <w:tcW w:w="1322" w:type="dxa"/>
            <w:vAlign w:val="top"/>
          </w:tcPr>
          <w:p w14:paraId="7D91265B">
            <w:pPr>
              <w:spacing w:after="0" w:line="240" w:lineRule="auto"/>
            </w:pPr>
            <w:r>
              <w:rPr>
                <w:rFonts w:ascii="Arial" w:hAnsi="Arial"/>
                <w:b w:val="0"/>
                <w:sz w:val="11"/>
              </w:rPr>
              <w:t>POST</w:t>
            </w:r>
          </w:p>
        </w:tc>
        <w:tc>
          <w:tcPr>
            <w:tcW w:w="1322" w:type="dxa"/>
            <w:vAlign w:val="top"/>
          </w:tcPr>
          <w:p w14:paraId="3AADDD3E">
            <w:pPr>
              <w:spacing w:after="0" w:line="240" w:lineRule="auto"/>
            </w:pPr>
            <w:r>
              <w:rPr>
                <w:rFonts w:ascii="Arial" w:hAnsi="Arial"/>
                <w:b w:val="0"/>
                <w:sz w:val="11"/>
              </w:rPr>
              <w:t>/api/v1/cms/careers/:id/toggle-status</w:t>
            </w:r>
          </w:p>
        </w:tc>
        <w:tc>
          <w:tcPr>
            <w:tcW w:w="1322" w:type="dxa"/>
            <w:vAlign w:val="top"/>
          </w:tcPr>
          <w:p w14:paraId="5B5DDE33">
            <w:pPr>
              <w:spacing w:after="0" w:line="240" w:lineRule="auto"/>
            </w:pPr>
            <w:r>
              <w:rPr>
                <w:rFonts w:ascii="Arial" w:hAnsi="Arial"/>
                <w:b w:val="0"/>
                <w:sz w:val="11"/>
              </w:rPr>
              <w:t>careertoggleStatus</w:t>
            </w:r>
          </w:p>
        </w:tc>
        <w:tc>
          <w:tcPr>
            <w:tcW w:w="1322" w:type="dxa"/>
            <w:vAlign w:val="top"/>
          </w:tcPr>
          <w:p w14:paraId="64EA24B0">
            <w:pPr>
              <w:spacing w:after="0" w:line="240" w:lineRule="auto"/>
            </w:pPr>
            <w:r>
              <w:rPr>
                <w:rFonts w:ascii="Arial" w:hAnsi="Arial"/>
                <w:b w:val="0"/>
                <w:sz w:val="11"/>
              </w:rPr>
              <w:t>Required; permission: careers.update</w:t>
            </w:r>
          </w:p>
        </w:tc>
        <w:tc>
          <w:tcPr>
            <w:tcW w:w="1322" w:type="dxa"/>
            <w:vAlign w:val="top"/>
          </w:tcPr>
          <w:p w14:paraId="58A01418">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71B6724B">
            <w:pPr>
              <w:spacing w:after="0" w:line="240" w:lineRule="auto"/>
            </w:pPr>
            <w:r>
              <w:rPr>
                <w:rFonts w:ascii="Arial" w:hAnsi="Arial"/>
                <w:b w:val="0"/>
                <w:sz w:val="11"/>
              </w:rPr>
              <w:t>Path params: id; Body: JSON payload for the target resource</w:t>
            </w:r>
          </w:p>
        </w:tc>
        <w:tc>
          <w:tcPr>
            <w:tcW w:w="1322" w:type="dxa"/>
            <w:vAlign w:val="top"/>
          </w:tcPr>
          <w:p w14:paraId="1C573EE6">
            <w:pPr>
              <w:spacing w:after="0" w:line="240" w:lineRule="auto"/>
            </w:pPr>
            <w:r>
              <w:rPr>
                <w:rFonts w:ascii="Arial" w:hAnsi="Arial"/>
                <w:b w:val="0"/>
                <w:sz w:val="11"/>
              </w:rPr>
              <w:t>careerIdValidation</w:t>
            </w:r>
          </w:p>
        </w:tc>
        <w:tc>
          <w:tcPr>
            <w:tcW w:w="1322" w:type="dxa"/>
            <w:vAlign w:val="top"/>
          </w:tcPr>
          <w:p w14:paraId="553B7D42">
            <w:pPr>
              <w:spacing w:after="0" w:line="240" w:lineRule="auto"/>
            </w:pPr>
            <w:r>
              <w:rPr>
                <w:rFonts w:ascii="Arial" w:hAnsi="Arial"/>
                <w:b w:val="0"/>
                <w:sz w:val="11"/>
              </w:rPr>
              <w:t>Create/update/action success envelope; validation errors use 400/422 pattern.</w:t>
            </w:r>
          </w:p>
        </w:tc>
        <w:tc>
          <w:tcPr>
            <w:tcW w:w="1322" w:type="dxa"/>
            <w:vAlign w:val="top"/>
          </w:tcPr>
          <w:p w14:paraId="3C17BB27">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00AC8ACB">
            <w:pPr>
              <w:spacing w:after="0" w:line="240" w:lineRule="auto"/>
            </w:pPr>
            <w:r>
              <w:rPr>
                <w:rFonts w:ascii="Arial" w:hAnsi="Arial"/>
                <w:b w:val="0"/>
                <w:sz w:val="11"/>
              </w:rPr>
              <w:t>careerController.toggleStatus (backend/src/routes/career.routes.ts:127)</w:t>
            </w:r>
          </w:p>
        </w:tc>
      </w:tr>
      <w:tr w14:paraId="42895A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D7EC7BE">
            <w:pPr>
              <w:spacing w:after="0" w:line="240" w:lineRule="auto"/>
            </w:pPr>
            <w:r>
              <w:rPr>
                <w:rFonts w:ascii="Arial" w:hAnsi="Arial"/>
                <w:b w:val="0"/>
                <w:sz w:val="11"/>
              </w:rPr>
              <w:t>Backend API</w:t>
            </w:r>
          </w:p>
        </w:tc>
        <w:tc>
          <w:tcPr>
            <w:tcW w:w="1322" w:type="dxa"/>
            <w:vAlign w:val="top"/>
          </w:tcPr>
          <w:p w14:paraId="3ADC5FF6">
            <w:pPr>
              <w:spacing w:after="0" w:line="240" w:lineRule="auto"/>
            </w:pPr>
            <w:r>
              <w:rPr>
                <w:rFonts w:ascii="Arial" w:hAnsi="Arial"/>
                <w:b w:val="0"/>
                <w:sz w:val="11"/>
              </w:rPr>
              <w:t>POST</w:t>
            </w:r>
          </w:p>
        </w:tc>
        <w:tc>
          <w:tcPr>
            <w:tcW w:w="1322" w:type="dxa"/>
            <w:vAlign w:val="top"/>
          </w:tcPr>
          <w:p w14:paraId="68742B8A">
            <w:pPr>
              <w:spacing w:after="0" w:line="240" w:lineRule="auto"/>
            </w:pPr>
            <w:r>
              <w:rPr>
                <w:rFonts w:ascii="Arial" w:hAnsi="Arial"/>
                <w:b w:val="0"/>
                <w:sz w:val="11"/>
              </w:rPr>
              <w:t>/api/v1/cms/careers/bulk-delete</w:t>
            </w:r>
          </w:p>
        </w:tc>
        <w:tc>
          <w:tcPr>
            <w:tcW w:w="1322" w:type="dxa"/>
            <w:vAlign w:val="top"/>
          </w:tcPr>
          <w:p w14:paraId="0724FD44">
            <w:pPr>
              <w:spacing w:after="0" w:line="240" w:lineRule="auto"/>
            </w:pPr>
            <w:r>
              <w:rPr>
                <w:rFonts w:ascii="Arial" w:hAnsi="Arial"/>
                <w:b w:val="0"/>
                <w:sz w:val="11"/>
              </w:rPr>
              <w:t>careerbulkDelete</w:t>
            </w:r>
          </w:p>
        </w:tc>
        <w:tc>
          <w:tcPr>
            <w:tcW w:w="1322" w:type="dxa"/>
            <w:vAlign w:val="top"/>
          </w:tcPr>
          <w:p w14:paraId="67F3AD14">
            <w:pPr>
              <w:spacing w:after="0" w:line="240" w:lineRule="auto"/>
            </w:pPr>
            <w:r>
              <w:rPr>
                <w:rFonts w:ascii="Arial" w:hAnsi="Arial"/>
                <w:b w:val="0"/>
                <w:sz w:val="11"/>
              </w:rPr>
              <w:t>Required; permission: careers.delete</w:t>
            </w:r>
          </w:p>
        </w:tc>
        <w:tc>
          <w:tcPr>
            <w:tcW w:w="1322" w:type="dxa"/>
            <w:vAlign w:val="top"/>
          </w:tcPr>
          <w:p w14:paraId="3382F703">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317C457D">
            <w:pPr>
              <w:spacing w:after="0" w:line="240" w:lineRule="auto"/>
            </w:pPr>
            <w:r>
              <w:rPr>
                <w:rFonts w:ascii="Arial" w:hAnsi="Arial"/>
                <w:b w:val="0"/>
                <w:sz w:val="11"/>
              </w:rPr>
              <w:t>Body: JSON array of ids/keys</w:t>
            </w:r>
          </w:p>
        </w:tc>
        <w:tc>
          <w:tcPr>
            <w:tcW w:w="1322" w:type="dxa"/>
            <w:vAlign w:val="top"/>
          </w:tcPr>
          <w:p w14:paraId="49B2C749">
            <w:pPr>
              <w:spacing w:after="0" w:line="240" w:lineRule="auto"/>
            </w:pPr>
            <w:r>
              <w:rPr>
                <w:rFonts w:ascii="Arial" w:hAnsi="Arial"/>
                <w:b w:val="0"/>
                <w:sz w:val="11"/>
              </w:rPr>
              <w:t>bulkDeleteCareerValidation</w:t>
            </w:r>
          </w:p>
        </w:tc>
        <w:tc>
          <w:tcPr>
            <w:tcW w:w="1322" w:type="dxa"/>
            <w:vAlign w:val="top"/>
          </w:tcPr>
          <w:p w14:paraId="372692FC">
            <w:pPr>
              <w:spacing w:after="0" w:line="240" w:lineRule="auto"/>
            </w:pPr>
            <w:r>
              <w:rPr>
                <w:rFonts w:ascii="Arial" w:hAnsi="Arial"/>
                <w:b w:val="0"/>
                <w:sz w:val="11"/>
              </w:rPr>
              <w:t>Create/update/action success envelope; validation errors use 400/422 pattern.</w:t>
            </w:r>
          </w:p>
        </w:tc>
        <w:tc>
          <w:tcPr>
            <w:tcW w:w="1322" w:type="dxa"/>
            <w:vAlign w:val="top"/>
          </w:tcPr>
          <w:p w14:paraId="4D703AA1">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37773765">
            <w:pPr>
              <w:spacing w:after="0" w:line="240" w:lineRule="auto"/>
            </w:pPr>
            <w:r>
              <w:rPr>
                <w:rFonts w:ascii="Arial" w:hAnsi="Arial"/>
                <w:b w:val="0"/>
                <w:sz w:val="11"/>
              </w:rPr>
              <w:t>careerController.bulkDelete (backend/src/routes/career.routes.ts:118)</w:t>
            </w:r>
          </w:p>
        </w:tc>
      </w:tr>
      <w:tr w14:paraId="0D14E7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88C9CC6">
            <w:pPr>
              <w:spacing w:after="0" w:line="240" w:lineRule="auto"/>
            </w:pPr>
            <w:r>
              <w:rPr>
                <w:rFonts w:ascii="Arial" w:hAnsi="Arial"/>
                <w:b w:val="0"/>
                <w:sz w:val="11"/>
              </w:rPr>
              <w:t>Backend API</w:t>
            </w:r>
          </w:p>
        </w:tc>
        <w:tc>
          <w:tcPr>
            <w:tcW w:w="1322" w:type="dxa"/>
            <w:vAlign w:val="top"/>
          </w:tcPr>
          <w:p w14:paraId="21AC1C3A">
            <w:pPr>
              <w:spacing w:after="0" w:line="240" w:lineRule="auto"/>
            </w:pPr>
            <w:r>
              <w:rPr>
                <w:rFonts w:ascii="Arial" w:hAnsi="Arial"/>
                <w:b w:val="0"/>
                <w:sz w:val="11"/>
              </w:rPr>
              <w:t>GET</w:t>
            </w:r>
          </w:p>
        </w:tc>
        <w:tc>
          <w:tcPr>
            <w:tcW w:w="1322" w:type="dxa"/>
            <w:vAlign w:val="top"/>
          </w:tcPr>
          <w:p w14:paraId="0E00FA5D">
            <w:pPr>
              <w:spacing w:after="0" w:line="240" w:lineRule="auto"/>
            </w:pPr>
            <w:r>
              <w:rPr>
                <w:rFonts w:ascii="Arial" w:hAnsi="Arial"/>
                <w:b w:val="0"/>
                <w:sz w:val="11"/>
              </w:rPr>
              <w:t>/api/v1/cms/careers/stats</w:t>
            </w:r>
          </w:p>
        </w:tc>
        <w:tc>
          <w:tcPr>
            <w:tcW w:w="1322" w:type="dxa"/>
            <w:vAlign w:val="top"/>
          </w:tcPr>
          <w:p w14:paraId="1118ED70">
            <w:pPr>
              <w:spacing w:after="0" w:line="240" w:lineRule="auto"/>
            </w:pPr>
            <w:r>
              <w:rPr>
                <w:rFonts w:ascii="Arial" w:hAnsi="Arial"/>
                <w:b w:val="0"/>
                <w:sz w:val="11"/>
              </w:rPr>
              <w:t>careergetStats</w:t>
            </w:r>
          </w:p>
        </w:tc>
        <w:tc>
          <w:tcPr>
            <w:tcW w:w="1322" w:type="dxa"/>
            <w:vAlign w:val="top"/>
          </w:tcPr>
          <w:p w14:paraId="0A8FA960">
            <w:pPr>
              <w:spacing w:after="0" w:line="240" w:lineRule="auto"/>
            </w:pPr>
            <w:r>
              <w:rPr>
                <w:rFonts w:ascii="Arial" w:hAnsi="Arial"/>
                <w:b w:val="0"/>
                <w:sz w:val="11"/>
              </w:rPr>
              <w:t>Required; permission: careers.read</w:t>
            </w:r>
          </w:p>
        </w:tc>
        <w:tc>
          <w:tcPr>
            <w:tcW w:w="1322" w:type="dxa"/>
            <w:vAlign w:val="top"/>
          </w:tcPr>
          <w:p w14:paraId="124FF6DB">
            <w:pPr>
              <w:spacing w:after="0" w:line="240" w:lineRule="auto"/>
            </w:pPr>
            <w:r>
              <w:rPr>
                <w:rFonts w:ascii="Arial" w:hAnsi="Arial"/>
                <w:b w:val="0"/>
                <w:sz w:val="11"/>
              </w:rPr>
              <w:t>Authorization: Bearer &lt;accessToken&gt; or HttpOnly auth_token cookie</w:t>
            </w:r>
          </w:p>
        </w:tc>
        <w:tc>
          <w:tcPr>
            <w:tcW w:w="1322" w:type="dxa"/>
            <w:vAlign w:val="top"/>
          </w:tcPr>
          <w:p w14:paraId="7C71FF76">
            <w:pPr>
              <w:spacing w:after="0" w:line="240" w:lineRule="auto"/>
            </w:pPr>
            <w:r>
              <w:rPr>
                <w:rFonts w:ascii="Arial" w:hAnsi="Arial"/>
                <w:b w:val="0"/>
                <w:sz w:val="11"/>
              </w:rPr>
              <w:t>Query: page, limit, search, sortBy, sortOrder, filters as supported by controller</w:t>
            </w:r>
          </w:p>
        </w:tc>
        <w:tc>
          <w:tcPr>
            <w:tcW w:w="1322" w:type="dxa"/>
            <w:vAlign w:val="top"/>
          </w:tcPr>
          <w:p w14:paraId="1017B3BB">
            <w:pPr>
              <w:spacing w:after="0" w:line="240" w:lineRule="auto"/>
            </w:pPr>
            <w:r>
              <w:rPr>
                <w:rFonts w:ascii="Arial" w:hAnsi="Arial"/>
                <w:b w:val="0"/>
                <w:sz w:val="11"/>
              </w:rPr>
              <w:t>Path/query validation not centralized unless handled in controller.</w:t>
            </w:r>
          </w:p>
        </w:tc>
        <w:tc>
          <w:tcPr>
            <w:tcW w:w="1322" w:type="dxa"/>
            <w:vAlign w:val="top"/>
          </w:tcPr>
          <w:p w14:paraId="6B796D6D">
            <w:pPr>
              <w:spacing w:after="0" w:line="240" w:lineRule="auto"/>
            </w:pPr>
            <w:r>
              <w:rPr>
                <w:rFonts w:ascii="Arial" w:hAnsi="Arial"/>
                <w:b w:val="0"/>
                <w:sz w:val="11"/>
              </w:rPr>
              <w:t>Paginated/list or detail success envelope; see common list/detail examples.</w:t>
            </w:r>
          </w:p>
        </w:tc>
        <w:tc>
          <w:tcPr>
            <w:tcW w:w="1322" w:type="dxa"/>
            <w:vAlign w:val="top"/>
          </w:tcPr>
          <w:p w14:paraId="1FC5E58C">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7379DD73">
            <w:pPr>
              <w:spacing w:after="0" w:line="240" w:lineRule="auto"/>
            </w:pPr>
            <w:r>
              <w:rPr>
                <w:rFonts w:ascii="Arial" w:hAnsi="Arial"/>
                <w:b w:val="0"/>
                <w:sz w:val="11"/>
              </w:rPr>
              <w:t>careerController.getStats (backend/src/routes/career.routes.ts:65)</w:t>
            </w:r>
          </w:p>
        </w:tc>
      </w:tr>
    </w:tbl>
    <w:p w14:paraId="39E2EA1E"/>
    <w:p w14:paraId="4283AF2E">
      <w:pPr>
        <w:pStyle w:val="5"/>
      </w:pPr>
      <w:r>
        <w:t>Component Visibility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1"/>
        <w:gridCol w:w="770"/>
        <w:gridCol w:w="1384"/>
        <w:gridCol w:w="2069"/>
        <w:gridCol w:w="1677"/>
        <w:gridCol w:w="1064"/>
        <w:gridCol w:w="910"/>
        <w:gridCol w:w="1099"/>
        <w:gridCol w:w="1254"/>
        <w:gridCol w:w="965"/>
        <w:gridCol w:w="2797"/>
      </w:tblGrid>
      <w:tr w14:paraId="51B1C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5E671CB">
            <w:pPr>
              <w:spacing w:after="0" w:line="240" w:lineRule="auto"/>
            </w:pPr>
            <w:r>
              <w:rPr>
                <w:rFonts w:ascii="Arial" w:hAnsi="Arial"/>
                <w:b/>
                <w:sz w:val="11"/>
              </w:rPr>
              <w:t>Service</w:t>
            </w:r>
          </w:p>
        </w:tc>
        <w:tc>
          <w:tcPr>
            <w:tcW w:w="1322" w:type="dxa"/>
            <w:vAlign w:val="top"/>
          </w:tcPr>
          <w:p w14:paraId="129A91FC">
            <w:pPr>
              <w:spacing w:after="0" w:line="240" w:lineRule="auto"/>
            </w:pPr>
            <w:r>
              <w:rPr>
                <w:rFonts w:ascii="Arial" w:hAnsi="Arial"/>
                <w:b/>
                <w:sz w:val="11"/>
              </w:rPr>
              <w:t>Method</w:t>
            </w:r>
          </w:p>
        </w:tc>
        <w:tc>
          <w:tcPr>
            <w:tcW w:w="1322" w:type="dxa"/>
            <w:vAlign w:val="top"/>
          </w:tcPr>
          <w:p w14:paraId="5B54997F">
            <w:pPr>
              <w:spacing w:after="0" w:line="240" w:lineRule="auto"/>
            </w:pPr>
            <w:r>
              <w:rPr>
                <w:rFonts w:ascii="Arial" w:hAnsi="Arial"/>
                <w:b/>
                <w:sz w:val="11"/>
              </w:rPr>
              <w:t>Endpoint URL</w:t>
            </w:r>
          </w:p>
        </w:tc>
        <w:tc>
          <w:tcPr>
            <w:tcW w:w="1322" w:type="dxa"/>
            <w:vAlign w:val="top"/>
          </w:tcPr>
          <w:p w14:paraId="69C021B7">
            <w:pPr>
              <w:spacing w:after="0" w:line="240" w:lineRule="auto"/>
            </w:pPr>
            <w:r>
              <w:rPr>
                <w:rFonts w:ascii="Arial" w:hAnsi="Arial"/>
                <w:b/>
                <w:sz w:val="11"/>
              </w:rPr>
              <w:t>Description</w:t>
            </w:r>
          </w:p>
        </w:tc>
        <w:tc>
          <w:tcPr>
            <w:tcW w:w="1322" w:type="dxa"/>
            <w:vAlign w:val="top"/>
          </w:tcPr>
          <w:p w14:paraId="585C00EA">
            <w:pPr>
              <w:spacing w:after="0" w:line="240" w:lineRule="auto"/>
            </w:pPr>
            <w:r>
              <w:rPr>
                <w:rFonts w:ascii="Arial" w:hAnsi="Arial"/>
                <w:b/>
                <w:sz w:val="11"/>
              </w:rPr>
              <w:t>Authentication</w:t>
            </w:r>
          </w:p>
        </w:tc>
        <w:tc>
          <w:tcPr>
            <w:tcW w:w="1322" w:type="dxa"/>
            <w:vAlign w:val="top"/>
          </w:tcPr>
          <w:p w14:paraId="5FE1BC53">
            <w:pPr>
              <w:spacing w:after="0" w:line="240" w:lineRule="auto"/>
            </w:pPr>
            <w:r>
              <w:rPr>
                <w:rFonts w:ascii="Arial" w:hAnsi="Arial"/>
                <w:b/>
                <w:sz w:val="11"/>
              </w:rPr>
              <w:t>Request Headers</w:t>
            </w:r>
          </w:p>
        </w:tc>
        <w:tc>
          <w:tcPr>
            <w:tcW w:w="1322" w:type="dxa"/>
            <w:vAlign w:val="top"/>
          </w:tcPr>
          <w:p w14:paraId="13E884FB">
            <w:pPr>
              <w:spacing w:after="0" w:line="240" w:lineRule="auto"/>
            </w:pPr>
            <w:r>
              <w:rPr>
                <w:rFonts w:ascii="Arial" w:hAnsi="Arial"/>
                <w:b/>
                <w:sz w:val="11"/>
              </w:rPr>
              <w:t>Request Parameters / Body</w:t>
            </w:r>
          </w:p>
        </w:tc>
        <w:tc>
          <w:tcPr>
            <w:tcW w:w="1322" w:type="dxa"/>
            <w:vAlign w:val="top"/>
          </w:tcPr>
          <w:p w14:paraId="0A5F902B">
            <w:pPr>
              <w:spacing w:after="0" w:line="240" w:lineRule="auto"/>
            </w:pPr>
            <w:r>
              <w:rPr>
                <w:rFonts w:ascii="Arial" w:hAnsi="Arial"/>
                <w:b/>
                <w:sz w:val="11"/>
              </w:rPr>
              <w:t>Validation Rules</w:t>
            </w:r>
          </w:p>
        </w:tc>
        <w:tc>
          <w:tcPr>
            <w:tcW w:w="1322" w:type="dxa"/>
            <w:vAlign w:val="top"/>
          </w:tcPr>
          <w:p w14:paraId="0B0DF2B8">
            <w:pPr>
              <w:spacing w:after="0" w:line="240" w:lineRule="auto"/>
            </w:pPr>
            <w:r>
              <w:rPr>
                <w:rFonts w:ascii="Arial" w:hAnsi="Arial"/>
                <w:b/>
                <w:sz w:val="11"/>
              </w:rPr>
              <w:t>Response Example</w:t>
            </w:r>
          </w:p>
        </w:tc>
        <w:tc>
          <w:tcPr>
            <w:tcW w:w="1322" w:type="dxa"/>
            <w:vAlign w:val="top"/>
          </w:tcPr>
          <w:p w14:paraId="6DCEA4ED">
            <w:pPr>
              <w:spacing w:after="0" w:line="240" w:lineRule="auto"/>
            </w:pPr>
            <w:r>
              <w:rPr>
                <w:rFonts w:ascii="Arial" w:hAnsi="Arial"/>
                <w:b/>
                <w:sz w:val="11"/>
              </w:rPr>
              <w:t>Error Responses</w:t>
            </w:r>
          </w:p>
        </w:tc>
        <w:tc>
          <w:tcPr>
            <w:tcW w:w="1322" w:type="dxa"/>
            <w:vAlign w:val="top"/>
          </w:tcPr>
          <w:p w14:paraId="52F08193">
            <w:pPr>
              <w:spacing w:after="0" w:line="240" w:lineRule="auto"/>
            </w:pPr>
            <w:r>
              <w:rPr>
                <w:rFonts w:ascii="Arial" w:hAnsi="Arial"/>
                <w:b/>
                <w:sz w:val="11"/>
              </w:rPr>
              <w:t>Related Controller/Function</w:t>
            </w:r>
          </w:p>
        </w:tc>
      </w:tr>
      <w:tr w14:paraId="1F732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7807EE1">
            <w:pPr>
              <w:spacing w:after="0" w:line="240" w:lineRule="auto"/>
            </w:pPr>
            <w:r>
              <w:rPr>
                <w:rFonts w:ascii="Arial" w:hAnsi="Arial"/>
                <w:b w:val="0"/>
                <w:sz w:val="11"/>
              </w:rPr>
              <w:t>Backend API</w:t>
            </w:r>
          </w:p>
        </w:tc>
        <w:tc>
          <w:tcPr>
            <w:tcW w:w="1322" w:type="dxa"/>
            <w:vAlign w:val="top"/>
          </w:tcPr>
          <w:p w14:paraId="4AD95007">
            <w:pPr>
              <w:spacing w:after="0" w:line="240" w:lineRule="auto"/>
            </w:pPr>
            <w:r>
              <w:rPr>
                <w:rFonts w:ascii="Arial" w:hAnsi="Arial"/>
                <w:b w:val="0"/>
                <w:sz w:val="11"/>
              </w:rPr>
              <w:t>GET</w:t>
            </w:r>
          </w:p>
        </w:tc>
        <w:tc>
          <w:tcPr>
            <w:tcW w:w="1322" w:type="dxa"/>
            <w:vAlign w:val="top"/>
          </w:tcPr>
          <w:p w14:paraId="39DE6F60">
            <w:pPr>
              <w:spacing w:after="0" w:line="240" w:lineRule="auto"/>
            </w:pPr>
            <w:r>
              <w:rPr>
                <w:rFonts w:ascii="Arial" w:hAnsi="Arial"/>
                <w:b w:val="0"/>
                <w:sz w:val="11"/>
              </w:rPr>
              <w:t>/api/v1/cms/component-visibility</w:t>
            </w:r>
          </w:p>
        </w:tc>
        <w:tc>
          <w:tcPr>
            <w:tcW w:w="1322" w:type="dxa"/>
            <w:vAlign w:val="top"/>
          </w:tcPr>
          <w:p w14:paraId="09FABFB5">
            <w:pPr>
              <w:spacing w:after="0" w:line="240" w:lineRule="auto"/>
            </w:pPr>
            <w:r>
              <w:rPr>
                <w:rFonts w:ascii="Arial" w:hAnsi="Arial"/>
                <w:b w:val="0"/>
                <w:sz w:val="11"/>
              </w:rPr>
              <w:t>ComponentVisibilitygetAll</w:t>
            </w:r>
          </w:p>
        </w:tc>
        <w:tc>
          <w:tcPr>
            <w:tcW w:w="1322" w:type="dxa"/>
            <w:vAlign w:val="top"/>
          </w:tcPr>
          <w:p w14:paraId="6C98899E">
            <w:pPr>
              <w:spacing w:after="0" w:line="240" w:lineRule="auto"/>
            </w:pPr>
            <w:r>
              <w:rPr>
                <w:rFonts w:ascii="Arial" w:hAnsi="Arial"/>
                <w:b w:val="0"/>
                <w:sz w:val="11"/>
              </w:rPr>
              <w:t>Required; permission: Permission.PAGES_READ</w:t>
            </w:r>
          </w:p>
        </w:tc>
        <w:tc>
          <w:tcPr>
            <w:tcW w:w="1322" w:type="dxa"/>
            <w:vAlign w:val="top"/>
          </w:tcPr>
          <w:p w14:paraId="796E94FD">
            <w:pPr>
              <w:spacing w:after="0" w:line="240" w:lineRule="auto"/>
            </w:pPr>
            <w:r>
              <w:rPr>
                <w:rFonts w:ascii="Arial" w:hAnsi="Arial"/>
                <w:b w:val="0"/>
                <w:sz w:val="11"/>
              </w:rPr>
              <w:t>Authorization: Bearer &lt;accessToken&gt; or HttpOnly auth_token cookie</w:t>
            </w:r>
          </w:p>
        </w:tc>
        <w:tc>
          <w:tcPr>
            <w:tcW w:w="1322" w:type="dxa"/>
            <w:vAlign w:val="top"/>
          </w:tcPr>
          <w:p w14:paraId="7335CBDA">
            <w:pPr>
              <w:spacing w:after="0" w:line="240" w:lineRule="auto"/>
            </w:pPr>
            <w:r>
              <w:rPr>
                <w:rFonts w:ascii="Arial" w:hAnsi="Arial"/>
                <w:b w:val="0"/>
                <w:sz w:val="11"/>
              </w:rPr>
              <w:t>Query: page, limit, search, sortBy, sortOrder, filters as supported by controller</w:t>
            </w:r>
          </w:p>
        </w:tc>
        <w:tc>
          <w:tcPr>
            <w:tcW w:w="1322" w:type="dxa"/>
            <w:vAlign w:val="top"/>
          </w:tcPr>
          <w:p w14:paraId="12370423">
            <w:pPr>
              <w:spacing w:after="0" w:line="240" w:lineRule="auto"/>
            </w:pPr>
            <w:r>
              <w:rPr>
                <w:rFonts w:ascii="Arial" w:hAnsi="Arial"/>
                <w:b w:val="0"/>
                <w:sz w:val="11"/>
              </w:rPr>
              <w:t>Path/query validation not centralized unless handled in controller.</w:t>
            </w:r>
          </w:p>
        </w:tc>
        <w:tc>
          <w:tcPr>
            <w:tcW w:w="1322" w:type="dxa"/>
            <w:vAlign w:val="top"/>
          </w:tcPr>
          <w:p w14:paraId="2B342B93">
            <w:pPr>
              <w:spacing w:after="0" w:line="240" w:lineRule="auto"/>
            </w:pPr>
            <w:r>
              <w:rPr>
                <w:rFonts w:ascii="Arial" w:hAnsi="Arial"/>
                <w:b w:val="0"/>
                <w:sz w:val="11"/>
              </w:rPr>
              <w:t>Paginated/list or detail success envelope; see common list/detail examples.</w:t>
            </w:r>
          </w:p>
        </w:tc>
        <w:tc>
          <w:tcPr>
            <w:tcW w:w="1322" w:type="dxa"/>
            <w:vAlign w:val="top"/>
          </w:tcPr>
          <w:p w14:paraId="4EDD9595">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0D35A9C2">
            <w:pPr>
              <w:spacing w:after="0" w:line="240" w:lineRule="auto"/>
            </w:pPr>
            <w:r>
              <w:rPr>
                <w:rFonts w:ascii="Arial" w:hAnsi="Arial"/>
                <w:b w:val="0"/>
                <w:sz w:val="11"/>
              </w:rPr>
              <w:t>ComponentVisibilityController.getAll (backend/src/routes/componentVisibility.routes.ts:15)</w:t>
            </w:r>
          </w:p>
        </w:tc>
      </w:tr>
      <w:tr w14:paraId="0FD1B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B873FDE">
            <w:pPr>
              <w:spacing w:after="0" w:line="240" w:lineRule="auto"/>
            </w:pPr>
            <w:r>
              <w:rPr>
                <w:rFonts w:ascii="Arial" w:hAnsi="Arial"/>
                <w:b w:val="0"/>
                <w:sz w:val="11"/>
              </w:rPr>
              <w:t>Backend API</w:t>
            </w:r>
          </w:p>
        </w:tc>
        <w:tc>
          <w:tcPr>
            <w:tcW w:w="1322" w:type="dxa"/>
            <w:vAlign w:val="top"/>
          </w:tcPr>
          <w:p w14:paraId="5D9E47F9">
            <w:pPr>
              <w:spacing w:after="0" w:line="240" w:lineRule="auto"/>
            </w:pPr>
            <w:r>
              <w:rPr>
                <w:rFonts w:ascii="Arial" w:hAnsi="Arial"/>
                <w:b w:val="0"/>
                <w:sz w:val="11"/>
              </w:rPr>
              <w:t>POST</w:t>
            </w:r>
          </w:p>
        </w:tc>
        <w:tc>
          <w:tcPr>
            <w:tcW w:w="1322" w:type="dxa"/>
            <w:vAlign w:val="top"/>
          </w:tcPr>
          <w:p w14:paraId="2F4FA67D">
            <w:pPr>
              <w:spacing w:after="0" w:line="240" w:lineRule="auto"/>
            </w:pPr>
            <w:r>
              <w:rPr>
                <w:rFonts w:ascii="Arial" w:hAnsi="Arial"/>
                <w:b w:val="0"/>
                <w:sz w:val="11"/>
              </w:rPr>
              <w:t>/api/v1/cms/component-visibility</w:t>
            </w:r>
          </w:p>
        </w:tc>
        <w:tc>
          <w:tcPr>
            <w:tcW w:w="1322" w:type="dxa"/>
            <w:vAlign w:val="top"/>
          </w:tcPr>
          <w:p w14:paraId="75646AB4">
            <w:pPr>
              <w:spacing w:after="0" w:line="240" w:lineRule="auto"/>
            </w:pPr>
            <w:r>
              <w:rPr>
                <w:rFonts w:ascii="Arial" w:hAnsi="Arial"/>
                <w:b w:val="0"/>
                <w:sz w:val="11"/>
              </w:rPr>
              <w:t>ComponentVisibilitycreate</w:t>
            </w:r>
          </w:p>
        </w:tc>
        <w:tc>
          <w:tcPr>
            <w:tcW w:w="1322" w:type="dxa"/>
            <w:vAlign w:val="top"/>
          </w:tcPr>
          <w:p w14:paraId="45E5F805">
            <w:pPr>
              <w:spacing w:after="0" w:line="240" w:lineRule="auto"/>
            </w:pPr>
            <w:r>
              <w:rPr>
                <w:rFonts w:ascii="Arial" w:hAnsi="Arial"/>
                <w:b w:val="0"/>
                <w:sz w:val="11"/>
              </w:rPr>
              <w:t>Required; permission: Permission.PAGES_CREATE</w:t>
            </w:r>
          </w:p>
        </w:tc>
        <w:tc>
          <w:tcPr>
            <w:tcW w:w="1322" w:type="dxa"/>
            <w:vAlign w:val="top"/>
          </w:tcPr>
          <w:p w14:paraId="5EF1E9F0">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74AC5167">
            <w:pPr>
              <w:spacing w:after="0" w:line="240" w:lineRule="auto"/>
            </w:pPr>
            <w:r>
              <w:rPr>
                <w:rFonts w:ascii="Arial" w:hAnsi="Arial"/>
                <w:b w:val="0"/>
                <w:sz w:val="11"/>
              </w:rPr>
              <w:t>Body: JSON payload for the target resource</w:t>
            </w:r>
          </w:p>
        </w:tc>
        <w:tc>
          <w:tcPr>
            <w:tcW w:w="1322" w:type="dxa"/>
            <w:vAlign w:val="top"/>
          </w:tcPr>
          <w:p w14:paraId="7126BBF4">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12F02078">
            <w:pPr>
              <w:spacing w:after="0" w:line="240" w:lineRule="auto"/>
            </w:pPr>
            <w:r>
              <w:rPr>
                <w:rFonts w:ascii="Arial" w:hAnsi="Arial"/>
                <w:b w:val="0"/>
                <w:sz w:val="11"/>
              </w:rPr>
              <w:t>Create/update/action success envelope; validation errors use 400/422 pattern.</w:t>
            </w:r>
          </w:p>
        </w:tc>
        <w:tc>
          <w:tcPr>
            <w:tcW w:w="1322" w:type="dxa"/>
            <w:vAlign w:val="top"/>
          </w:tcPr>
          <w:p w14:paraId="65022101">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F5A31BD">
            <w:pPr>
              <w:spacing w:after="0" w:line="240" w:lineRule="auto"/>
            </w:pPr>
            <w:r>
              <w:rPr>
                <w:rFonts w:ascii="Arial" w:hAnsi="Arial"/>
                <w:b w:val="0"/>
                <w:sz w:val="11"/>
              </w:rPr>
              <w:t>ComponentVisibilityController.create (backend/src/routes/componentVisibility.routes.ts:45)</w:t>
            </w:r>
          </w:p>
        </w:tc>
      </w:tr>
      <w:tr w14:paraId="14CDB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DE2B687">
            <w:pPr>
              <w:spacing w:after="0" w:line="240" w:lineRule="auto"/>
            </w:pPr>
            <w:r>
              <w:rPr>
                <w:rFonts w:ascii="Arial" w:hAnsi="Arial"/>
                <w:b w:val="0"/>
                <w:sz w:val="11"/>
              </w:rPr>
              <w:t>Backend API</w:t>
            </w:r>
          </w:p>
        </w:tc>
        <w:tc>
          <w:tcPr>
            <w:tcW w:w="1322" w:type="dxa"/>
            <w:vAlign w:val="top"/>
          </w:tcPr>
          <w:p w14:paraId="0380CC41">
            <w:pPr>
              <w:spacing w:after="0" w:line="240" w:lineRule="auto"/>
            </w:pPr>
            <w:r>
              <w:rPr>
                <w:rFonts w:ascii="Arial" w:hAnsi="Arial"/>
                <w:b w:val="0"/>
                <w:sz w:val="11"/>
              </w:rPr>
              <w:t>DELETE</w:t>
            </w:r>
          </w:p>
        </w:tc>
        <w:tc>
          <w:tcPr>
            <w:tcW w:w="1322" w:type="dxa"/>
            <w:vAlign w:val="top"/>
          </w:tcPr>
          <w:p w14:paraId="06A850B5">
            <w:pPr>
              <w:spacing w:after="0" w:line="240" w:lineRule="auto"/>
            </w:pPr>
            <w:r>
              <w:rPr>
                <w:rFonts w:ascii="Arial" w:hAnsi="Arial"/>
                <w:b w:val="0"/>
                <w:sz w:val="11"/>
              </w:rPr>
              <w:t>/api/v1/cms/component-visibility/:id</w:t>
            </w:r>
          </w:p>
        </w:tc>
        <w:tc>
          <w:tcPr>
            <w:tcW w:w="1322" w:type="dxa"/>
            <w:vAlign w:val="top"/>
          </w:tcPr>
          <w:p w14:paraId="23C4B9A5">
            <w:pPr>
              <w:spacing w:after="0" w:line="240" w:lineRule="auto"/>
            </w:pPr>
            <w:r>
              <w:rPr>
                <w:rFonts w:ascii="Arial" w:hAnsi="Arial"/>
                <w:b w:val="0"/>
                <w:sz w:val="11"/>
              </w:rPr>
              <w:t>ComponentVisibilitydelete</w:t>
            </w:r>
          </w:p>
        </w:tc>
        <w:tc>
          <w:tcPr>
            <w:tcW w:w="1322" w:type="dxa"/>
            <w:vAlign w:val="top"/>
          </w:tcPr>
          <w:p w14:paraId="6F66B675">
            <w:pPr>
              <w:spacing w:after="0" w:line="240" w:lineRule="auto"/>
            </w:pPr>
            <w:r>
              <w:rPr>
                <w:rFonts w:ascii="Arial" w:hAnsi="Arial"/>
                <w:b w:val="0"/>
                <w:sz w:val="11"/>
              </w:rPr>
              <w:t>Required</w:t>
            </w:r>
          </w:p>
        </w:tc>
        <w:tc>
          <w:tcPr>
            <w:tcW w:w="1322" w:type="dxa"/>
            <w:vAlign w:val="top"/>
          </w:tcPr>
          <w:p w14:paraId="4609FBB5">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0518C5EF">
            <w:pPr>
              <w:spacing w:after="0" w:line="240" w:lineRule="auto"/>
            </w:pPr>
            <w:r>
              <w:rPr>
                <w:rFonts w:ascii="Arial" w:hAnsi="Arial"/>
                <w:b w:val="0"/>
                <w:sz w:val="11"/>
              </w:rPr>
              <w:t>Path params: id</w:t>
            </w:r>
          </w:p>
        </w:tc>
        <w:tc>
          <w:tcPr>
            <w:tcW w:w="1322" w:type="dxa"/>
            <w:vAlign w:val="top"/>
          </w:tcPr>
          <w:p w14:paraId="78E5DB7C">
            <w:pPr>
              <w:spacing w:after="0" w:line="240" w:lineRule="auto"/>
            </w:pPr>
            <w:r>
              <w:rPr>
                <w:rFonts w:ascii="Arial" w:hAnsi="Arial"/>
                <w:b w:val="0"/>
                <w:sz w:val="11"/>
              </w:rPr>
              <w:t>Path/query validation not centralized unless handled in controller.</w:t>
            </w:r>
          </w:p>
        </w:tc>
        <w:tc>
          <w:tcPr>
            <w:tcW w:w="1322" w:type="dxa"/>
            <w:vAlign w:val="top"/>
          </w:tcPr>
          <w:p w14:paraId="740EE377">
            <w:pPr>
              <w:spacing w:after="0" w:line="240" w:lineRule="auto"/>
            </w:pPr>
            <w:r>
              <w:rPr>
                <w:rFonts w:ascii="Arial" w:hAnsi="Arial"/>
                <w:b w:val="0"/>
                <w:sz w:val="11"/>
              </w:rPr>
              <w:t>Delete success envelope; 404 if target not found.</w:t>
            </w:r>
          </w:p>
        </w:tc>
        <w:tc>
          <w:tcPr>
            <w:tcW w:w="1322" w:type="dxa"/>
            <w:vAlign w:val="top"/>
          </w:tcPr>
          <w:p w14:paraId="4780FBC8">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476F2A6A">
            <w:pPr>
              <w:spacing w:after="0" w:line="240" w:lineRule="auto"/>
            </w:pPr>
            <w:r>
              <w:rPr>
                <w:rFonts w:ascii="Arial" w:hAnsi="Arial"/>
                <w:b w:val="0"/>
                <w:sz w:val="11"/>
              </w:rPr>
              <w:t>ComponentVisibilityController.delete (backend/src/routes/componentVisibility.routes.ts:94)</w:t>
            </w:r>
          </w:p>
        </w:tc>
      </w:tr>
      <w:tr w14:paraId="71CA9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59CB0F9">
            <w:pPr>
              <w:spacing w:after="0" w:line="240" w:lineRule="auto"/>
            </w:pPr>
            <w:r>
              <w:rPr>
                <w:rFonts w:ascii="Arial" w:hAnsi="Arial"/>
                <w:b w:val="0"/>
                <w:sz w:val="11"/>
              </w:rPr>
              <w:t>Backend API</w:t>
            </w:r>
          </w:p>
        </w:tc>
        <w:tc>
          <w:tcPr>
            <w:tcW w:w="1322" w:type="dxa"/>
            <w:vAlign w:val="top"/>
          </w:tcPr>
          <w:p w14:paraId="070069C0">
            <w:pPr>
              <w:spacing w:after="0" w:line="240" w:lineRule="auto"/>
            </w:pPr>
            <w:r>
              <w:rPr>
                <w:rFonts w:ascii="Arial" w:hAnsi="Arial"/>
                <w:b w:val="0"/>
                <w:sz w:val="11"/>
              </w:rPr>
              <w:t>GET</w:t>
            </w:r>
          </w:p>
        </w:tc>
        <w:tc>
          <w:tcPr>
            <w:tcW w:w="1322" w:type="dxa"/>
            <w:vAlign w:val="top"/>
          </w:tcPr>
          <w:p w14:paraId="097DC9C9">
            <w:pPr>
              <w:spacing w:after="0" w:line="240" w:lineRule="auto"/>
            </w:pPr>
            <w:r>
              <w:rPr>
                <w:rFonts w:ascii="Arial" w:hAnsi="Arial"/>
                <w:b w:val="0"/>
                <w:sz w:val="11"/>
              </w:rPr>
              <w:t>/api/v1/cms/component-visibility/:id</w:t>
            </w:r>
          </w:p>
        </w:tc>
        <w:tc>
          <w:tcPr>
            <w:tcW w:w="1322" w:type="dxa"/>
            <w:vAlign w:val="top"/>
          </w:tcPr>
          <w:p w14:paraId="3CED535D">
            <w:pPr>
              <w:spacing w:after="0" w:line="240" w:lineRule="auto"/>
            </w:pPr>
            <w:r>
              <w:rPr>
                <w:rFonts w:ascii="Arial" w:hAnsi="Arial"/>
                <w:b w:val="0"/>
                <w:sz w:val="11"/>
              </w:rPr>
              <w:t>ComponentVisibilitygetById</w:t>
            </w:r>
          </w:p>
        </w:tc>
        <w:tc>
          <w:tcPr>
            <w:tcW w:w="1322" w:type="dxa"/>
            <w:vAlign w:val="top"/>
          </w:tcPr>
          <w:p w14:paraId="250B314F">
            <w:pPr>
              <w:spacing w:after="0" w:line="240" w:lineRule="auto"/>
            </w:pPr>
            <w:r>
              <w:rPr>
                <w:rFonts w:ascii="Arial" w:hAnsi="Arial"/>
                <w:b w:val="0"/>
                <w:sz w:val="11"/>
              </w:rPr>
              <w:t>Required; permission: Permission.PAGES_READ</w:t>
            </w:r>
          </w:p>
        </w:tc>
        <w:tc>
          <w:tcPr>
            <w:tcW w:w="1322" w:type="dxa"/>
            <w:vAlign w:val="top"/>
          </w:tcPr>
          <w:p w14:paraId="045C6903">
            <w:pPr>
              <w:spacing w:after="0" w:line="240" w:lineRule="auto"/>
            </w:pPr>
            <w:r>
              <w:rPr>
                <w:rFonts w:ascii="Arial" w:hAnsi="Arial"/>
                <w:b w:val="0"/>
                <w:sz w:val="11"/>
              </w:rPr>
              <w:t>Authorization: Bearer &lt;accessToken&gt; or HttpOnly auth_token cookie</w:t>
            </w:r>
          </w:p>
        </w:tc>
        <w:tc>
          <w:tcPr>
            <w:tcW w:w="1322" w:type="dxa"/>
            <w:vAlign w:val="top"/>
          </w:tcPr>
          <w:p w14:paraId="5A22A93F">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0E7BE701">
            <w:pPr>
              <w:spacing w:after="0" w:line="240" w:lineRule="auto"/>
            </w:pPr>
            <w:r>
              <w:rPr>
                <w:rFonts w:ascii="Arial" w:hAnsi="Arial"/>
                <w:b w:val="0"/>
                <w:sz w:val="11"/>
              </w:rPr>
              <w:t>Path/query validation not centralized unless handled in controller.</w:t>
            </w:r>
          </w:p>
        </w:tc>
        <w:tc>
          <w:tcPr>
            <w:tcW w:w="1322" w:type="dxa"/>
            <w:vAlign w:val="top"/>
          </w:tcPr>
          <w:p w14:paraId="6E6715B7">
            <w:pPr>
              <w:spacing w:after="0" w:line="240" w:lineRule="auto"/>
            </w:pPr>
            <w:r>
              <w:rPr>
                <w:rFonts w:ascii="Arial" w:hAnsi="Arial"/>
                <w:b w:val="0"/>
                <w:sz w:val="11"/>
              </w:rPr>
              <w:t>Paginated/list or detail success envelope; see common list/detail examples.</w:t>
            </w:r>
          </w:p>
        </w:tc>
        <w:tc>
          <w:tcPr>
            <w:tcW w:w="1322" w:type="dxa"/>
            <w:vAlign w:val="top"/>
          </w:tcPr>
          <w:p w14:paraId="52B226D1">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050AC269">
            <w:pPr>
              <w:spacing w:after="0" w:line="240" w:lineRule="auto"/>
            </w:pPr>
            <w:r>
              <w:rPr>
                <w:rFonts w:ascii="Arial" w:hAnsi="Arial"/>
                <w:b w:val="0"/>
                <w:sz w:val="11"/>
              </w:rPr>
              <w:t>ComponentVisibilityController.getById (backend/src/routes/componentVisibility.routes.ts:35)</w:t>
            </w:r>
          </w:p>
        </w:tc>
      </w:tr>
      <w:tr w14:paraId="0F4D6B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0866458">
            <w:pPr>
              <w:spacing w:after="0" w:line="240" w:lineRule="auto"/>
            </w:pPr>
            <w:r>
              <w:rPr>
                <w:rFonts w:ascii="Arial" w:hAnsi="Arial"/>
                <w:b w:val="0"/>
                <w:sz w:val="11"/>
              </w:rPr>
              <w:t>Backend API</w:t>
            </w:r>
          </w:p>
        </w:tc>
        <w:tc>
          <w:tcPr>
            <w:tcW w:w="1322" w:type="dxa"/>
            <w:vAlign w:val="top"/>
          </w:tcPr>
          <w:p w14:paraId="51A2769D">
            <w:pPr>
              <w:spacing w:after="0" w:line="240" w:lineRule="auto"/>
            </w:pPr>
            <w:r>
              <w:rPr>
                <w:rFonts w:ascii="Arial" w:hAnsi="Arial"/>
                <w:b w:val="0"/>
                <w:sz w:val="11"/>
              </w:rPr>
              <w:t>PUT</w:t>
            </w:r>
          </w:p>
        </w:tc>
        <w:tc>
          <w:tcPr>
            <w:tcW w:w="1322" w:type="dxa"/>
            <w:vAlign w:val="top"/>
          </w:tcPr>
          <w:p w14:paraId="5B7695CA">
            <w:pPr>
              <w:spacing w:after="0" w:line="240" w:lineRule="auto"/>
            </w:pPr>
            <w:r>
              <w:rPr>
                <w:rFonts w:ascii="Arial" w:hAnsi="Arial"/>
                <w:b w:val="0"/>
                <w:sz w:val="11"/>
              </w:rPr>
              <w:t>/api/v1/cms/component-visibility/:id</w:t>
            </w:r>
          </w:p>
        </w:tc>
        <w:tc>
          <w:tcPr>
            <w:tcW w:w="1322" w:type="dxa"/>
            <w:vAlign w:val="top"/>
          </w:tcPr>
          <w:p w14:paraId="285F65EC">
            <w:pPr>
              <w:spacing w:after="0" w:line="240" w:lineRule="auto"/>
            </w:pPr>
            <w:r>
              <w:rPr>
                <w:rFonts w:ascii="Arial" w:hAnsi="Arial"/>
                <w:b w:val="0"/>
                <w:sz w:val="11"/>
              </w:rPr>
              <w:t>ComponentVisibilityupdate</w:t>
            </w:r>
          </w:p>
        </w:tc>
        <w:tc>
          <w:tcPr>
            <w:tcW w:w="1322" w:type="dxa"/>
            <w:vAlign w:val="top"/>
          </w:tcPr>
          <w:p w14:paraId="27D5CF5D">
            <w:pPr>
              <w:spacing w:after="0" w:line="240" w:lineRule="auto"/>
            </w:pPr>
            <w:r>
              <w:rPr>
                <w:rFonts w:ascii="Arial" w:hAnsi="Arial"/>
                <w:b w:val="0"/>
                <w:sz w:val="11"/>
              </w:rPr>
              <w:t>Required; permission: Permission.PAGES_UPDATE</w:t>
            </w:r>
          </w:p>
        </w:tc>
        <w:tc>
          <w:tcPr>
            <w:tcW w:w="1322" w:type="dxa"/>
            <w:vAlign w:val="top"/>
          </w:tcPr>
          <w:p w14:paraId="27C51702">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35CD0872">
            <w:pPr>
              <w:spacing w:after="0" w:line="240" w:lineRule="auto"/>
            </w:pPr>
            <w:r>
              <w:rPr>
                <w:rFonts w:ascii="Arial" w:hAnsi="Arial"/>
                <w:b w:val="0"/>
                <w:sz w:val="11"/>
              </w:rPr>
              <w:t>Path params: id; Body: JSON payload for the target resource</w:t>
            </w:r>
          </w:p>
        </w:tc>
        <w:tc>
          <w:tcPr>
            <w:tcW w:w="1322" w:type="dxa"/>
            <w:vAlign w:val="top"/>
          </w:tcPr>
          <w:p w14:paraId="42008D2F">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5BA634F0">
            <w:pPr>
              <w:spacing w:after="0" w:line="240" w:lineRule="auto"/>
            </w:pPr>
            <w:r>
              <w:rPr>
                <w:rFonts w:ascii="Arial" w:hAnsi="Arial"/>
                <w:b w:val="0"/>
                <w:sz w:val="11"/>
              </w:rPr>
              <w:t>Create/update/action success envelope; validation errors use 400/422 pattern.</w:t>
            </w:r>
          </w:p>
        </w:tc>
        <w:tc>
          <w:tcPr>
            <w:tcW w:w="1322" w:type="dxa"/>
            <w:vAlign w:val="top"/>
          </w:tcPr>
          <w:p w14:paraId="2F5A96F8">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5414D96D">
            <w:pPr>
              <w:spacing w:after="0" w:line="240" w:lineRule="auto"/>
            </w:pPr>
            <w:r>
              <w:rPr>
                <w:rFonts w:ascii="Arial" w:hAnsi="Arial"/>
                <w:b w:val="0"/>
                <w:sz w:val="11"/>
              </w:rPr>
              <w:t>ComponentVisibilityController.update (backend/src/routes/componentVisibility.routes.ts:74)</w:t>
            </w:r>
          </w:p>
        </w:tc>
      </w:tr>
      <w:tr w14:paraId="3EC863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EA3A769">
            <w:pPr>
              <w:spacing w:after="0" w:line="240" w:lineRule="auto"/>
            </w:pPr>
            <w:r>
              <w:rPr>
                <w:rFonts w:ascii="Arial" w:hAnsi="Arial"/>
                <w:b w:val="0"/>
                <w:sz w:val="11"/>
              </w:rPr>
              <w:t>Backend API</w:t>
            </w:r>
          </w:p>
        </w:tc>
        <w:tc>
          <w:tcPr>
            <w:tcW w:w="1322" w:type="dxa"/>
            <w:vAlign w:val="top"/>
          </w:tcPr>
          <w:p w14:paraId="4C46A387">
            <w:pPr>
              <w:spacing w:after="0" w:line="240" w:lineRule="auto"/>
            </w:pPr>
            <w:r>
              <w:rPr>
                <w:rFonts w:ascii="Arial" w:hAnsi="Arial"/>
                <w:b w:val="0"/>
                <w:sz w:val="11"/>
              </w:rPr>
              <w:t>PATCH</w:t>
            </w:r>
          </w:p>
        </w:tc>
        <w:tc>
          <w:tcPr>
            <w:tcW w:w="1322" w:type="dxa"/>
            <w:vAlign w:val="top"/>
          </w:tcPr>
          <w:p w14:paraId="1FE54583">
            <w:pPr>
              <w:spacing w:after="0" w:line="240" w:lineRule="auto"/>
            </w:pPr>
            <w:r>
              <w:rPr>
                <w:rFonts w:ascii="Arial" w:hAnsi="Arial"/>
                <w:b w:val="0"/>
                <w:sz w:val="11"/>
              </w:rPr>
              <w:t>/api/v1/cms/component-visibility/:id/toggle</w:t>
            </w:r>
          </w:p>
        </w:tc>
        <w:tc>
          <w:tcPr>
            <w:tcW w:w="1322" w:type="dxa"/>
            <w:vAlign w:val="top"/>
          </w:tcPr>
          <w:p w14:paraId="49371751">
            <w:pPr>
              <w:spacing w:after="0" w:line="240" w:lineRule="auto"/>
            </w:pPr>
            <w:r>
              <w:rPr>
                <w:rFonts w:ascii="Arial" w:hAnsi="Arial"/>
                <w:b w:val="0"/>
                <w:sz w:val="11"/>
              </w:rPr>
              <w:t>ComponentVisibilitytoggleStatus</w:t>
            </w:r>
          </w:p>
        </w:tc>
        <w:tc>
          <w:tcPr>
            <w:tcW w:w="1322" w:type="dxa"/>
            <w:vAlign w:val="top"/>
          </w:tcPr>
          <w:p w14:paraId="007E1678">
            <w:pPr>
              <w:spacing w:after="0" w:line="240" w:lineRule="auto"/>
            </w:pPr>
            <w:r>
              <w:rPr>
                <w:rFonts w:ascii="Arial" w:hAnsi="Arial"/>
                <w:b w:val="0"/>
                <w:sz w:val="11"/>
              </w:rPr>
              <w:t>Required; permission: Permission.PAGES_UPDATE</w:t>
            </w:r>
          </w:p>
        </w:tc>
        <w:tc>
          <w:tcPr>
            <w:tcW w:w="1322" w:type="dxa"/>
            <w:vAlign w:val="top"/>
          </w:tcPr>
          <w:p w14:paraId="4CB21ADB">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61E53E5C">
            <w:pPr>
              <w:spacing w:after="0" w:line="240" w:lineRule="auto"/>
            </w:pPr>
            <w:r>
              <w:rPr>
                <w:rFonts w:ascii="Arial" w:hAnsi="Arial"/>
                <w:b w:val="0"/>
                <w:sz w:val="11"/>
              </w:rPr>
              <w:t>Path params: id; Body: JSON payload for the target resource</w:t>
            </w:r>
          </w:p>
        </w:tc>
        <w:tc>
          <w:tcPr>
            <w:tcW w:w="1322" w:type="dxa"/>
            <w:vAlign w:val="top"/>
          </w:tcPr>
          <w:p w14:paraId="140840A4">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2ED333F4">
            <w:pPr>
              <w:spacing w:after="0" w:line="240" w:lineRule="auto"/>
            </w:pPr>
            <w:r>
              <w:rPr>
                <w:rFonts w:ascii="Arial" w:hAnsi="Arial"/>
                <w:b w:val="0"/>
                <w:sz w:val="11"/>
              </w:rPr>
              <w:t>Create/update/action success envelope; validation errors use 400/422 pattern.</w:t>
            </w:r>
          </w:p>
        </w:tc>
        <w:tc>
          <w:tcPr>
            <w:tcW w:w="1322" w:type="dxa"/>
            <w:vAlign w:val="top"/>
          </w:tcPr>
          <w:p w14:paraId="17167084">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BE20C6E">
            <w:pPr>
              <w:spacing w:after="0" w:line="240" w:lineRule="auto"/>
            </w:pPr>
            <w:r>
              <w:rPr>
                <w:rFonts w:ascii="Arial" w:hAnsi="Arial"/>
                <w:b w:val="0"/>
                <w:sz w:val="11"/>
              </w:rPr>
              <w:t>ComponentVisibilityController.toggleStatus (backend/src/routes/componentVisibility.routes.ts:83)</w:t>
            </w:r>
          </w:p>
        </w:tc>
      </w:tr>
      <w:tr w14:paraId="0F24E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3149BD0">
            <w:pPr>
              <w:spacing w:after="0" w:line="240" w:lineRule="auto"/>
            </w:pPr>
            <w:r>
              <w:rPr>
                <w:rFonts w:ascii="Arial" w:hAnsi="Arial"/>
                <w:b w:val="0"/>
                <w:sz w:val="11"/>
              </w:rPr>
              <w:t>Backend API</w:t>
            </w:r>
          </w:p>
        </w:tc>
        <w:tc>
          <w:tcPr>
            <w:tcW w:w="1322" w:type="dxa"/>
            <w:vAlign w:val="top"/>
          </w:tcPr>
          <w:p w14:paraId="53CB6108">
            <w:pPr>
              <w:spacing w:after="0" w:line="240" w:lineRule="auto"/>
            </w:pPr>
            <w:r>
              <w:rPr>
                <w:rFonts w:ascii="Arial" w:hAnsi="Arial"/>
                <w:b w:val="0"/>
                <w:sz w:val="11"/>
              </w:rPr>
              <w:t>POST</w:t>
            </w:r>
          </w:p>
        </w:tc>
        <w:tc>
          <w:tcPr>
            <w:tcW w:w="1322" w:type="dxa"/>
            <w:vAlign w:val="top"/>
          </w:tcPr>
          <w:p w14:paraId="6858785B">
            <w:pPr>
              <w:spacing w:after="0" w:line="240" w:lineRule="auto"/>
            </w:pPr>
            <w:r>
              <w:rPr>
                <w:rFonts w:ascii="Arial" w:hAnsi="Arial"/>
                <w:b w:val="0"/>
                <w:sz w:val="11"/>
              </w:rPr>
              <w:t>/api/v1/cms/component-visibility/bulk-toggle</w:t>
            </w:r>
          </w:p>
        </w:tc>
        <w:tc>
          <w:tcPr>
            <w:tcW w:w="1322" w:type="dxa"/>
            <w:vAlign w:val="top"/>
          </w:tcPr>
          <w:p w14:paraId="0F7182D3">
            <w:pPr>
              <w:spacing w:after="0" w:line="240" w:lineRule="auto"/>
            </w:pPr>
            <w:r>
              <w:rPr>
                <w:rFonts w:ascii="Arial" w:hAnsi="Arial"/>
                <w:b w:val="0"/>
                <w:sz w:val="11"/>
              </w:rPr>
              <w:t>ComponentVisibilitybulkToggle</w:t>
            </w:r>
          </w:p>
        </w:tc>
        <w:tc>
          <w:tcPr>
            <w:tcW w:w="1322" w:type="dxa"/>
            <w:vAlign w:val="top"/>
          </w:tcPr>
          <w:p w14:paraId="1C3C5642">
            <w:pPr>
              <w:spacing w:after="0" w:line="240" w:lineRule="auto"/>
            </w:pPr>
            <w:r>
              <w:rPr>
                <w:rFonts w:ascii="Arial" w:hAnsi="Arial"/>
                <w:b w:val="0"/>
                <w:sz w:val="11"/>
              </w:rPr>
              <w:t>Required; permission: Permission.PAGES_UPDATE</w:t>
            </w:r>
          </w:p>
        </w:tc>
        <w:tc>
          <w:tcPr>
            <w:tcW w:w="1322" w:type="dxa"/>
            <w:vAlign w:val="top"/>
          </w:tcPr>
          <w:p w14:paraId="46D5E0F0">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51AE9FF0">
            <w:pPr>
              <w:spacing w:after="0" w:line="240" w:lineRule="auto"/>
            </w:pPr>
            <w:r>
              <w:rPr>
                <w:rFonts w:ascii="Arial" w:hAnsi="Arial"/>
                <w:b w:val="0"/>
                <w:sz w:val="11"/>
              </w:rPr>
              <w:t>Body: JSON array of ids/keys</w:t>
            </w:r>
          </w:p>
        </w:tc>
        <w:tc>
          <w:tcPr>
            <w:tcW w:w="1322" w:type="dxa"/>
            <w:vAlign w:val="top"/>
          </w:tcPr>
          <w:p w14:paraId="0E505224">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6884BCB5">
            <w:pPr>
              <w:spacing w:after="0" w:line="240" w:lineRule="auto"/>
            </w:pPr>
            <w:r>
              <w:rPr>
                <w:rFonts w:ascii="Arial" w:hAnsi="Arial"/>
                <w:b w:val="0"/>
                <w:sz w:val="11"/>
              </w:rPr>
              <w:t>Create/update/action success envelope; validation errors use 400/422 pattern.</w:t>
            </w:r>
          </w:p>
        </w:tc>
        <w:tc>
          <w:tcPr>
            <w:tcW w:w="1322" w:type="dxa"/>
            <w:vAlign w:val="top"/>
          </w:tcPr>
          <w:p w14:paraId="1D45DC6E">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3CF718C0">
            <w:pPr>
              <w:spacing w:after="0" w:line="240" w:lineRule="auto"/>
            </w:pPr>
            <w:r>
              <w:rPr>
                <w:rFonts w:ascii="Arial" w:hAnsi="Arial"/>
                <w:b w:val="0"/>
                <w:sz w:val="11"/>
              </w:rPr>
              <w:t>ComponentVisibilityController.bulkToggle (backend/src/routes/componentVisibility.routes.ts:65)</w:t>
            </w:r>
          </w:p>
        </w:tc>
      </w:tr>
      <w:tr w14:paraId="62E988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390D724">
            <w:pPr>
              <w:spacing w:after="0" w:line="240" w:lineRule="auto"/>
            </w:pPr>
            <w:r>
              <w:rPr>
                <w:rFonts w:ascii="Arial" w:hAnsi="Arial"/>
                <w:b w:val="0"/>
                <w:sz w:val="11"/>
              </w:rPr>
              <w:t>Backend API</w:t>
            </w:r>
          </w:p>
        </w:tc>
        <w:tc>
          <w:tcPr>
            <w:tcW w:w="1322" w:type="dxa"/>
            <w:vAlign w:val="top"/>
          </w:tcPr>
          <w:p w14:paraId="29E2519F">
            <w:pPr>
              <w:spacing w:after="0" w:line="240" w:lineRule="auto"/>
            </w:pPr>
            <w:r>
              <w:rPr>
                <w:rFonts w:ascii="Arial" w:hAnsi="Arial"/>
                <w:b w:val="0"/>
                <w:sz w:val="11"/>
              </w:rPr>
              <w:t>GET</w:t>
            </w:r>
          </w:p>
        </w:tc>
        <w:tc>
          <w:tcPr>
            <w:tcW w:w="1322" w:type="dxa"/>
            <w:vAlign w:val="top"/>
          </w:tcPr>
          <w:p w14:paraId="7911D77F">
            <w:pPr>
              <w:spacing w:after="0" w:line="240" w:lineRule="auto"/>
            </w:pPr>
            <w:r>
              <w:rPr>
                <w:rFonts w:ascii="Arial" w:hAnsi="Arial"/>
                <w:b w:val="0"/>
                <w:sz w:val="11"/>
              </w:rPr>
              <w:t>/api/v1/cms/component-visibility/inactive-keys</w:t>
            </w:r>
          </w:p>
        </w:tc>
        <w:tc>
          <w:tcPr>
            <w:tcW w:w="1322" w:type="dxa"/>
            <w:vAlign w:val="top"/>
          </w:tcPr>
          <w:p w14:paraId="618EE1BD">
            <w:pPr>
              <w:spacing w:after="0" w:line="240" w:lineRule="auto"/>
            </w:pPr>
            <w:r>
              <w:rPr>
                <w:rFonts w:ascii="Arial" w:hAnsi="Arial"/>
                <w:b w:val="0"/>
                <w:sz w:val="11"/>
              </w:rPr>
              <w:t>ComponentVisibilitygetInactiveKeys</w:t>
            </w:r>
          </w:p>
        </w:tc>
        <w:tc>
          <w:tcPr>
            <w:tcW w:w="1322" w:type="dxa"/>
            <w:vAlign w:val="top"/>
          </w:tcPr>
          <w:p w14:paraId="11581D2C">
            <w:pPr>
              <w:spacing w:after="0" w:line="240" w:lineRule="auto"/>
            </w:pPr>
            <w:r>
              <w:rPr>
                <w:rFonts w:ascii="Arial" w:hAnsi="Arial"/>
                <w:b w:val="0"/>
                <w:sz w:val="11"/>
              </w:rPr>
              <w:t>Required; permission: Permission.PAGES_READ</w:t>
            </w:r>
          </w:p>
        </w:tc>
        <w:tc>
          <w:tcPr>
            <w:tcW w:w="1322" w:type="dxa"/>
            <w:vAlign w:val="top"/>
          </w:tcPr>
          <w:p w14:paraId="0175F2E3">
            <w:pPr>
              <w:spacing w:after="0" w:line="240" w:lineRule="auto"/>
            </w:pPr>
            <w:r>
              <w:rPr>
                <w:rFonts w:ascii="Arial" w:hAnsi="Arial"/>
                <w:b w:val="0"/>
                <w:sz w:val="11"/>
              </w:rPr>
              <w:t>Authorization: Bearer &lt;accessToken&gt; or HttpOnly auth_token cookie</w:t>
            </w:r>
          </w:p>
        </w:tc>
        <w:tc>
          <w:tcPr>
            <w:tcW w:w="1322" w:type="dxa"/>
            <w:vAlign w:val="top"/>
          </w:tcPr>
          <w:p w14:paraId="6C318611">
            <w:pPr>
              <w:spacing w:after="0" w:line="240" w:lineRule="auto"/>
            </w:pPr>
            <w:r>
              <w:rPr>
                <w:rFonts w:ascii="Arial" w:hAnsi="Arial"/>
                <w:b w:val="0"/>
                <w:sz w:val="11"/>
              </w:rPr>
              <w:t>Query: page, limit, search, sortBy, sortOrder, filters as supported by controller</w:t>
            </w:r>
          </w:p>
        </w:tc>
        <w:tc>
          <w:tcPr>
            <w:tcW w:w="1322" w:type="dxa"/>
            <w:vAlign w:val="top"/>
          </w:tcPr>
          <w:p w14:paraId="6FF1349E">
            <w:pPr>
              <w:spacing w:after="0" w:line="240" w:lineRule="auto"/>
            </w:pPr>
            <w:r>
              <w:rPr>
                <w:rFonts w:ascii="Arial" w:hAnsi="Arial"/>
                <w:b w:val="0"/>
                <w:sz w:val="11"/>
              </w:rPr>
              <w:t>Path/query validation not centralized unless handled in controller.</w:t>
            </w:r>
          </w:p>
        </w:tc>
        <w:tc>
          <w:tcPr>
            <w:tcW w:w="1322" w:type="dxa"/>
            <w:vAlign w:val="top"/>
          </w:tcPr>
          <w:p w14:paraId="03D20F26">
            <w:pPr>
              <w:spacing w:after="0" w:line="240" w:lineRule="auto"/>
            </w:pPr>
            <w:r>
              <w:rPr>
                <w:rFonts w:ascii="Arial" w:hAnsi="Arial"/>
                <w:b w:val="0"/>
                <w:sz w:val="11"/>
              </w:rPr>
              <w:t>Paginated/list or detail success envelope; see common list/detail examples.</w:t>
            </w:r>
          </w:p>
        </w:tc>
        <w:tc>
          <w:tcPr>
            <w:tcW w:w="1322" w:type="dxa"/>
            <w:vAlign w:val="top"/>
          </w:tcPr>
          <w:p w14:paraId="67673F51">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1EE8A294">
            <w:pPr>
              <w:spacing w:after="0" w:line="240" w:lineRule="auto"/>
            </w:pPr>
            <w:r>
              <w:rPr>
                <w:rFonts w:ascii="Arial" w:hAnsi="Arial"/>
                <w:b w:val="0"/>
                <w:sz w:val="11"/>
              </w:rPr>
              <w:t>ComponentVisibilityController.getInactiveKeys (backend/src/routes/componentVisibility.routes.ts:26)</w:t>
            </w:r>
          </w:p>
        </w:tc>
      </w:tr>
      <w:tr w14:paraId="4CFAFB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F9F10CB">
            <w:pPr>
              <w:spacing w:after="0" w:line="240" w:lineRule="auto"/>
            </w:pPr>
            <w:r>
              <w:rPr>
                <w:rFonts w:ascii="Arial" w:hAnsi="Arial"/>
                <w:b w:val="0"/>
                <w:sz w:val="11"/>
              </w:rPr>
              <w:t>Backend API</w:t>
            </w:r>
          </w:p>
        </w:tc>
        <w:tc>
          <w:tcPr>
            <w:tcW w:w="1322" w:type="dxa"/>
            <w:vAlign w:val="top"/>
          </w:tcPr>
          <w:p w14:paraId="58BCF2C2">
            <w:pPr>
              <w:spacing w:after="0" w:line="240" w:lineRule="auto"/>
            </w:pPr>
            <w:r>
              <w:rPr>
                <w:rFonts w:ascii="Arial" w:hAnsi="Arial"/>
                <w:b w:val="0"/>
                <w:sz w:val="11"/>
              </w:rPr>
              <w:t>POST</w:t>
            </w:r>
          </w:p>
        </w:tc>
        <w:tc>
          <w:tcPr>
            <w:tcW w:w="1322" w:type="dxa"/>
            <w:vAlign w:val="top"/>
          </w:tcPr>
          <w:p w14:paraId="0E5059C5">
            <w:pPr>
              <w:spacing w:after="0" w:line="240" w:lineRule="auto"/>
            </w:pPr>
            <w:r>
              <w:rPr>
                <w:rFonts w:ascii="Arial" w:hAnsi="Arial"/>
                <w:b w:val="0"/>
                <w:sz w:val="11"/>
              </w:rPr>
              <w:t>/api/v1/cms/component-visibility/sync</w:t>
            </w:r>
          </w:p>
        </w:tc>
        <w:tc>
          <w:tcPr>
            <w:tcW w:w="1322" w:type="dxa"/>
            <w:vAlign w:val="top"/>
          </w:tcPr>
          <w:p w14:paraId="7401F4FE">
            <w:pPr>
              <w:spacing w:after="0" w:line="240" w:lineRule="auto"/>
            </w:pPr>
            <w:r>
              <w:rPr>
                <w:rFonts w:ascii="Arial" w:hAnsi="Arial"/>
                <w:b w:val="0"/>
                <w:sz w:val="11"/>
              </w:rPr>
              <w:t>ComponentVisibilitysyncFromRegistry</w:t>
            </w:r>
          </w:p>
        </w:tc>
        <w:tc>
          <w:tcPr>
            <w:tcW w:w="1322" w:type="dxa"/>
            <w:vAlign w:val="top"/>
          </w:tcPr>
          <w:p w14:paraId="6BBECDC5">
            <w:pPr>
              <w:spacing w:after="0" w:line="240" w:lineRule="auto"/>
            </w:pPr>
            <w:r>
              <w:rPr>
                <w:rFonts w:ascii="Arial" w:hAnsi="Arial"/>
                <w:b w:val="0"/>
                <w:sz w:val="11"/>
              </w:rPr>
              <w:t>Required; permission: Permission.PAGES_UPDATE</w:t>
            </w:r>
          </w:p>
        </w:tc>
        <w:tc>
          <w:tcPr>
            <w:tcW w:w="1322" w:type="dxa"/>
            <w:vAlign w:val="top"/>
          </w:tcPr>
          <w:p w14:paraId="673CE9BD">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0F183194">
            <w:pPr>
              <w:spacing w:after="0" w:line="240" w:lineRule="auto"/>
            </w:pPr>
            <w:r>
              <w:rPr>
                <w:rFonts w:ascii="Arial" w:hAnsi="Arial"/>
                <w:b w:val="0"/>
                <w:sz w:val="11"/>
              </w:rPr>
              <w:t>Body: JSON payload for the target resource</w:t>
            </w:r>
          </w:p>
        </w:tc>
        <w:tc>
          <w:tcPr>
            <w:tcW w:w="1322" w:type="dxa"/>
            <w:vAlign w:val="top"/>
          </w:tcPr>
          <w:p w14:paraId="6DE871AA">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5029B445">
            <w:pPr>
              <w:spacing w:after="0" w:line="240" w:lineRule="auto"/>
            </w:pPr>
            <w:r>
              <w:rPr>
                <w:rFonts w:ascii="Arial" w:hAnsi="Arial"/>
                <w:b w:val="0"/>
                <w:sz w:val="11"/>
              </w:rPr>
              <w:t>Create/update/action success envelope; validation errors use 400/422 pattern.</w:t>
            </w:r>
          </w:p>
        </w:tc>
        <w:tc>
          <w:tcPr>
            <w:tcW w:w="1322" w:type="dxa"/>
            <w:vAlign w:val="top"/>
          </w:tcPr>
          <w:p w14:paraId="3E90FD24">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74A350F9">
            <w:pPr>
              <w:spacing w:after="0" w:line="240" w:lineRule="auto"/>
            </w:pPr>
            <w:r>
              <w:rPr>
                <w:rFonts w:ascii="Arial" w:hAnsi="Arial"/>
                <w:b w:val="0"/>
                <w:sz w:val="11"/>
              </w:rPr>
              <w:t>ComponentVisibilityController.syncFromRegistry (backend/src/routes/componentVisibility.routes.ts:55)</w:t>
            </w:r>
          </w:p>
        </w:tc>
      </w:tr>
    </w:tbl>
    <w:p w14:paraId="0556EBC9"/>
    <w:p w14:paraId="40670FF7">
      <w:pPr>
        <w:pStyle w:val="5"/>
      </w:pPr>
      <w:r>
        <w:t>Contact Us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09"/>
        <w:gridCol w:w="808"/>
        <w:gridCol w:w="1049"/>
        <w:gridCol w:w="1537"/>
        <w:gridCol w:w="2637"/>
        <w:gridCol w:w="1073"/>
        <w:gridCol w:w="938"/>
        <w:gridCol w:w="1452"/>
        <w:gridCol w:w="1258"/>
        <w:gridCol w:w="989"/>
        <w:gridCol w:w="2210"/>
      </w:tblGrid>
      <w:tr w14:paraId="689B2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E6D3167">
            <w:pPr>
              <w:spacing w:after="0" w:line="240" w:lineRule="auto"/>
            </w:pPr>
            <w:r>
              <w:rPr>
                <w:rFonts w:ascii="Arial" w:hAnsi="Arial"/>
                <w:b/>
                <w:sz w:val="11"/>
              </w:rPr>
              <w:t>Service</w:t>
            </w:r>
          </w:p>
        </w:tc>
        <w:tc>
          <w:tcPr>
            <w:tcW w:w="1322" w:type="dxa"/>
            <w:vAlign w:val="top"/>
          </w:tcPr>
          <w:p w14:paraId="032BF4E3">
            <w:pPr>
              <w:spacing w:after="0" w:line="240" w:lineRule="auto"/>
            </w:pPr>
            <w:r>
              <w:rPr>
                <w:rFonts w:ascii="Arial" w:hAnsi="Arial"/>
                <w:b/>
                <w:sz w:val="11"/>
              </w:rPr>
              <w:t>Method</w:t>
            </w:r>
          </w:p>
        </w:tc>
        <w:tc>
          <w:tcPr>
            <w:tcW w:w="1322" w:type="dxa"/>
            <w:vAlign w:val="top"/>
          </w:tcPr>
          <w:p w14:paraId="70D31D4C">
            <w:pPr>
              <w:spacing w:after="0" w:line="240" w:lineRule="auto"/>
            </w:pPr>
            <w:r>
              <w:rPr>
                <w:rFonts w:ascii="Arial" w:hAnsi="Arial"/>
                <w:b/>
                <w:sz w:val="11"/>
              </w:rPr>
              <w:t>Endpoint URL</w:t>
            </w:r>
          </w:p>
        </w:tc>
        <w:tc>
          <w:tcPr>
            <w:tcW w:w="1322" w:type="dxa"/>
            <w:vAlign w:val="top"/>
          </w:tcPr>
          <w:p w14:paraId="39D36042">
            <w:pPr>
              <w:spacing w:after="0" w:line="240" w:lineRule="auto"/>
            </w:pPr>
            <w:r>
              <w:rPr>
                <w:rFonts w:ascii="Arial" w:hAnsi="Arial"/>
                <w:b/>
                <w:sz w:val="11"/>
              </w:rPr>
              <w:t>Description</w:t>
            </w:r>
          </w:p>
        </w:tc>
        <w:tc>
          <w:tcPr>
            <w:tcW w:w="1322" w:type="dxa"/>
            <w:vAlign w:val="top"/>
          </w:tcPr>
          <w:p w14:paraId="6AA128CE">
            <w:pPr>
              <w:spacing w:after="0" w:line="240" w:lineRule="auto"/>
            </w:pPr>
            <w:r>
              <w:rPr>
                <w:rFonts w:ascii="Arial" w:hAnsi="Arial"/>
                <w:b/>
                <w:sz w:val="11"/>
              </w:rPr>
              <w:t>Authentication</w:t>
            </w:r>
          </w:p>
        </w:tc>
        <w:tc>
          <w:tcPr>
            <w:tcW w:w="1322" w:type="dxa"/>
            <w:vAlign w:val="top"/>
          </w:tcPr>
          <w:p w14:paraId="1485E7F5">
            <w:pPr>
              <w:spacing w:after="0" w:line="240" w:lineRule="auto"/>
            </w:pPr>
            <w:r>
              <w:rPr>
                <w:rFonts w:ascii="Arial" w:hAnsi="Arial"/>
                <w:b/>
                <w:sz w:val="11"/>
              </w:rPr>
              <w:t>Request Headers</w:t>
            </w:r>
          </w:p>
        </w:tc>
        <w:tc>
          <w:tcPr>
            <w:tcW w:w="1322" w:type="dxa"/>
            <w:vAlign w:val="top"/>
          </w:tcPr>
          <w:p w14:paraId="0E6A08FC">
            <w:pPr>
              <w:spacing w:after="0" w:line="240" w:lineRule="auto"/>
            </w:pPr>
            <w:r>
              <w:rPr>
                <w:rFonts w:ascii="Arial" w:hAnsi="Arial"/>
                <w:b/>
                <w:sz w:val="11"/>
              </w:rPr>
              <w:t>Request Parameters / Body</w:t>
            </w:r>
          </w:p>
        </w:tc>
        <w:tc>
          <w:tcPr>
            <w:tcW w:w="1322" w:type="dxa"/>
            <w:vAlign w:val="top"/>
          </w:tcPr>
          <w:p w14:paraId="611A799B">
            <w:pPr>
              <w:spacing w:after="0" w:line="240" w:lineRule="auto"/>
            </w:pPr>
            <w:r>
              <w:rPr>
                <w:rFonts w:ascii="Arial" w:hAnsi="Arial"/>
                <w:b/>
                <w:sz w:val="11"/>
              </w:rPr>
              <w:t>Validation Rules</w:t>
            </w:r>
          </w:p>
        </w:tc>
        <w:tc>
          <w:tcPr>
            <w:tcW w:w="1322" w:type="dxa"/>
            <w:vAlign w:val="top"/>
          </w:tcPr>
          <w:p w14:paraId="224D8065">
            <w:pPr>
              <w:spacing w:after="0" w:line="240" w:lineRule="auto"/>
            </w:pPr>
            <w:r>
              <w:rPr>
                <w:rFonts w:ascii="Arial" w:hAnsi="Arial"/>
                <w:b/>
                <w:sz w:val="11"/>
              </w:rPr>
              <w:t>Response Example</w:t>
            </w:r>
          </w:p>
        </w:tc>
        <w:tc>
          <w:tcPr>
            <w:tcW w:w="1322" w:type="dxa"/>
            <w:vAlign w:val="top"/>
          </w:tcPr>
          <w:p w14:paraId="3CCB44C5">
            <w:pPr>
              <w:spacing w:after="0" w:line="240" w:lineRule="auto"/>
            </w:pPr>
            <w:r>
              <w:rPr>
                <w:rFonts w:ascii="Arial" w:hAnsi="Arial"/>
                <w:b/>
                <w:sz w:val="11"/>
              </w:rPr>
              <w:t>Error Responses</w:t>
            </w:r>
          </w:p>
        </w:tc>
        <w:tc>
          <w:tcPr>
            <w:tcW w:w="1322" w:type="dxa"/>
            <w:vAlign w:val="top"/>
          </w:tcPr>
          <w:p w14:paraId="4C0C2370">
            <w:pPr>
              <w:spacing w:after="0" w:line="240" w:lineRule="auto"/>
            </w:pPr>
            <w:r>
              <w:rPr>
                <w:rFonts w:ascii="Arial" w:hAnsi="Arial"/>
                <w:b/>
                <w:sz w:val="11"/>
              </w:rPr>
              <w:t>Related Controller/Function</w:t>
            </w:r>
          </w:p>
        </w:tc>
      </w:tr>
      <w:tr w14:paraId="1DF15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177591F">
            <w:pPr>
              <w:spacing w:after="0" w:line="240" w:lineRule="auto"/>
            </w:pPr>
            <w:r>
              <w:rPr>
                <w:rFonts w:ascii="Arial" w:hAnsi="Arial"/>
                <w:b w:val="0"/>
                <w:sz w:val="11"/>
              </w:rPr>
              <w:t>Backend API</w:t>
            </w:r>
          </w:p>
        </w:tc>
        <w:tc>
          <w:tcPr>
            <w:tcW w:w="1322" w:type="dxa"/>
            <w:vAlign w:val="top"/>
          </w:tcPr>
          <w:p w14:paraId="68839B4F">
            <w:pPr>
              <w:spacing w:after="0" w:line="240" w:lineRule="auto"/>
            </w:pPr>
            <w:r>
              <w:rPr>
                <w:rFonts w:ascii="Arial" w:hAnsi="Arial"/>
                <w:b w:val="0"/>
                <w:sz w:val="11"/>
              </w:rPr>
              <w:t>GET</w:t>
            </w:r>
          </w:p>
        </w:tc>
        <w:tc>
          <w:tcPr>
            <w:tcW w:w="1322" w:type="dxa"/>
            <w:vAlign w:val="top"/>
          </w:tcPr>
          <w:p w14:paraId="2C3BFEDD">
            <w:pPr>
              <w:spacing w:after="0" w:line="240" w:lineRule="auto"/>
            </w:pPr>
            <w:r>
              <w:rPr>
                <w:rFonts w:ascii="Arial" w:hAnsi="Arial"/>
                <w:b w:val="0"/>
                <w:sz w:val="11"/>
              </w:rPr>
              <w:t>/api/v1/contact-us</w:t>
            </w:r>
          </w:p>
        </w:tc>
        <w:tc>
          <w:tcPr>
            <w:tcW w:w="1322" w:type="dxa"/>
            <w:vAlign w:val="top"/>
          </w:tcPr>
          <w:p w14:paraId="1CFD2D61">
            <w:pPr>
              <w:spacing w:after="0" w:line="240" w:lineRule="auto"/>
            </w:pPr>
            <w:r>
              <w:rPr>
                <w:rFonts w:ascii="Arial" w:hAnsi="Arial"/>
                <w:b w:val="0"/>
                <w:sz w:val="11"/>
              </w:rPr>
              <w:t>getAllContactSubmissions</w:t>
            </w:r>
          </w:p>
        </w:tc>
        <w:tc>
          <w:tcPr>
            <w:tcW w:w="1322" w:type="dxa"/>
            <w:vAlign w:val="top"/>
          </w:tcPr>
          <w:p w14:paraId="093A0DF3">
            <w:pPr>
              <w:spacing w:after="0" w:line="240" w:lineRule="auto"/>
            </w:pPr>
            <w:r>
              <w:rPr>
                <w:rFonts w:ascii="Arial" w:hAnsi="Arial"/>
                <w:b w:val="0"/>
                <w:sz w:val="11"/>
              </w:rPr>
              <w:t>Required; permission: Permission.CONTACT_SUBMISSIONS_READ</w:t>
            </w:r>
          </w:p>
        </w:tc>
        <w:tc>
          <w:tcPr>
            <w:tcW w:w="1322" w:type="dxa"/>
            <w:vAlign w:val="top"/>
          </w:tcPr>
          <w:p w14:paraId="0ABFD737">
            <w:pPr>
              <w:spacing w:after="0" w:line="240" w:lineRule="auto"/>
            </w:pPr>
            <w:r>
              <w:rPr>
                <w:rFonts w:ascii="Arial" w:hAnsi="Arial"/>
                <w:b w:val="0"/>
                <w:sz w:val="11"/>
              </w:rPr>
              <w:t>Authorization: Bearer &lt;accessToken&gt; or HttpOnly auth_token cookie</w:t>
            </w:r>
          </w:p>
        </w:tc>
        <w:tc>
          <w:tcPr>
            <w:tcW w:w="1322" w:type="dxa"/>
            <w:vAlign w:val="top"/>
          </w:tcPr>
          <w:p w14:paraId="31D01635">
            <w:pPr>
              <w:spacing w:after="0" w:line="240" w:lineRule="auto"/>
            </w:pPr>
            <w:r>
              <w:rPr>
                <w:rFonts w:ascii="Arial" w:hAnsi="Arial"/>
                <w:b w:val="0"/>
                <w:sz w:val="11"/>
              </w:rPr>
              <w:t>No explicit body required</w:t>
            </w:r>
          </w:p>
        </w:tc>
        <w:tc>
          <w:tcPr>
            <w:tcW w:w="1322" w:type="dxa"/>
            <w:vAlign w:val="top"/>
          </w:tcPr>
          <w:p w14:paraId="4DA51C13">
            <w:pPr>
              <w:spacing w:after="0" w:line="240" w:lineRule="auto"/>
            </w:pPr>
            <w:r>
              <w:rPr>
                <w:rFonts w:ascii="Arial" w:hAnsi="Arial"/>
                <w:b w:val="0"/>
                <w:sz w:val="11"/>
              </w:rPr>
              <w:t>Path/query validation not centralized unless handled in controller.</w:t>
            </w:r>
          </w:p>
        </w:tc>
        <w:tc>
          <w:tcPr>
            <w:tcW w:w="1322" w:type="dxa"/>
            <w:vAlign w:val="top"/>
          </w:tcPr>
          <w:p w14:paraId="0F770DE4">
            <w:pPr>
              <w:spacing w:after="0" w:line="240" w:lineRule="auto"/>
            </w:pPr>
            <w:r>
              <w:rPr>
                <w:rFonts w:ascii="Arial" w:hAnsi="Arial"/>
                <w:b w:val="0"/>
                <w:sz w:val="11"/>
              </w:rPr>
              <w:t>Public success envelope with data object/array.</w:t>
            </w:r>
          </w:p>
        </w:tc>
        <w:tc>
          <w:tcPr>
            <w:tcW w:w="1322" w:type="dxa"/>
            <w:vAlign w:val="top"/>
          </w:tcPr>
          <w:p w14:paraId="18B08AD1">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2218D3A4">
            <w:pPr>
              <w:spacing w:after="0" w:line="240" w:lineRule="auto"/>
            </w:pPr>
            <w:r>
              <w:rPr>
                <w:rFonts w:ascii="Arial" w:hAnsi="Arial"/>
                <w:b w:val="0"/>
                <w:sz w:val="11"/>
              </w:rPr>
              <w:t>getAllContactSubmissions (backend/src/routes/contact.routes.ts:25)</w:t>
            </w:r>
          </w:p>
        </w:tc>
      </w:tr>
      <w:tr w14:paraId="7A1E5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92691A6">
            <w:pPr>
              <w:spacing w:after="0" w:line="240" w:lineRule="auto"/>
            </w:pPr>
            <w:r>
              <w:rPr>
                <w:rFonts w:ascii="Arial" w:hAnsi="Arial"/>
                <w:b w:val="0"/>
                <w:sz w:val="11"/>
              </w:rPr>
              <w:t>Backend API</w:t>
            </w:r>
          </w:p>
        </w:tc>
        <w:tc>
          <w:tcPr>
            <w:tcW w:w="1322" w:type="dxa"/>
            <w:vAlign w:val="top"/>
          </w:tcPr>
          <w:p w14:paraId="66090393">
            <w:pPr>
              <w:spacing w:after="0" w:line="240" w:lineRule="auto"/>
            </w:pPr>
            <w:r>
              <w:rPr>
                <w:rFonts w:ascii="Arial" w:hAnsi="Arial"/>
                <w:b w:val="0"/>
                <w:sz w:val="11"/>
              </w:rPr>
              <w:t>DELETE</w:t>
            </w:r>
          </w:p>
        </w:tc>
        <w:tc>
          <w:tcPr>
            <w:tcW w:w="1322" w:type="dxa"/>
            <w:vAlign w:val="top"/>
          </w:tcPr>
          <w:p w14:paraId="6715D407">
            <w:pPr>
              <w:spacing w:after="0" w:line="240" w:lineRule="auto"/>
            </w:pPr>
            <w:r>
              <w:rPr>
                <w:rFonts w:ascii="Arial" w:hAnsi="Arial"/>
                <w:b w:val="0"/>
                <w:sz w:val="11"/>
              </w:rPr>
              <w:t>/api/v1/contact-us/:id</w:t>
            </w:r>
          </w:p>
        </w:tc>
        <w:tc>
          <w:tcPr>
            <w:tcW w:w="1322" w:type="dxa"/>
            <w:vAlign w:val="top"/>
          </w:tcPr>
          <w:p w14:paraId="2A486E54">
            <w:pPr>
              <w:spacing w:after="0" w:line="240" w:lineRule="auto"/>
            </w:pPr>
            <w:r>
              <w:rPr>
                <w:rFonts w:ascii="Arial" w:hAnsi="Arial"/>
                <w:b w:val="0"/>
                <w:sz w:val="11"/>
              </w:rPr>
              <w:t>deleteContactSubmission</w:t>
            </w:r>
          </w:p>
        </w:tc>
        <w:tc>
          <w:tcPr>
            <w:tcW w:w="1322" w:type="dxa"/>
            <w:vAlign w:val="top"/>
          </w:tcPr>
          <w:p w14:paraId="4B97A738">
            <w:pPr>
              <w:spacing w:after="0" w:line="240" w:lineRule="auto"/>
            </w:pPr>
            <w:r>
              <w:rPr>
                <w:rFonts w:ascii="Arial" w:hAnsi="Arial"/>
                <w:b w:val="0"/>
                <w:sz w:val="11"/>
              </w:rPr>
              <w:t>Required; permission: Permission.CONTACT_SUBMISSIONS_DELETE</w:t>
            </w:r>
          </w:p>
        </w:tc>
        <w:tc>
          <w:tcPr>
            <w:tcW w:w="1322" w:type="dxa"/>
            <w:vAlign w:val="top"/>
          </w:tcPr>
          <w:p w14:paraId="14D2C918">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7D485339">
            <w:pPr>
              <w:spacing w:after="0" w:line="240" w:lineRule="auto"/>
            </w:pPr>
            <w:r>
              <w:rPr>
                <w:rFonts w:ascii="Arial" w:hAnsi="Arial"/>
                <w:b w:val="0"/>
                <w:sz w:val="11"/>
              </w:rPr>
              <w:t>Path params: id</w:t>
            </w:r>
          </w:p>
        </w:tc>
        <w:tc>
          <w:tcPr>
            <w:tcW w:w="1322" w:type="dxa"/>
            <w:vAlign w:val="top"/>
          </w:tcPr>
          <w:p w14:paraId="7DC26EE1">
            <w:pPr>
              <w:spacing w:after="0" w:line="240" w:lineRule="auto"/>
            </w:pPr>
            <w:r>
              <w:rPr>
                <w:rFonts w:ascii="Arial" w:hAnsi="Arial"/>
                <w:b w:val="0"/>
                <w:sz w:val="11"/>
              </w:rPr>
              <w:t>deleteContactValidation</w:t>
            </w:r>
          </w:p>
        </w:tc>
        <w:tc>
          <w:tcPr>
            <w:tcW w:w="1322" w:type="dxa"/>
            <w:vAlign w:val="top"/>
          </w:tcPr>
          <w:p w14:paraId="36B9066F">
            <w:pPr>
              <w:spacing w:after="0" w:line="240" w:lineRule="auto"/>
            </w:pPr>
            <w:r>
              <w:rPr>
                <w:rFonts w:ascii="Arial" w:hAnsi="Arial"/>
                <w:b w:val="0"/>
                <w:sz w:val="11"/>
              </w:rPr>
              <w:t>Delete success envelope; 404 if target not found.</w:t>
            </w:r>
          </w:p>
        </w:tc>
        <w:tc>
          <w:tcPr>
            <w:tcW w:w="1322" w:type="dxa"/>
            <w:vAlign w:val="top"/>
          </w:tcPr>
          <w:p w14:paraId="4DADB421">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64C54493">
            <w:pPr>
              <w:spacing w:after="0" w:line="240" w:lineRule="auto"/>
            </w:pPr>
            <w:r>
              <w:rPr>
                <w:rFonts w:ascii="Arial" w:hAnsi="Arial"/>
                <w:b w:val="0"/>
                <w:sz w:val="11"/>
              </w:rPr>
              <w:t>deleteContactSubmission (backend/src/routes/contact.routes.ts:27)</w:t>
            </w:r>
          </w:p>
        </w:tc>
      </w:tr>
      <w:tr w14:paraId="0160FF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F24CA2E">
            <w:pPr>
              <w:spacing w:after="0" w:line="240" w:lineRule="auto"/>
            </w:pPr>
            <w:r>
              <w:rPr>
                <w:rFonts w:ascii="Arial" w:hAnsi="Arial"/>
                <w:b w:val="0"/>
                <w:sz w:val="11"/>
              </w:rPr>
              <w:t>Backend API</w:t>
            </w:r>
          </w:p>
        </w:tc>
        <w:tc>
          <w:tcPr>
            <w:tcW w:w="1322" w:type="dxa"/>
            <w:vAlign w:val="top"/>
          </w:tcPr>
          <w:p w14:paraId="39DC871A">
            <w:pPr>
              <w:spacing w:after="0" w:line="240" w:lineRule="auto"/>
            </w:pPr>
            <w:r>
              <w:rPr>
                <w:rFonts w:ascii="Arial" w:hAnsi="Arial"/>
                <w:b w:val="0"/>
                <w:sz w:val="11"/>
              </w:rPr>
              <w:t>GET</w:t>
            </w:r>
          </w:p>
        </w:tc>
        <w:tc>
          <w:tcPr>
            <w:tcW w:w="1322" w:type="dxa"/>
            <w:vAlign w:val="top"/>
          </w:tcPr>
          <w:p w14:paraId="7E7FBB36">
            <w:pPr>
              <w:spacing w:after="0" w:line="240" w:lineRule="auto"/>
            </w:pPr>
            <w:r>
              <w:rPr>
                <w:rFonts w:ascii="Arial" w:hAnsi="Arial"/>
                <w:b w:val="0"/>
                <w:sz w:val="11"/>
              </w:rPr>
              <w:t>/api/v1/contact-us/:id</w:t>
            </w:r>
          </w:p>
        </w:tc>
        <w:tc>
          <w:tcPr>
            <w:tcW w:w="1322" w:type="dxa"/>
            <w:vAlign w:val="top"/>
          </w:tcPr>
          <w:p w14:paraId="3D829CDC">
            <w:pPr>
              <w:spacing w:after="0" w:line="240" w:lineRule="auto"/>
            </w:pPr>
            <w:r>
              <w:rPr>
                <w:rFonts w:ascii="Arial" w:hAnsi="Arial"/>
                <w:b w:val="0"/>
                <w:sz w:val="11"/>
              </w:rPr>
              <w:t>getContactSubmissionById</w:t>
            </w:r>
          </w:p>
        </w:tc>
        <w:tc>
          <w:tcPr>
            <w:tcW w:w="1322" w:type="dxa"/>
            <w:vAlign w:val="top"/>
          </w:tcPr>
          <w:p w14:paraId="0DCC46C0">
            <w:pPr>
              <w:spacing w:after="0" w:line="240" w:lineRule="auto"/>
            </w:pPr>
            <w:r>
              <w:rPr>
                <w:rFonts w:ascii="Arial" w:hAnsi="Arial"/>
                <w:b w:val="0"/>
                <w:sz w:val="11"/>
              </w:rPr>
              <w:t>Required; permission: Permission.CONTACT_SUBMISSIONS_READ</w:t>
            </w:r>
          </w:p>
        </w:tc>
        <w:tc>
          <w:tcPr>
            <w:tcW w:w="1322" w:type="dxa"/>
            <w:vAlign w:val="top"/>
          </w:tcPr>
          <w:p w14:paraId="3BA4EC34">
            <w:pPr>
              <w:spacing w:after="0" w:line="240" w:lineRule="auto"/>
            </w:pPr>
            <w:r>
              <w:rPr>
                <w:rFonts w:ascii="Arial" w:hAnsi="Arial"/>
                <w:b w:val="0"/>
                <w:sz w:val="11"/>
              </w:rPr>
              <w:t>Authorization: Bearer &lt;accessToken&gt; or HttpOnly auth_token cookie</w:t>
            </w:r>
          </w:p>
        </w:tc>
        <w:tc>
          <w:tcPr>
            <w:tcW w:w="1322" w:type="dxa"/>
            <w:vAlign w:val="top"/>
          </w:tcPr>
          <w:p w14:paraId="5DC77378">
            <w:pPr>
              <w:spacing w:after="0" w:line="240" w:lineRule="auto"/>
            </w:pPr>
            <w:r>
              <w:rPr>
                <w:rFonts w:ascii="Arial" w:hAnsi="Arial"/>
                <w:b w:val="0"/>
                <w:sz w:val="11"/>
              </w:rPr>
              <w:t>Path params: id</w:t>
            </w:r>
          </w:p>
        </w:tc>
        <w:tc>
          <w:tcPr>
            <w:tcW w:w="1322" w:type="dxa"/>
            <w:vAlign w:val="top"/>
          </w:tcPr>
          <w:p w14:paraId="3C40589F">
            <w:pPr>
              <w:spacing w:after="0" w:line="240" w:lineRule="auto"/>
            </w:pPr>
            <w:r>
              <w:rPr>
                <w:rFonts w:ascii="Arial" w:hAnsi="Arial"/>
                <w:b w:val="0"/>
                <w:sz w:val="11"/>
              </w:rPr>
              <w:t>getContactByIdValidation</w:t>
            </w:r>
          </w:p>
        </w:tc>
        <w:tc>
          <w:tcPr>
            <w:tcW w:w="1322" w:type="dxa"/>
            <w:vAlign w:val="top"/>
          </w:tcPr>
          <w:p w14:paraId="7E4BA85C">
            <w:pPr>
              <w:spacing w:after="0" w:line="240" w:lineRule="auto"/>
            </w:pPr>
            <w:r>
              <w:rPr>
                <w:rFonts w:ascii="Arial" w:hAnsi="Arial"/>
                <w:b w:val="0"/>
                <w:sz w:val="11"/>
              </w:rPr>
              <w:t>Public success envelope with data object/array.</w:t>
            </w:r>
          </w:p>
        </w:tc>
        <w:tc>
          <w:tcPr>
            <w:tcW w:w="1322" w:type="dxa"/>
            <w:vAlign w:val="top"/>
          </w:tcPr>
          <w:p w14:paraId="5C3D5AE3">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0690E6EE">
            <w:pPr>
              <w:spacing w:after="0" w:line="240" w:lineRule="auto"/>
            </w:pPr>
            <w:r>
              <w:rPr>
                <w:rFonts w:ascii="Arial" w:hAnsi="Arial"/>
                <w:b w:val="0"/>
                <w:sz w:val="11"/>
              </w:rPr>
              <w:t>getContactSubmissionById (backend/src/routes/contact.routes.ts:26)</w:t>
            </w:r>
          </w:p>
        </w:tc>
      </w:tr>
      <w:tr w14:paraId="111A3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78FADED">
            <w:pPr>
              <w:spacing w:after="0" w:line="240" w:lineRule="auto"/>
            </w:pPr>
            <w:r>
              <w:rPr>
                <w:rFonts w:ascii="Arial" w:hAnsi="Arial"/>
                <w:b w:val="0"/>
                <w:sz w:val="11"/>
              </w:rPr>
              <w:t>Backend API</w:t>
            </w:r>
          </w:p>
        </w:tc>
        <w:tc>
          <w:tcPr>
            <w:tcW w:w="1322" w:type="dxa"/>
            <w:vAlign w:val="top"/>
          </w:tcPr>
          <w:p w14:paraId="3FF58C3E">
            <w:pPr>
              <w:spacing w:after="0" w:line="240" w:lineRule="auto"/>
            </w:pPr>
            <w:r>
              <w:rPr>
                <w:rFonts w:ascii="Arial" w:hAnsi="Arial"/>
                <w:b w:val="0"/>
                <w:sz w:val="11"/>
              </w:rPr>
              <w:t>POST</w:t>
            </w:r>
          </w:p>
        </w:tc>
        <w:tc>
          <w:tcPr>
            <w:tcW w:w="1322" w:type="dxa"/>
            <w:vAlign w:val="top"/>
          </w:tcPr>
          <w:p w14:paraId="06590E58">
            <w:pPr>
              <w:spacing w:after="0" w:line="240" w:lineRule="auto"/>
            </w:pPr>
            <w:r>
              <w:rPr>
                <w:rFonts w:ascii="Arial" w:hAnsi="Arial"/>
                <w:b w:val="0"/>
                <w:sz w:val="11"/>
              </w:rPr>
              <w:t>/api/v1/contact-us/submit</w:t>
            </w:r>
          </w:p>
        </w:tc>
        <w:tc>
          <w:tcPr>
            <w:tcW w:w="1322" w:type="dxa"/>
            <w:vAlign w:val="top"/>
          </w:tcPr>
          <w:p w14:paraId="7190E9C5">
            <w:pPr>
              <w:spacing w:after="0" w:line="240" w:lineRule="auto"/>
            </w:pPr>
            <w:r>
              <w:rPr>
                <w:rFonts w:ascii="Arial" w:hAnsi="Arial"/>
                <w:b w:val="0"/>
                <w:sz w:val="11"/>
              </w:rPr>
              <w:t>submitContactForm</w:t>
            </w:r>
          </w:p>
        </w:tc>
        <w:tc>
          <w:tcPr>
            <w:tcW w:w="1322" w:type="dxa"/>
            <w:vAlign w:val="top"/>
          </w:tcPr>
          <w:p w14:paraId="04303FD0">
            <w:pPr>
              <w:spacing w:after="0" w:line="240" w:lineRule="auto"/>
            </w:pPr>
            <w:r>
              <w:rPr>
                <w:rFonts w:ascii="Arial" w:hAnsi="Arial"/>
                <w:b w:val="0"/>
                <w:sz w:val="11"/>
              </w:rPr>
              <w:t>Public / Not required</w:t>
            </w:r>
          </w:p>
        </w:tc>
        <w:tc>
          <w:tcPr>
            <w:tcW w:w="1322" w:type="dxa"/>
            <w:vAlign w:val="top"/>
          </w:tcPr>
          <w:p w14:paraId="0DE82D5A">
            <w:pPr>
              <w:spacing w:after="0" w:line="240" w:lineRule="auto"/>
            </w:pPr>
            <w:r>
              <w:rPr>
                <w:rFonts w:ascii="Arial" w:hAnsi="Arial"/>
                <w:b w:val="0"/>
                <w:sz w:val="11"/>
              </w:rPr>
              <w:t>Content-Type: application/json</w:t>
            </w:r>
          </w:p>
        </w:tc>
        <w:tc>
          <w:tcPr>
            <w:tcW w:w="1322" w:type="dxa"/>
            <w:vAlign w:val="top"/>
          </w:tcPr>
          <w:p w14:paraId="188D2EEA">
            <w:pPr>
              <w:spacing w:after="0" w:line="240" w:lineRule="auto"/>
            </w:pPr>
            <w:r>
              <w:rPr>
                <w:rFonts w:ascii="Arial" w:hAnsi="Arial"/>
                <w:b w:val="0"/>
                <w:sz w:val="11"/>
              </w:rPr>
              <w:t>Body: JSON payload for the target resource</w:t>
            </w:r>
          </w:p>
        </w:tc>
        <w:tc>
          <w:tcPr>
            <w:tcW w:w="1322" w:type="dxa"/>
            <w:vAlign w:val="top"/>
          </w:tcPr>
          <w:p w14:paraId="3E8AC1E8">
            <w:pPr>
              <w:spacing w:after="0" w:line="240" w:lineRule="auto"/>
            </w:pPr>
            <w:r>
              <w:rPr>
                <w:rFonts w:ascii="Arial" w:hAnsi="Arial"/>
                <w:b w:val="0"/>
                <w:sz w:val="11"/>
              </w:rPr>
              <w:t>submitContactValidation</w:t>
            </w:r>
          </w:p>
        </w:tc>
        <w:tc>
          <w:tcPr>
            <w:tcW w:w="1322" w:type="dxa"/>
            <w:vAlign w:val="top"/>
          </w:tcPr>
          <w:p w14:paraId="7C5D7E6A">
            <w:pPr>
              <w:spacing w:after="0" w:line="240" w:lineRule="auto"/>
            </w:pPr>
            <w:r>
              <w:rPr>
                <w:rFonts w:ascii="Arial" w:hAnsi="Arial"/>
                <w:b w:val="0"/>
                <w:sz w:val="11"/>
              </w:rPr>
              <w:t>Create/update/action success envelope; validation errors use 400/422 pattern.</w:t>
            </w:r>
          </w:p>
        </w:tc>
        <w:tc>
          <w:tcPr>
            <w:tcW w:w="1322" w:type="dxa"/>
            <w:vAlign w:val="top"/>
          </w:tcPr>
          <w:p w14:paraId="7DE30144">
            <w:pPr>
              <w:spacing w:after="0" w:line="240" w:lineRule="auto"/>
            </w:pPr>
            <w:r>
              <w:rPr>
                <w:rFonts w:ascii="Arial" w:hAnsi="Arial"/>
                <w:b w:val="0"/>
                <w:sz w:val="11"/>
              </w:rPr>
              <w:t>400/422 validation, 404 not found, 403 CSRF when cookie token mismatch, 429 rate limit, 500 internal error</w:t>
            </w:r>
          </w:p>
        </w:tc>
        <w:tc>
          <w:tcPr>
            <w:tcW w:w="1322" w:type="dxa"/>
            <w:vAlign w:val="top"/>
          </w:tcPr>
          <w:p w14:paraId="73CEE666">
            <w:pPr>
              <w:spacing w:after="0" w:line="240" w:lineRule="auto"/>
            </w:pPr>
            <w:r>
              <w:rPr>
                <w:rFonts w:ascii="Arial" w:hAnsi="Arial"/>
                <w:b w:val="0"/>
                <w:sz w:val="11"/>
              </w:rPr>
              <w:t>submitContactForm (backend/src/routes/contact.routes.ts:22)</w:t>
            </w:r>
          </w:p>
        </w:tc>
      </w:tr>
    </w:tbl>
    <w:p w14:paraId="1983C56C"/>
    <w:p w14:paraId="71C6A554">
      <w:pPr>
        <w:pStyle w:val="5"/>
      </w:pPr>
      <w:r>
        <w:t>Cookie Consent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20"/>
        <w:gridCol w:w="1020"/>
        <w:gridCol w:w="1360"/>
        <w:gridCol w:w="1715"/>
        <w:gridCol w:w="1172"/>
        <w:gridCol w:w="1181"/>
        <w:gridCol w:w="1097"/>
        <w:gridCol w:w="1200"/>
        <w:gridCol w:w="1285"/>
        <w:gridCol w:w="1127"/>
        <w:gridCol w:w="2583"/>
      </w:tblGrid>
      <w:tr w14:paraId="38D73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C4253A3">
            <w:pPr>
              <w:spacing w:after="0" w:line="240" w:lineRule="auto"/>
            </w:pPr>
            <w:r>
              <w:rPr>
                <w:rFonts w:ascii="Arial" w:hAnsi="Arial"/>
                <w:b/>
                <w:sz w:val="11"/>
              </w:rPr>
              <w:t>Service</w:t>
            </w:r>
          </w:p>
        </w:tc>
        <w:tc>
          <w:tcPr>
            <w:tcW w:w="1322" w:type="dxa"/>
            <w:vAlign w:val="top"/>
          </w:tcPr>
          <w:p w14:paraId="237B0ECA">
            <w:pPr>
              <w:spacing w:after="0" w:line="240" w:lineRule="auto"/>
            </w:pPr>
            <w:r>
              <w:rPr>
                <w:rFonts w:ascii="Arial" w:hAnsi="Arial"/>
                <w:b/>
                <w:sz w:val="11"/>
              </w:rPr>
              <w:t>Method</w:t>
            </w:r>
          </w:p>
        </w:tc>
        <w:tc>
          <w:tcPr>
            <w:tcW w:w="1322" w:type="dxa"/>
            <w:vAlign w:val="top"/>
          </w:tcPr>
          <w:p w14:paraId="3D865FAB">
            <w:pPr>
              <w:spacing w:after="0" w:line="240" w:lineRule="auto"/>
            </w:pPr>
            <w:r>
              <w:rPr>
                <w:rFonts w:ascii="Arial" w:hAnsi="Arial"/>
                <w:b/>
                <w:sz w:val="11"/>
              </w:rPr>
              <w:t>Endpoint URL</w:t>
            </w:r>
          </w:p>
        </w:tc>
        <w:tc>
          <w:tcPr>
            <w:tcW w:w="1322" w:type="dxa"/>
            <w:vAlign w:val="top"/>
          </w:tcPr>
          <w:p w14:paraId="3B4FED8D">
            <w:pPr>
              <w:spacing w:after="0" w:line="240" w:lineRule="auto"/>
            </w:pPr>
            <w:r>
              <w:rPr>
                <w:rFonts w:ascii="Arial" w:hAnsi="Arial"/>
                <w:b/>
                <w:sz w:val="11"/>
              </w:rPr>
              <w:t>Description</w:t>
            </w:r>
          </w:p>
        </w:tc>
        <w:tc>
          <w:tcPr>
            <w:tcW w:w="1322" w:type="dxa"/>
            <w:vAlign w:val="top"/>
          </w:tcPr>
          <w:p w14:paraId="1DE42A53">
            <w:pPr>
              <w:spacing w:after="0" w:line="240" w:lineRule="auto"/>
            </w:pPr>
            <w:r>
              <w:rPr>
                <w:rFonts w:ascii="Arial" w:hAnsi="Arial"/>
                <w:b/>
                <w:sz w:val="11"/>
              </w:rPr>
              <w:t>Authentication</w:t>
            </w:r>
          </w:p>
        </w:tc>
        <w:tc>
          <w:tcPr>
            <w:tcW w:w="1322" w:type="dxa"/>
            <w:vAlign w:val="top"/>
          </w:tcPr>
          <w:p w14:paraId="06FA3526">
            <w:pPr>
              <w:spacing w:after="0" w:line="240" w:lineRule="auto"/>
            </w:pPr>
            <w:r>
              <w:rPr>
                <w:rFonts w:ascii="Arial" w:hAnsi="Arial"/>
                <w:b/>
                <w:sz w:val="11"/>
              </w:rPr>
              <w:t>Request Headers</w:t>
            </w:r>
          </w:p>
        </w:tc>
        <w:tc>
          <w:tcPr>
            <w:tcW w:w="1322" w:type="dxa"/>
            <w:vAlign w:val="top"/>
          </w:tcPr>
          <w:p w14:paraId="7D88C0A9">
            <w:pPr>
              <w:spacing w:after="0" w:line="240" w:lineRule="auto"/>
            </w:pPr>
            <w:r>
              <w:rPr>
                <w:rFonts w:ascii="Arial" w:hAnsi="Arial"/>
                <w:b/>
                <w:sz w:val="11"/>
              </w:rPr>
              <w:t>Request Parameters / Body</w:t>
            </w:r>
          </w:p>
        </w:tc>
        <w:tc>
          <w:tcPr>
            <w:tcW w:w="1322" w:type="dxa"/>
            <w:vAlign w:val="top"/>
          </w:tcPr>
          <w:p w14:paraId="08958179">
            <w:pPr>
              <w:spacing w:after="0" w:line="240" w:lineRule="auto"/>
            </w:pPr>
            <w:r>
              <w:rPr>
                <w:rFonts w:ascii="Arial" w:hAnsi="Arial"/>
                <w:b/>
                <w:sz w:val="11"/>
              </w:rPr>
              <w:t>Validation Rules</w:t>
            </w:r>
          </w:p>
        </w:tc>
        <w:tc>
          <w:tcPr>
            <w:tcW w:w="1322" w:type="dxa"/>
            <w:vAlign w:val="top"/>
          </w:tcPr>
          <w:p w14:paraId="4CF50390">
            <w:pPr>
              <w:spacing w:after="0" w:line="240" w:lineRule="auto"/>
            </w:pPr>
            <w:r>
              <w:rPr>
                <w:rFonts w:ascii="Arial" w:hAnsi="Arial"/>
                <w:b/>
                <w:sz w:val="11"/>
              </w:rPr>
              <w:t>Response Example</w:t>
            </w:r>
          </w:p>
        </w:tc>
        <w:tc>
          <w:tcPr>
            <w:tcW w:w="1322" w:type="dxa"/>
            <w:vAlign w:val="top"/>
          </w:tcPr>
          <w:p w14:paraId="15A3A131">
            <w:pPr>
              <w:spacing w:after="0" w:line="240" w:lineRule="auto"/>
            </w:pPr>
            <w:r>
              <w:rPr>
                <w:rFonts w:ascii="Arial" w:hAnsi="Arial"/>
                <w:b/>
                <w:sz w:val="11"/>
              </w:rPr>
              <w:t>Error Responses</w:t>
            </w:r>
          </w:p>
        </w:tc>
        <w:tc>
          <w:tcPr>
            <w:tcW w:w="1322" w:type="dxa"/>
            <w:vAlign w:val="top"/>
          </w:tcPr>
          <w:p w14:paraId="4ED260FE">
            <w:pPr>
              <w:spacing w:after="0" w:line="240" w:lineRule="auto"/>
            </w:pPr>
            <w:r>
              <w:rPr>
                <w:rFonts w:ascii="Arial" w:hAnsi="Arial"/>
                <w:b/>
                <w:sz w:val="11"/>
              </w:rPr>
              <w:t>Related Controller/Function</w:t>
            </w:r>
          </w:p>
        </w:tc>
      </w:tr>
      <w:tr w14:paraId="2068F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946CFED">
            <w:pPr>
              <w:spacing w:after="0" w:line="240" w:lineRule="auto"/>
            </w:pPr>
            <w:r>
              <w:rPr>
                <w:rFonts w:ascii="Arial" w:hAnsi="Arial"/>
                <w:b w:val="0"/>
                <w:sz w:val="11"/>
              </w:rPr>
              <w:t>Backend API</w:t>
            </w:r>
          </w:p>
        </w:tc>
        <w:tc>
          <w:tcPr>
            <w:tcW w:w="1322" w:type="dxa"/>
            <w:vAlign w:val="top"/>
          </w:tcPr>
          <w:p w14:paraId="162C9452">
            <w:pPr>
              <w:spacing w:after="0" w:line="240" w:lineRule="auto"/>
            </w:pPr>
            <w:r>
              <w:rPr>
                <w:rFonts w:ascii="Arial" w:hAnsi="Arial"/>
                <w:b w:val="0"/>
                <w:sz w:val="11"/>
              </w:rPr>
              <w:t>GET</w:t>
            </w:r>
          </w:p>
        </w:tc>
        <w:tc>
          <w:tcPr>
            <w:tcW w:w="1322" w:type="dxa"/>
            <w:vAlign w:val="top"/>
          </w:tcPr>
          <w:p w14:paraId="7877BE9A">
            <w:pPr>
              <w:spacing w:after="0" w:line="240" w:lineRule="auto"/>
            </w:pPr>
            <w:r>
              <w:rPr>
                <w:rFonts w:ascii="Arial" w:hAnsi="Arial"/>
                <w:b w:val="0"/>
                <w:sz w:val="11"/>
              </w:rPr>
              <w:t>/api/v1/cms/cookie-consents</w:t>
            </w:r>
          </w:p>
        </w:tc>
        <w:tc>
          <w:tcPr>
            <w:tcW w:w="1322" w:type="dxa"/>
            <w:vAlign w:val="top"/>
          </w:tcPr>
          <w:p w14:paraId="7ABDDBDB">
            <w:pPr>
              <w:spacing w:after="0" w:line="240" w:lineRule="auto"/>
            </w:pPr>
            <w:r>
              <w:rPr>
                <w:rFonts w:ascii="Arial" w:hAnsi="Arial"/>
                <w:b w:val="0"/>
                <w:sz w:val="11"/>
              </w:rPr>
              <w:t>cookieConsentgetConsents</w:t>
            </w:r>
          </w:p>
        </w:tc>
        <w:tc>
          <w:tcPr>
            <w:tcW w:w="1322" w:type="dxa"/>
            <w:vAlign w:val="top"/>
          </w:tcPr>
          <w:p w14:paraId="04E4401D">
            <w:pPr>
              <w:spacing w:after="0" w:line="240" w:lineRule="auto"/>
            </w:pPr>
            <w:r>
              <w:rPr>
                <w:rFonts w:ascii="Arial" w:hAnsi="Arial"/>
                <w:b w:val="0"/>
                <w:sz w:val="11"/>
              </w:rPr>
              <w:t>Required</w:t>
            </w:r>
          </w:p>
        </w:tc>
        <w:tc>
          <w:tcPr>
            <w:tcW w:w="1322" w:type="dxa"/>
            <w:vAlign w:val="top"/>
          </w:tcPr>
          <w:p w14:paraId="36B4E211">
            <w:pPr>
              <w:spacing w:after="0" w:line="240" w:lineRule="auto"/>
            </w:pPr>
            <w:r>
              <w:rPr>
                <w:rFonts w:ascii="Arial" w:hAnsi="Arial"/>
                <w:b w:val="0"/>
                <w:sz w:val="11"/>
              </w:rPr>
              <w:t>Authorization: Bearer &lt;accessToken&gt; or HttpOnly auth_token cookie</w:t>
            </w:r>
          </w:p>
        </w:tc>
        <w:tc>
          <w:tcPr>
            <w:tcW w:w="1322" w:type="dxa"/>
            <w:vAlign w:val="top"/>
          </w:tcPr>
          <w:p w14:paraId="4A47542C">
            <w:pPr>
              <w:spacing w:after="0" w:line="240" w:lineRule="auto"/>
            </w:pPr>
            <w:r>
              <w:rPr>
                <w:rFonts w:ascii="Arial" w:hAnsi="Arial"/>
                <w:b w:val="0"/>
                <w:sz w:val="11"/>
              </w:rPr>
              <w:t>Query: page, limit, search, sortBy, sortOrder, filters as supported by controller</w:t>
            </w:r>
          </w:p>
        </w:tc>
        <w:tc>
          <w:tcPr>
            <w:tcW w:w="1322" w:type="dxa"/>
            <w:vAlign w:val="top"/>
          </w:tcPr>
          <w:p w14:paraId="5846DD6E">
            <w:pPr>
              <w:spacing w:after="0" w:line="240" w:lineRule="auto"/>
            </w:pPr>
            <w:r>
              <w:rPr>
                <w:rFonts w:ascii="Arial" w:hAnsi="Arial"/>
                <w:b w:val="0"/>
                <w:sz w:val="11"/>
              </w:rPr>
              <w:t>Path/query validation not centralized unless handled in controller.</w:t>
            </w:r>
          </w:p>
        </w:tc>
        <w:tc>
          <w:tcPr>
            <w:tcW w:w="1322" w:type="dxa"/>
            <w:vAlign w:val="top"/>
          </w:tcPr>
          <w:p w14:paraId="4A38C263">
            <w:pPr>
              <w:spacing w:after="0" w:line="240" w:lineRule="auto"/>
            </w:pPr>
            <w:r>
              <w:rPr>
                <w:rFonts w:ascii="Arial" w:hAnsi="Arial"/>
                <w:b w:val="0"/>
                <w:sz w:val="11"/>
              </w:rPr>
              <w:t>Paginated/list or detail success envelope; see common list/detail examples.</w:t>
            </w:r>
          </w:p>
        </w:tc>
        <w:tc>
          <w:tcPr>
            <w:tcW w:w="1322" w:type="dxa"/>
            <w:vAlign w:val="top"/>
          </w:tcPr>
          <w:p w14:paraId="0B47BFB9">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68CC760F">
            <w:pPr>
              <w:spacing w:after="0" w:line="240" w:lineRule="auto"/>
            </w:pPr>
            <w:r>
              <w:rPr>
                <w:rFonts w:ascii="Arial" w:hAnsi="Arial"/>
                <w:b w:val="0"/>
                <w:sz w:val="11"/>
              </w:rPr>
              <w:t>cookieConsentController.getConsents (backend/src/routes/cookieConsent.routes.ts:33)</w:t>
            </w:r>
          </w:p>
        </w:tc>
      </w:tr>
      <w:tr w14:paraId="547FF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70D15BF">
            <w:pPr>
              <w:spacing w:after="0" w:line="240" w:lineRule="auto"/>
            </w:pPr>
            <w:r>
              <w:rPr>
                <w:rFonts w:ascii="Arial" w:hAnsi="Arial"/>
                <w:b w:val="0"/>
                <w:sz w:val="11"/>
              </w:rPr>
              <w:t>Backend API</w:t>
            </w:r>
          </w:p>
        </w:tc>
        <w:tc>
          <w:tcPr>
            <w:tcW w:w="1322" w:type="dxa"/>
            <w:vAlign w:val="top"/>
          </w:tcPr>
          <w:p w14:paraId="6D369EF3">
            <w:pPr>
              <w:spacing w:after="0" w:line="240" w:lineRule="auto"/>
            </w:pPr>
            <w:r>
              <w:rPr>
                <w:rFonts w:ascii="Arial" w:hAnsi="Arial"/>
                <w:b w:val="0"/>
                <w:sz w:val="11"/>
              </w:rPr>
              <w:t>DELETE</w:t>
            </w:r>
          </w:p>
        </w:tc>
        <w:tc>
          <w:tcPr>
            <w:tcW w:w="1322" w:type="dxa"/>
            <w:vAlign w:val="top"/>
          </w:tcPr>
          <w:p w14:paraId="17C2DE4F">
            <w:pPr>
              <w:spacing w:after="0" w:line="240" w:lineRule="auto"/>
            </w:pPr>
            <w:r>
              <w:rPr>
                <w:rFonts w:ascii="Arial" w:hAnsi="Arial"/>
                <w:b w:val="0"/>
                <w:sz w:val="11"/>
              </w:rPr>
              <w:t>/api/v1/cms/cookie-consents/:id</w:t>
            </w:r>
          </w:p>
        </w:tc>
        <w:tc>
          <w:tcPr>
            <w:tcW w:w="1322" w:type="dxa"/>
            <w:vAlign w:val="top"/>
          </w:tcPr>
          <w:p w14:paraId="32FD61D2">
            <w:pPr>
              <w:spacing w:after="0" w:line="240" w:lineRule="auto"/>
            </w:pPr>
            <w:r>
              <w:rPr>
                <w:rFonts w:ascii="Arial" w:hAnsi="Arial"/>
                <w:b w:val="0"/>
                <w:sz w:val="11"/>
              </w:rPr>
              <w:t>cookieConsentdeleteConsent</w:t>
            </w:r>
          </w:p>
        </w:tc>
        <w:tc>
          <w:tcPr>
            <w:tcW w:w="1322" w:type="dxa"/>
            <w:vAlign w:val="top"/>
          </w:tcPr>
          <w:p w14:paraId="4F819F2E">
            <w:pPr>
              <w:spacing w:after="0" w:line="240" w:lineRule="auto"/>
            </w:pPr>
            <w:r>
              <w:rPr>
                <w:rFonts w:ascii="Arial" w:hAnsi="Arial"/>
                <w:b w:val="0"/>
                <w:sz w:val="11"/>
              </w:rPr>
              <w:t>Required</w:t>
            </w:r>
          </w:p>
        </w:tc>
        <w:tc>
          <w:tcPr>
            <w:tcW w:w="1322" w:type="dxa"/>
            <w:vAlign w:val="top"/>
          </w:tcPr>
          <w:p w14:paraId="37787A69">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271ED3B2">
            <w:pPr>
              <w:spacing w:after="0" w:line="240" w:lineRule="auto"/>
            </w:pPr>
            <w:r>
              <w:rPr>
                <w:rFonts w:ascii="Arial" w:hAnsi="Arial"/>
                <w:b w:val="0"/>
                <w:sz w:val="11"/>
              </w:rPr>
              <w:t>Path params: id</w:t>
            </w:r>
          </w:p>
        </w:tc>
        <w:tc>
          <w:tcPr>
            <w:tcW w:w="1322" w:type="dxa"/>
            <w:vAlign w:val="top"/>
          </w:tcPr>
          <w:p w14:paraId="4D69B420">
            <w:pPr>
              <w:spacing w:after="0" w:line="240" w:lineRule="auto"/>
            </w:pPr>
            <w:r>
              <w:rPr>
                <w:rFonts w:ascii="Arial" w:hAnsi="Arial"/>
                <w:b w:val="0"/>
                <w:sz w:val="11"/>
              </w:rPr>
              <w:t>Path/query validation not centralized unless handled in controller.</w:t>
            </w:r>
          </w:p>
        </w:tc>
        <w:tc>
          <w:tcPr>
            <w:tcW w:w="1322" w:type="dxa"/>
            <w:vAlign w:val="top"/>
          </w:tcPr>
          <w:p w14:paraId="783331BB">
            <w:pPr>
              <w:spacing w:after="0" w:line="240" w:lineRule="auto"/>
            </w:pPr>
            <w:r>
              <w:rPr>
                <w:rFonts w:ascii="Arial" w:hAnsi="Arial"/>
                <w:b w:val="0"/>
                <w:sz w:val="11"/>
              </w:rPr>
              <w:t>Delete success envelope; 404 if target not found.</w:t>
            </w:r>
          </w:p>
        </w:tc>
        <w:tc>
          <w:tcPr>
            <w:tcW w:w="1322" w:type="dxa"/>
            <w:vAlign w:val="top"/>
          </w:tcPr>
          <w:p w14:paraId="2503E216">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33BFB4C8">
            <w:pPr>
              <w:spacing w:after="0" w:line="240" w:lineRule="auto"/>
            </w:pPr>
            <w:r>
              <w:rPr>
                <w:rFonts w:ascii="Arial" w:hAnsi="Arial"/>
                <w:b w:val="0"/>
                <w:sz w:val="11"/>
              </w:rPr>
              <w:t>cookieConsentController.deleteConsent (backend/src/routes/cookieConsent.routes.ts:63)</w:t>
            </w:r>
          </w:p>
        </w:tc>
      </w:tr>
      <w:tr w14:paraId="53621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10A2D8C">
            <w:pPr>
              <w:spacing w:after="0" w:line="240" w:lineRule="auto"/>
            </w:pPr>
            <w:r>
              <w:rPr>
                <w:rFonts w:ascii="Arial" w:hAnsi="Arial"/>
                <w:b w:val="0"/>
                <w:sz w:val="11"/>
              </w:rPr>
              <w:t>Backend API</w:t>
            </w:r>
          </w:p>
        </w:tc>
        <w:tc>
          <w:tcPr>
            <w:tcW w:w="1322" w:type="dxa"/>
            <w:vAlign w:val="top"/>
          </w:tcPr>
          <w:p w14:paraId="76D1449F">
            <w:pPr>
              <w:spacing w:after="0" w:line="240" w:lineRule="auto"/>
            </w:pPr>
            <w:r>
              <w:rPr>
                <w:rFonts w:ascii="Arial" w:hAnsi="Arial"/>
                <w:b w:val="0"/>
                <w:sz w:val="11"/>
              </w:rPr>
              <w:t>POST</w:t>
            </w:r>
          </w:p>
        </w:tc>
        <w:tc>
          <w:tcPr>
            <w:tcW w:w="1322" w:type="dxa"/>
            <w:vAlign w:val="top"/>
          </w:tcPr>
          <w:p w14:paraId="48B1C9B9">
            <w:pPr>
              <w:spacing w:after="0" w:line="240" w:lineRule="auto"/>
            </w:pPr>
            <w:r>
              <w:rPr>
                <w:rFonts w:ascii="Arial" w:hAnsi="Arial"/>
                <w:b w:val="0"/>
                <w:sz w:val="11"/>
              </w:rPr>
              <w:t>/api/v1/cms/cookie-consents/destroy-multiple</w:t>
            </w:r>
          </w:p>
        </w:tc>
        <w:tc>
          <w:tcPr>
            <w:tcW w:w="1322" w:type="dxa"/>
            <w:vAlign w:val="top"/>
          </w:tcPr>
          <w:p w14:paraId="1E1828F4">
            <w:pPr>
              <w:spacing w:after="0" w:line="240" w:lineRule="auto"/>
            </w:pPr>
            <w:r>
              <w:rPr>
                <w:rFonts w:ascii="Arial" w:hAnsi="Arial"/>
                <w:b w:val="0"/>
                <w:sz w:val="11"/>
              </w:rPr>
              <w:t>cookieConsentdeleteMultiple</w:t>
            </w:r>
          </w:p>
        </w:tc>
        <w:tc>
          <w:tcPr>
            <w:tcW w:w="1322" w:type="dxa"/>
            <w:vAlign w:val="top"/>
          </w:tcPr>
          <w:p w14:paraId="158EF3DA">
            <w:pPr>
              <w:spacing w:after="0" w:line="240" w:lineRule="auto"/>
            </w:pPr>
            <w:r>
              <w:rPr>
                <w:rFonts w:ascii="Arial" w:hAnsi="Arial"/>
                <w:b w:val="0"/>
                <w:sz w:val="11"/>
              </w:rPr>
              <w:t>Required</w:t>
            </w:r>
          </w:p>
        </w:tc>
        <w:tc>
          <w:tcPr>
            <w:tcW w:w="1322" w:type="dxa"/>
            <w:vAlign w:val="top"/>
          </w:tcPr>
          <w:p w14:paraId="56415DC2">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0A367CCE">
            <w:pPr>
              <w:spacing w:after="0" w:line="240" w:lineRule="auto"/>
            </w:pPr>
            <w:r>
              <w:rPr>
                <w:rFonts w:ascii="Arial" w:hAnsi="Arial"/>
                <w:b w:val="0"/>
                <w:sz w:val="11"/>
              </w:rPr>
              <w:t>Body: JSON array of ids/keys</w:t>
            </w:r>
          </w:p>
        </w:tc>
        <w:tc>
          <w:tcPr>
            <w:tcW w:w="1322" w:type="dxa"/>
            <w:vAlign w:val="top"/>
          </w:tcPr>
          <w:p w14:paraId="79798F09">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7EC25872">
            <w:pPr>
              <w:spacing w:after="0" w:line="240" w:lineRule="auto"/>
            </w:pPr>
            <w:r>
              <w:rPr>
                <w:rFonts w:ascii="Arial" w:hAnsi="Arial"/>
                <w:b w:val="0"/>
                <w:sz w:val="11"/>
              </w:rPr>
              <w:t>Create/update/action success envelope; validation errors use 400/422 pattern.</w:t>
            </w:r>
          </w:p>
        </w:tc>
        <w:tc>
          <w:tcPr>
            <w:tcW w:w="1322" w:type="dxa"/>
            <w:vAlign w:val="top"/>
          </w:tcPr>
          <w:p w14:paraId="64C829F1">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C097805">
            <w:pPr>
              <w:spacing w:after="0" w:line="240" w:lineRule="auto"/>
            </w:pPr>
            <w:r>
              <w:rPr>
                <w:rFonts w:ascii="Arial" w:hAnsi="Arial"/>
                <w:b w:val="0"/>
                <w:sz w:val="11"/>
              </w:rPr>
              <w:t>cookieConsentController.deleteMultiple (backend/src/routes/cookieConsent.routes.ts:73)</w:t>
            </w:r>
          </w:p>
        </w:tc>
      </w:tr>
      <w:tr w14:paraId="007BD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9CE28E1">
            <w:pPr>
              <w:spacing w:after="0" w:line="240" w:lineRule="auto"/>
            </w:pPr>
            <w:r>
              <w:rPr>
                <w:rFonts w:ascii="Arial" w:hAnsi="Arial"/>
                <w:b w:val="0"/>
                <w:sz w:val="11"/>
              </w:rPr>
              <w:t>Backend API</w:t>
            </w:r>
          </w:p>
        </w:tc>
        <w:tc>
          <w:tcPr>
            <w:tcW w:w="1322" w:type="dxa"/>
            <w:vAlign w:val="top"/>
          </w:tcPr>
          <w:p w14:paraId="74445E94">
            <w:pPr>
              <w:spacing w:after="0" w:line="240" w:lineRule="auto"/>
            </w:pPr>
            <w:r>
              <w:rPr>
                <w:rFonts w:ascii="Arial" w:hAnsi="Arial"/>
                <w:b w:val="0"/>
                <w:sz w:val="11"/>
              </w:rPr>
              <w:t>GET</w:t>
            </w:r>
          </w:p>
        </w:tc>
        <w:tc>
          <w:tcPr>
            <w:tcW w:w="1322" w:type="dxa"/>
            <w:vAlign w:val="top"/>
          </w:tcPr>
          <w:p w14:paraId="56A14B9B">
            <w:pPr>
              <w:spacing w:after="0" w:line="240" w:lineRule="auto"/>
            </w:pPr>
            <w:r>
              <w:rPr>
                <w:rFonts w:ascii="Arial" w:hAnsi="Arial"/>
                <w:b w:val="0"/>
                <w:sz w:val="11"/>
              </w:rPr>
              <w:t>/api/v1/cms/cookie-consents/export</w:t>
            </w:r>
          </w:p>
        </w:tc>
        <w:tc>
          <w:tcPr>
            <w:tcW w:w="1322" w:type="dxa"/>
            <w:vAlign w:val="top"/>
          </w:tcPr>
          <w:p w14:paraId="7FA4FC27">
            <w:pPr>
              <w:spacing w:after="0" w:line="240" w:lineRule="auto"/>
            </w:pPr>
            <w:r>
              <w:rPr>
                <w:rFonts w:ascii="Arial" w:hAnsi="Arial"/>
                <w:b w:val="0"/>
                <w:sz w:val="11"/>
              </w:rPr>
              <w:t>cookieConsentexportConsents</w:t>
            </w:r>
          </w:p>
        </w:tc>
        <w:tc>
          <w:tcPr>
            <w:tcW w:w="1322" w:type="dxa"/>
            <w:vAlign w:val="top"/>
          </w:tcPr>
          <w:p w14:paraId="31DA07D9">
            <w:pPr>
              <w:spacing w:after="0" w:line="240" w:lineRule="auto"/>
            </w:pPr>
            <w:r>
              <w:rPr>
                <w:rFonts w:ascii="Arial" w:hAnsi="Arial"/>
                <w:b w:val="0"/>
                <w:sz w:val="11"/>
              </w:rPr>
              <w:t>Required</w:t>
            </w:r>
          </w:p>
        </w:tc>
        <w:tc>
          <w:tcPr>
            <w:tcW w:w="1322" w:type="dxa"/>
            <w:vAlign w:val="top"/>
          </w:tcPr>
          <w:p w14:paraId="1E39AFDA">
            <w:pPr>
              <w:spacing w:after="0" w:line="240" w:lineRule="auto"/>
            </w:pPr>
            <w:r>
              <w:rPr>
                <w:rFonts w:ascii="Arial" w:hAnsi="Arial"/>
                <w:b w:val="0"/>
                <w:sz w:val="11"/>
              </w:rPr>
              <w:t>Authorization: Bearer &lt;accessToken&gt; or HttpOnly auth_token cookie</w:t>
            </w:r>
          </w:p>
        </w:tc>
        <w:tc>
          <w:tcPr>
            <w:tcW w:w="1322" w:type="dxa"/>
            <w:vAlign w:val="top"/>
          </w:tcPr>
          <w:p w14:paraId="6D01D9BB">
            <w:pPr>
              <w:spacing w:after="0" w:line="240" w:lineRule="auto"/>
            </w:pPr>
            <w:r>
              <w:rPr>
                <w:rFonts w:ascii="Arial" w:hAnsi="Arial"/>
                <w:b w:val="0"/>
                <w:sz w:val="11"/>
              </w:rPr>
              <w:t>Query: page, limit, search, sortBy, sortOrder, filters as supported by controller</w:t>
            </w:r>
          </w:p>
        </w:tc>
        <w:tc>
          <w:tcPr>
            <w:tcW w:w="1322" w:type="dxa"/>
            <w:vAlign w:val="top"/>
          </w:tcPr>
          <w:p w14:paraId="538177F8">
            <w:pPr>
              <w:spacing w:after="0" w:line="240" w:lineRule="auto"/>
            </w:pPr>
            <w:r>
              <w:rPr>
                <w:rFonts w:ascii="Arial" w:hAnsi="Arial"/>
                <w:b w:val="0"/>
                <w:sz w:val="11"/>
              </w:rPr>
              <w:t>Path/query validation not centralized unless handled in controller.</w:t>
            </w:r>
          </w:p>
        </w:tc>
        <w:tc>
          <w:tcPr>
            <w:tcW w:w="1322" w:type="dxa"/>
            <w:vAlign w:val="top"/>
          </w:tcPr>
          <w:p w14:paraId="33E276A7">
            <w:pPr>
              <w:spacing w:after="0" w:line="240" w:lineRule="auto"/>
            </w:pPr>
            <w:r>
              <w:rPr>
                <w:rFonts w:ascii="Arial" w:hAnsi="Arial"/>
                <w:b w:val="0"/>
                <w:sz w:val="11"/>
              </w:rPr>
              <w:t>Paginated/list or detail success envelope; see common list/detail examples.</w:t>
            </w:r>
          </w:p>
        </w:tc>
        <w:tc>
          <w:tcPr>
            <w:tcW w:w="1322" w:type="dxa"/>
            <w:vAlign w:val="top"/>
          </w:tcPr>
          <w:p w14:paraId="244EDB15">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18B1B2B6">
            <w:pPr>
              <w:spacing w:after="0" w:line="240" w:lineRule="auto"/>
            </w:pPr>
            <w:r>
              <w:rPr>
                <w:rFonts w:ascii="Arial" w:hAnsi="Arial"/>
                <w:b w:val="0"/>
                <w:sz w:val="11"/>
              </w:rPr>
              <w:t>cookieConsentController.exportConsents (backend/src/routes/cookieConsent.routes.ts:53)</w:t>
            </w:r>
          </w:p>
        </w:tc>
      </w:tr>
      <w:tr w14:paraId="6A002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DB20DBE">
            <w:pPr>
              <w:spacing w:after="0" w:line="240" w:lineRule="auto"/>
            </w:pPr>
            <w:r>
              <w:rPr>
                <w:rFonts w:ascii="Arial" w:hAnsi="Arial"/>
                <w:b w:val="0"/>
                <w:sz w:val="11"/>
              </w:rPr>
              <w:t>Backend API</w:t>
            </w:r>
          </w:p>
        </w:tc>
        <w:tc>
          <w:tcPr>
            <w:tcW w:w="1322" w:type="dxa"/>
            <w:vAlign w:val="top"/>
          </w:tcPr>
          <w:p w14:paraId="4E286709">
            <w:pPr>
              <w:spacing w:after="0" w:line="240" w:lineRule="auto"/>
            </w:pPr>
            <w:r>
              <w:rPr>
                <w:rFonts w:ascii="Arial" w:hAnsi="Arial"/>
                <w:b w:val="0"/>
                <w:sz w:val="11"/>
              </w:rPr>
              <w:t>GET</w:t>
            </w:r>
          </w:p>
        </w:tc>
        <w:tc>
          <w:tcPr>
            <w:tcW w:w="1322" w:type="dxa"/>
            <w:vAlign w:val="top"/>
          </w:tcPr>
          <w:p w14:paraId="47B5015C">
            <w:pPr>
              <w:spacing w:after="0" w:line="240" w:lineRule="auto"/>
            </w:pPr>
            <w:r>
              <w:rPr>
                <w:rFonts w:ascii="Arial" w:hAnsi="Arial"/>
                <w:b w:val="0"/>
                <w:sz w:val="11"/>
              </w:rPr>
              <w:t>/api/v1/cms/cookie-consents/stats</w:t>
            </w:r>
          </w:p>
        </w:tc>
        <w:tc>
          <w:tcPr>
            <w:tcW w:w="1322" w:type="dxa"/>
            <w:vAlign w:val="top"/>
          </w:tcPr>
          <w:p w14:paraId="4623376C">
            <w:pPr>
              <w:spacing w:after="0" w:line="240" w:lineRule="auto"/>
            </w:pPr>
            <w:r>
              <w:rPr>
                <w:rFonts w:ascii="Arial" w:hAnsi="Arial"/>
                <w:b w:val="0"/>
                <w:sz w:val="11"/>
              </w:rPr>
              <w:t>cookieConsentgetStats</w:t>
            </w:r>
          </w:p>
        </w:tc>
        <w:tc>
          <w:tcPr>
            <w:tcW w:w="1322" w:type="dxa"/>
            <w:vAlign w:val="top"/>
          </w:tcPr>
          <w:p w14:paraId="081F6EA6">
            <w:pPr>
              <w:spacing w:after="0" w:line="240" w:lineRule="auto"/>
            </w:pPr>
            <w:r>
              <w:rPr>
                <w:rFonts w:ascii="Arial" w:hAnsi="Arial"/>
                <w:b w:val="0"/>
                <w:sz w:val="11"/>
              </w:rPr>
              <w:t>Required</w:t>
            </w:r>
          </w:p>
        </w:tc>
        <w:tc>
          <w:tcPr>
            <w:tcW w:w="1322" w:type="dxa"/>
            <w:vAlign w:val="top"/>
          </w:tcPr>
          <w:p w14:paraId="104BB922">
            <w:pPr>
              <w:spacing w:after="0" w:line="240" w:lineRule="auto"/>
            </w:pPr>
            <w:r>
              <w:rPr>
                <w:rFonts w:ascii="Arial" w:hAnsi="Arial"/>
                <w:b w:val="0"/>
                <w:sz w:val="11"/>
              </w:rPr>
              <w:t>Authorization: Bearer &lt;accessToken&gt; or HttpOnly auth_token cookie</w:t>
            </w:r>
          </w:p>
        </w:tc>
        <w:tc>
          <w:tcPr>
            <w:tcW w:w="1322" w:type="dxa"/>
            <w:vAlign w:val="top"/>
          </w:tcPr>
          <w:p w14:paraId="5B619E50">
            <w:pPr>
              <w:spacing w:after="0" w:line="240" w:lineRule="auto"/>
            </w:pPr>
            <w:r>
              <w:rPr>
                <w:rFonts w:ascii="Arial" w:hAnsi="Arial"/>
                <w:b w:val="0"/>
                <w:sz w:val="11"/>
              </w:rPr>
              <w:t>Query: page, limit, search, sortBy, sortOrder, filters as supported by controller</w:t>
            </w:r>
          </w:p>
        </w:tc>
        <w:tc>
          <w:tcPr>
            <w:tcW w:w="1322" w:type="dxa"/>
            <w:vAlign w:val="top"/>
          </w:tcPr>
          <w:p w14:paraId="4A9EFC84">
            <w:pPr>
              <w:spacing w:after="0" w:line="240" w:lineRule="auto"/>
            </w:pPr>
            <w:r>
              <w:rPr>
                <w:rFonts w:ascii="Arial" w:hAnsi="Arial"/>
                <w:b w:val="0"/>
                <w:sz w:val="11"/>
              </w:rPr>
              <w:t>Path/query validation not centralized unless handled in controller.</w:t>
            </w:r>
          </w:p>
        </w:tc>
        <w:tc>
          <w:tcPr>
            <w:tcW w:w="1322" w:type="dxa"/>
            <w:vAlign w:val="top"/>
          </w:tcPr>
          <w:p w14:paraId="477F8725">
            <w:pPr>
              <w:spacing w:after="0" w:line="240" w:lineRule="auto"/>
            </w:pPr>
            <w:r>
              <w:rPr>
                <w:rFonts w:ascii="Arial" w:hAnsi="Arial"/>
                <w:b w:val="0"/>
                <w:sz w:val="11"/>
              </w:rPr>
              <w:t>Paginated/list or detail success envelope; see common list/detail examples.</w:t>
            </w:r>
          </w:p>
        </w:tc>
        <w:tc>
          <w:tcPr>
            <w:tcW w:w="1322" w:type="dxa"/>
            <w:vAlign w:val="top"/>
          </w:tcPr>
          <w:p w14:paraId="7194210D">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23825014">
            <w:pPr>
              <w:spacing w:after="0" w:line="240" w:lineRule="auto"/>
            </w:pPr>
            <w:r>
              <w:rPr>
                <w:rFonts w:ascii="Arial" w:hAnsi="Arial"/>
                <w:b w:val="0"/>
                <w:sz w:val="11"/>
              </w:rPr>
              <w:t>cookieConsentController.getStats (backend/src/routes/cookieConsent.routes.ts:43)</w:t>
            </w:r>
          </w:p>
        </w:tc>
      </w:tr>
      <w:tr w14:paraId="6F384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964ABEB">
            <w:pPr>
              <w:spacing w:after="0" w:line="240" w:lineRule="auto"/>
            </w:pPr>
            <w:r>
              <w:rPr>
                <w:rFonts w:ascii="Arial" w:hAnsi="Arial"/>
                <w:b w:val="0"/>
                <w:sz w:val="11"/>
              </w:rPr>
              <w:t>Backend API</w:t>
            </w:r>
          </w:p>
        </w:tc>
        <w:tc>
          <w:tcPr>
            <w:tcW w:w="1322" w:type="dxa"/>
            <w:vAlign w:val="top"/>
          </w:tcPr>
          <w:p w14:paraId="4D34EEF0">
            <w:pPr>
              <w:spacing w:after="0" w:line="240" w:lineRule="auto"/>
            </w:pPr>
            <w:r>
              <w:rPr>
                <w:rFonts w:ascii="Arial" w:hAnsi="Arial"/>
                <w:b w:val="0"/>
                <w:sz w:val="11"/>
              </w:rPr>
              <w:t>POST</w:t>
            </w:r>
          </w:p>
        </w:tc>
        <w:tc>
          <w:tcPr>
            <w:tcW w:w="1322" w:type="dxa"/>
            <w:vAlign w:val="top"/>
          </w:tcPr>
          <w:p w14:paraId="7453AD2C">
            <w:pPr>
              <w:spacing w:after="0" w:line="240" w:lineRule="auto"/>
            </w:pPr>
            <w:r>
              <w:rPr>
                <w:rFonts w:ascii="Arial" w:hAnsi="Arial"/>
                <w:b w:val="0"/>
                <w:sz w:val="11"/>
              </w:rPr>
              <w:t>/api/v1/cookies/consent</w:t>
            </w:r>
          </w:p>
        </w:tc>
        <w:tc>
          <w:tcPr>
            <w:tcW w:w="1322" w:type="dxa"/>
            <w:vAlign w:val="top"/>
          </w:tcPr>
          <w:p w14:paraId="15A5195B">
            <w:pPr>
              <w:spacing w:after="0" w:line="240" w:lineRule="auto"/>
            </w:pPr>
            <w:r>
              <w:rPr>
                <w:rFonts w:ascii="Arial" w:hAnsi="Arial"/>
                <w:b w:val="0"/>
                <w:sz w:val="11"/>
              </w:rPr>
              <w:t>cookieConsentrecordConsent</w:t>
            </w:r>
          </w:p>
        </w:tc>
        <w:tc>
          <w:tcPr>
            <w:tcW w:w="1322" w:type="dxa"/>
            <w:vAlign w:val="top"/>
          </w:tcPr>
          <w:p w14:paraId="4208296F">
            <w:pPr>
              <w:spacing w:after="0" w:line="240" w:lineRule="auto"/>
            </w:pPr>
            <w:r>
              <w:rPr>
                <w:rFonts w:ascii="Arial" w:hAnsi="Arial"/>
                <w:b w:val="0"/>
                <w:sz w:val="11"/>
              </w:rPr>
              <w:t>Public / Not required</w:t>
            </w:r>
          </w:p>
        </w:tc>
        <w:tc>
          <w:tcPr>
            <w:tcW w:w="1322" w:type="dxa"/>
            <w:vAlign w:val="top"/>
          </w:tcPr>
          <w:p w14:paraId="2231A10A">
            <w:pPr>
              <w:spacing w:after="0" w:line="240" w:lineRule="auto"/>
            </w:pPr>
            <w:r>
              <w:rPr>
                <w:rFonts w:ascii="Arial" w:hAnsi="Arial"/>
                <w:b w:val="0"/>
                <w:sz w:val="11"/>
              </w:rPr>
              <w:t>Content-Type: application/json</w:t>
            </w:r>
          </w:p>
        </w:tc>
        <w:tc>
          <w:tcPr>
            <w:tcW w:w="1322" w:type="dxa"/>
            <w:vAlign w:val="top"/>
          </w:tcPr>
          <w:p w14:paraId="59ECA17D">
            <w:pPr>
              <w:spacing w:after="0" w:line="240" w:lineRule="auto"/>
            </w:pPr>
            <w:r>
              <w:rPr>
                <w:rFonts w:ascii="Arial" w:hAnsi="Arial"/>
                <w:b w:val="0"/>
                <w:sz w:val="11"/>
              </w:rPr>
              <w:t>Body: JSON payload for the target resource</w:t>
            </w:r>
          </w:p>
        </w:tc>
        <w:tc>
          <w:tcPr>
            <w:tcW w:w="1322" w:type="dxa"/>
            <w:vAlign w:val="top"/>
          </w:tcPr>
          <w:p w14:paraId="62B5D367">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443CC090">
            <w:pPr>
              <w:spacing w:after="0" w:line="240" w:lineRule="auto"/>
            </w:pPr>
            <w:r>
              <w:rPr>
                <w:rFonts w:ascii="Arial" w:hAnsi="Arial"/>
                <w:b w:val="0"/>
                <w:sz w:val="11"/>
              </w:rPr>
              <w:t>Create/update/action success envelope; validation errors use 400/422 pattern.</w:t>
            </w:r>
          </w:p>
        </w:tc>
        <w:tc>
          <w:tcPr>
            <w:tcW w:w="1322" w:type="dxa"/>
            <w:vAlign w:val="top"/>
          </w:tcPr>
          <w:p w14:paraId="559F7510">
            <w:pPr>
              <w:spacing w:after="0" w:line="240" w:lineRule="auto"/>
            </w:pPr>
            <w:r>
              <w:rPr>
                <w:rFonts w:ascii="Arial" w:hAnsi="Arial"/>
                <w:b w:val="0"/>
                <w:sz w:val="11"/>
              </w:rPr>
              <w:t>400/422 validation, 404 not found, 403 CSRF when cookie token mismatch, 429 rate limit, 500 internal error</w:t>
            </w:r>
          </w:p>
        </w:tc>
        <w:tc>
          <w:tcPr>
            <w:tcW w:w="1322" w:type="dxa"/>
            <w:vAlign w:val="top"/>
          </w:tcPr>
          <w:p w14:paraId="1F021A09">
            <w:pPr>
              <w:spacing w:after="0" w:line="240" w:lineRule="auto"/>
            </w:pPr>
            <w:r>
              <w:rPr>
                <w:rFonts w:ascii="Arial" w:hAnsi="Arial"/>
                <w:b w:val="0"/>
                <w:sz w:val="11"/>
              </w:rPr>
              <w:t>cookieConsentController.recordConsent (backend/src/routes/cookieConsent.routes.ts:20)</w:t>
            </w:r>
          </w:p>
        </w:tc>
      </w:tr>
    </w:tbl>
    <w:p w14:paraId="58354A66"/>
    <w:p w14:paraId="7341A1FC">
      <w:pPr>
        <w:pStyle w:val="5"/>
      </w:pPr>
      <w:r>
        <w:t>Dashboard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2"/>
        <w:gridCol w:w="1016"/>
        <w:gridCol w:w="1971"/>
        <w:gridCol w:w="1275"/>
        <w:gridCol w:w="1178"/>
        <w:gridCol w:w="1181"/>
        <w:gridCol w:w="1105"/>
        <w:gridCol w:w="1205"/>
        <w:gridCol w:w="1286"/>
        <w:gridCol w:w="1135"/>
        <w:gridCol w:w="2376"/>
      </w:tblGrid>
      <w:tr w14:paraId="1BFE9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22" w:type="dxa"/>
            <w:vAlign w:val="top"/>
          </w:tcPr>
          <w:p w14:paraId="36FAA7A2">
            <w:pPr>
              <w:spacing w:after="0" w:line="240" w:lineRule="auto"/>
            </w:pPr>
            <w:r>
              <w:rPr>
                <w:rFonts w:ascii="Arial" w:hAnsi="Arial"/>
                <w:b/>
                <w:sz w:val="11"/>
              </w:rPr>
              <w:t>Service</w:t>
            </w:r>
          </w:p>
        </w:tc>
        <w:tc>
          <w:tcPr>
            <w:tcW w:w="1322" w:type="dxa"/>
            <w:vAlign w:val="top"/>
          </w:tcPr>
          <w:p w14:paraId="39941F53">
            <w:pPr>
              <w:spacing w:after="0" w:line="240" w:lineRule="auto"/>
            </w:pPr>
            <w:r>
              <w:rPr>
                <w:rFonts w:ascii="Arial" w:hAnsi="Arial"/>
                <w:b/>
                <w:sz w:val="11"/>
              </w:rPr>
              <w:t>Method</w:t>
            </w:r>
          </w:p>
        </w:tc>
        <w:tc>
          <w:tcPr>
            <w:tcW w:w="1322" w:type="dxa"/>
            <w:vAlign w:val="top"/>
          </w:tcPr>
          <w:p w14:paraId="08857057">
            <w:pPr>
              <w:spacing w:after="0" w:line="240" w:lineRule="auto"/>
            </w:pPr>
            <w:r>
              <w:rPr>
                <w:rFonts w:ascii="Arial" w:hAnsi="Arial"/>
                <w:b/>
                <w:sz w:val="11"/>
              </w:rPr>
              <w:t>Endpoint URL</w:t>
            </w:r>
          </w:p>
        </w:tc>
        <w:tc>
          <w:tcPr>
            <w:tcW w:w="1322" w:type="dxa"/>
            <w:vAlign w:val="top"/>
          </w:tcPr>
          <w:p w14:paraId="174722A6">
            <w:pPr>
              <w:spacing w:after="0" w:line="240" w:lineRule="auto"/>
            </w:pPr>
            <w:r>
              <w:rPr>
                <w:rFonts w:ascii="Arial" w:hAnsi="Arial"/>
                <w:b/>
                <w:sz w:val="11"/>
              </w:rPr>
              <w:t>Description</w:t>
            </w:r>
          </w:p>
        </w:tc>
        <w:tc>
          <w:tcPr>
            <w:tcW w:w="1322" w:type="dxa"/>
            <w:vAlign w:val="top"/>
          </w:tcPr>
          <w:p w14:paraId="6A8E9C1C">
            <w:pPr>
              <w:spacing w:after="0" w:line="240" w:lineRule="auto"/>
            </w:pPr>
            <w:r>
              <w:rPr>
                <w:rFonts w:ascii="Arial" w:hAnsi="Arial"/>
                <w:b/>
                <w:sz w:val="11"/>
              </w:rPr>
              <w:t>Authentication</w:t>
            </w:r>
          </w:p>
        </w:tc>
        <w:tc>
          <w:tcPr>
            <w:tcW w:w="1322" w:type="dxa"/>
            <w:vAlign w:val="top"/>
          </w:tcPr>
          <w:p w14:paraId="36237879">
            <w:pPr>
              <w:spacing w:after="0" w:line="240" w:lineRule="auto"/>
            </w:pPr>
            <w:r>
              <w:rPr>
                <w:rFonts w:ascii="Arial" w:hAnsi="Arial"/>
                <w:b/>
                <w:sz w:val="11"/>
              </w:rPr>
              <w:t>Request Headers</w:t>
            </w:r>
          </w:p>
        </w:tc>
        <w:tc>
          <w:tcPr>
            <w:tcW w:w="1322" w:type="dxa"/>
            <w:vAlign w:val="top"/>
          </w:tcPr>
          <w:p w14:paraId="463D40EB">
            <w:pPr>
              <w:spacing w:after="0" w:line="240" w:lineRule="auto"/>
            </w:pPr>
            <w:r>
              <w:rPr>
                <w:rFonts w:ascii="Arial" w:hAnsi="Arial"/>
                <w:b/>
                <w:sz w:val="11"/>
              </w:rPr>
              <w:t>Request Parameters / Body</w:t>
            </w:r>
          </w:p>
        </w:tc>
        <w:tc>
          <w:tcPr>
            <w:tcW w:w="1322" w:type="dxa"/>
            <w:vAlign w:val="top"/>
          </w:tcPr>
          <w:p w14:paraId="46DC6FC4">
            <w:pPr>
              <w:spacing w:after="0" w:line="240" w:lineRule="auto"/>
            </w:pPr>
            <w:r>
              <w:rPr>
                <w:rFonts w:ascii="Arial" w:hAnsi="Arial"/>
                <w:b/>
                <w:sz w:val="11"/>
              </w:rPr>
              <w:t>Validation Rules</w:t>
            </w:r>
          </w:p>
        </w:tc>
        <w:tc>
          <w:tcPr>
            <w:tcW w:w="1322" w:type="dxa"/>
            <w:vAlign w:val="top"/>
          </w:tcPr>
          <w:p w14:paraId="43B9906E">
            <w:pPr>
              <w:spacing w:after="0" w:line="240" w:lineRule="auto"/>
            </w:pPr>
            <w:r>
              <w:rPr>
                <w:rFonts w:ascii="Arial" w:hAnsi="Arial"/>
                <w:b/>
                <w:sz w:val="11"/>
              </w:rPr>
              <w:t>Response Example</w:t>
            </w:r>
          </w:p>
        </w:tc>
        <w:tc>
          <w:tcPr>
            <w:tcW w:w="1322" w:type="dxa"/>
            <w:vAlign w:val="top"/>
          </w:tcPr>
          <w:p w14:paraId="7332F47D">
            <w:pPr>
              <w:spacing w:after="0" w:line="240" w:lineRule="auto"/>
            </w:pPr>
            <w:r>
              <w:rPr>
                <w:rFonts w:ascii="Arial" w:hAnsi="Arial"/>
                <w:b/>
                <w:sz w:val="11"/>
              </w:rPr>
              <w:t>Error Responses</w:t>
            </w:r>
          </w:p>
        </w:tc>
        <w:tc>
          <w:tcPr>
            <w:tcW w:w="1322" w:type="dxa"/>
            <w:vAlign w:val="top"/>
          </w:tcPr>
          <w:p w14:paraId="484B3C69">
            <w:pPr>
              <w:spacing w:after="0" w:line="240" w:lineRule="auto"/>
            </w:pPr>
            <w:r>
              <w:rPr>
                <w:rFonts w:ascii="Arial" w:hAnsi="Arial"/>
                <w:b/>
                <w:sz w:val="11"/>
              </w:rPr>
              <w:t>Related Controller/Function</w:t>
            </w:r>
          </w:p>
        </w:tc>
      </w:tr>
      <w:tr w14:paraId="63C82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5820026">
            <w:pPr>
              <w:spacing w:after="0" w:line="240" w:lineRule="auto"/>
            </w:pPr>
            <w:r>
              <w:rPr>
                <w:rFonts w:ascii="Arial" w:hAnsi="Arial"/>
                <w:b w:val="0"/>
                <w:sz w:val="11"/>
              </w:rPr>
              <w:t>Backend API</w:t>
            </w:r>
          </w:p>
        </w:tc>
        <w:tc>
          <w:tcPr>
            <w:tcW w:w="1322" w:type="dxa"/>
            <w:vAlign w:val="top"/>
          </w:tcPr>
          <w:p w14:paraId="17A9C62A">
            <w:pPr>
              <w:spacing w:after="0" w:line="240" w:lineRule="auto"/>
            </w:pPr>
            <w:r>
              <w:rPr>
                <w:rFonts w:ascii="Arial" w:hAnsi="Arial"/>
                <w:b w:val="0"/>
                <w:sz w:val="11"/>
              </w:rPr>
              <w:t>GET</w:t>
            </w:r>
          </w:p>
        </w:tc>
        <w:tc>
          <w:tcPr>
            <w:tcW w:w="1322" w:type="dxa"/>
            <w:vAlign w:val="top"/>
          </w:tcPr>
          <w:p w14:paraId="5AC15022">
            <w:pPr>
              <w:spacing w:after="0" w:line="240" w:lineRule="auto"/>
            </w:pPr>
            <w:r>
              <w:rPr>
                <w:rFonts w:ascii="Arial" w:hAnsi="Arial"/>
                <w:b w:val="0"/>
                <w:sz w:val="11"/>
              </w:rPr>
              <w:t>/api/v1/cms/dashboard/content</w:t>
            </w:r>
          </w:p>
        </w:tc>
        <w:tc>
          <w:tcPr>
            <w:tcW w:w="1322" w:type="dxa"/>
            <w:vAlign w:val="top"/>
          </w:tcPr>
          <w:p w14:paraId="6F111DF7">
            <w:pPr>
              <w:spacing w:after="0" w:line="240" w:lineRule="auto"/>
            </w:pPr>
            <w:r>
              <w:rPr>
                <w:rFonts w:ascii="Arial" w:hAnsi="Arial"/>
                <w:b w:val="0"/>
                <w:sz w:val="11"/>
              </w:rPr>
              <w:t>getContentOverview</w:t>
            </w:r>
          </w:p>
        </w:tc>
        <w:tc>
          <w:tcPr>
            <w:tcW w:w="1322" w:type="dxa"/>
            <w:vAlign w:val="top"/>
          </w:tcPr>
          <w:p w14:paraId="6EBB74A9">
            <w:pPr>
              <w:spacing w:after="0" w:line="240" w:lineRule="auto"/>
            </w:pPr>
            <w:r>
              <w:rPr>
                <w:rFonts w:ascii="Arial" w:hAnsi="Arial"/>
                <w:b w:val="0"/>
                <w:sz w:val="11"/>
              </w:rPr>
              <w:t>Required</w:t>
            </w:r>
          </w:p>
        </w:tc>
        <w:tc>
          <w:tcPr>
            <w:tcW w:w="1322" w:type="dxa"/>
            <w:vAlign w:val="top"/>
          </w:tcPr>
          <w:p w14:paraId="14538011">
            <w:pPr>
              <w:spacing w:after="0" w:line="240" w:lineRule="auto"/>
            </w:pPr>
            <w:r>
              <w:rPr>
                <w:rFonts w:ascii="Arial" w:hAnsi="Arial"/>
                <w:b w:val="0"/>
                <w:sz w:val="11"/>
              </w:rPr>
              <w:t>Authorization: Bearer &lt;accessToken&gt; or HttpOnly auth_token cookie</w:t>
            </w:r>
          </w:p>
        </w:tc>
        <w:tc>
          <w:tcPr>
            <w:tcW w:w="1322" w:type="dxa"/>
            <w:vAlign w:val="top"/>
          </w:tcPr>
          <w:p w14:paraId="4C6A17B0">
            <w:pPr>
              <w:spacing w:after="0" w:line="240" w:lineRule="auto"/>
            </w:pPr>
            <w:r>
              <w:rPr>
                <w:rFonts w:ascii="Arial" w:hAnsi="Arial"/>
                <w:b w:val="0"/>
                <w:sz w:val="11"/>
              </w:rPr>
              <w:t>Query: page, limit, search, sortBy, sortOrder, filters as supported by controller</w:t>
            </w:r>
          </w:p>
        </w:tc>
        <w:tc>
          <w:tcPr>
            <w:tcW w:w="1322" w:type="dxa"/>
            <w:vAlign w:val="top"/>
          </w:tcPr>
          <w:p w14:paraId="08042C93">
            <w:pPr>
              <w:spacing w:after="0" w:line="240" w:lineRule="auto"/>
            </w:pPr>
            <w:r>
              <w:rPr>
                <w:rFonts w:ascii="Arial" w:hAnsi="Arial"/>
                <w:b w:val="0"/>
                <w:sz w:val="11"/>
              </w:rPr>
              <w:t>Path/query validation not centralized unless handled in controller.</w:t>
            </w:r>
          </w:p>
        </w:tc>
        <w:tc>
          <w:tcPr>
            <w:tcW w:w="1322" w:type="dxa"/>
            <w:vAlign w:val="top"/>
          </w:tcPr>
          <w:p w14:paraId="2FDF2714">
            <w:pPr>
              <w:spacing w:after="0" w:line="240" w:lineRule="auto"/>
            </w:pPr>
            <w:r>
              <w:rPr>
                <w:rFonts w:ascii="Arial" w:hAnsi="Arial"/>
                <w:b w:val="0"/>
                <w:sz w:val="11"/>
              </w:rPr>
              <w:t>Paginated/list or detail success envelope; see common list/detail examples.</w:t>
            </w:r>
          </w:p>
        </w:tc>
        <w:tc>
          <w:tcPr>
            <w:tcW w:w="1322" w:type="dxa"/>
            <w:vAlign w:val="top"/>
          </w:tcPr>
          <w:p w14:paraId="2CEF00CF">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338BB7AF">
            <w:pPr>
              <w:spacing w:after="0" w:line="240" w:lineRule="auto"/>
            </w:pPr>
            <w:r>
              <w:rPr>
                <w:rFonts w:ascii="Arial" w:hAnsi="Arial"/>
                <w:b w:val="0"/>
                <w:sz w:val="11"/>
              </w:rPr>
              <w:t>getContentOverview (backend/src/routes/dashboard.routes.ts:19)</w:t>
            </w:r>
          </w:p>
        </w:tc>
      </w:tr>
      <w:tr w14:paraId="18FC8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D4CD8C3">
            <w:pPr>
              <w:spacing w:after="0" w:line="240" w:lineRule="auto"/>
            </w:pPr>
            <w:r>
              <w:rPr>
                <w:rFonts w:ascii="Arial" w:hAnsi="Arial"/>
                <w:b w:val="0"/>
                <w:sz w:val="11"/>
              </w:rPr>
              <w:t>Backend API</w:t>
            </w:r>
          </w:p>
        </w:tc>
        <w:tc>
          <w:tcPr>
            <w:tcW w:w="1322" w:type="dxa"/>
            <w:vAlign w:val="top"/>
          </w:tcPr>
          <w:p w14:paraId="2F50E203">
            <w:pPr>
              <w:spacing w:after="0" w:line="240" w:lineRule="auto"/>
            </w:pPr>
            <w:r>
              <w:rPr>
                <w:rFonts w:ascii="Arial" w:hAnsi="Arial"/>
                <w:b w:val="0"/>
                <w:sz w:val="11"/>
              </w:rPr>
              <w:t>GET</w:t>
            </w:r>
          </w:p>
        </w:tc>
        <w:tc>
          <w:tcPr>
            <w:tcW w:w="1322" w:type="dxa"/>
            <w:vAlign w:val="top"/>
          </w:tcPr>
          <w:p w14:paraId="332A84BA">
            <w:pPr>
              <w:spacing w:after="0" w:line="240" w:lineRule="auto"/>
            </w:pPr>
            <w:r>
              <w:rPr>
                <w:rFonts w:ascii="Arial" w:hAnsi="Arial"/>
                <w:b w:val="0"/>
                <w:sz w:val="11"/>
              </w:rPr>
              <w:t>/api/v1/cms/dashboard/recent-activity</w:t>
            </w:r>
          </w:p>
        </w:tc>
        <w:tc>
          <w:tcPr>
            <w:tcW w:w="1322" w:type="dxa"/>
            <w:vAlign w:val="top"/>
          </w:tcPr>
          <w:p w14:paraId="6583EC3A">
            <w:pPr>
              <w:spacing w:after="0" w:line="240" w:lineRule="auto"/>
            </w:pPr>
            <w:r>
              <w:rPr>
                <w:rFonts w:ascii="Arial" w:hAnsi="Arial"/>
                <w:b w:val="0"/>
                <w:sz w:val="11"/>
              </w:rPr>
              <w:t>getRecentActivity</w:t>
            </w:r>
          </w:p>
        </w:tc>
        <w:tc>
          <w:tcPr>
            <w:tcW w:w="1322" w:type="dxa"/>
            <w:vAlign w:val="top"/>
          </w:tcPr>
          <w:p w14:paraId="30CAF1C5">
            <w:pPr>
              <w:spacing w:after="0" w:line="240" w:lineRule="auto"/>
            </w:pPr>
            <w:r>
              <w:rPr>
                <w:rFonts w:ascii="Arial" w:hAnsi="Arial"/>
                <w:b w:val="0"/>
                <w:sz w:val="11"/>
              </w:rPr>
              <w:t>Required</w:t>
            </w:r>
          </w:p>
        </w:tc>
        <w:tc>
          <w:tcPr>
            <w:tcW w:w="1322" w:type="dxa"/>
            <w:vAlign w:val="top"/>
          </w:tcPr>
          <w:p w14:paraId="24B820C2">
            <w:pPr>
              <w:spacing w:after="0" w:line="240" w:lineRule="auto"/>
            </w:pPr>
            <w:r>
              <w:rPr>
                <w:rFonts w:ascii="Arial" w:hAnsi="Arial"/>
                <w:b w:val="0"/>
                <w:sz w:val="11"/>
              </w:rPr>
              <w:t>Authorization: Bearer &lt;accessToken&gt; or HttpOnly auth_token cookie</w:t>
            </w:r>
          </w:p>
        </w:tc>
        <w:tc>
          <w:tcPr>
            <w:tcW w:w="1322" w:type="dxa"/>
            <w:vAlign w:val="top"/>
          </w:tcPr>
          <w:p w14:paraId="22A3D834">
            <w:pPr>
              <w:spacing w:after="0" w:line="240" w:lineRule="auto"/>
            </w:pPr>
            <w:r>
              <w:rPr>
                <w:rFonts w:ascii="Arial" w:hAnsi="Arial"/>
                <w:b w:val="0"/>
                <w:sz w:val="11"/>
              </w:rPr>
              <w:t>Query: page, limit, search, sortBy, sortOrder, filters as supported by controller</w:t>
            </w:r>
          </w:p>
        </w:tc>
        <w:tc>
          <w:tcPr>
            <w:tcW w:w="1322" w:type="dxa"/>
            <w:vAlign w:val="top"/>
          </w:tcPr>
          <w:p w14:paraId="4ECBB0F7">
            <w:pPr>
              <w:spacing w:after="0" w:line="240" w:lineRule="auto"/>
            </w:pPr>
            <w:r>
              <w:rPr>
                <w:rFonts w:ascii="Arial" w:hAnsi="Arial"/>
                <w:b w:val="0"/>
                <w:sz w:val="11"/>
              </w:rPr>
              <w:t>Path/query validation not centralized unless handled in controller.</w:t>
            </w:r>
          </w:p>
        </w:tc>
        <w:tc>
          <w:tcPr>
            <w:tcW w:w="1322" w:type="dxa"/>
            <w:vAlign w:val="top"/>
          </w:tcPr>
          <w:p w14:paraId="052A79DE">
            <w:pPr>
              <w:spacing w:after="0" w:line="240" w:lineRule="auto"/>
            </w:pPr>
            <w:r>
              <w:rPr>
                <w:rFonts w:ascii="Arial" w:hAnsi="Arial"/>
                <w:b w:val="0"/>
                <w:sz w:val="11"/>
              </w:rPr>
              <w:t>Paginated/list or detail success envelope; see common list/detail examples.</w:t>
            </w:r>
          </w:p>
        </w:tc>
        <w:tc>
          <w:tcPr>
            <w:tcW w:w="1322" w:type="dxa"/>
            <w:vAlign w:val="top"/>
          </w:tcPr>
          <w:p w14:paraId="75A1E324">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7240DC18">
            <w:pPr>
              <w:spacing w:after="0" w:line="240" w:lineRule="auto"/>
            </w:pPr>
            <w:r>
              <w:rPr>
                <w:rFonts w:ascii="Arial" w:hAnsi="Arial"/>
                <w:b w:val="0"/>
                <w:sz w:val="11"/>
              </w:rPr>
              <w:t>getRecentActivity (backend/src/routes/dashboard.routes.ts:20)</w:t>
            </w:r>
          </w:p>
        </w:tc>
      </w:tr>
      <w:tr w14:paraId="44974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81AEC37">
            <w:pPr>
              <w:spacing w:after="0" w:line="240" w:lineRule="auto"/>
            </w:pPr>
            <w:r>
              <w:rPr>
                <w:rFonts w:ascii="Arial" w:hAnsi="Arial"/>
                <w:b w:val="0"/>
                <w:sz w:val="11"/>
              </w:rPr>
              <w:t>Backend API</w:t>
            </w:r>
          </w:p>
        </w:tc>
        <w:tc>
          <w:tcPr>
            <w:tcW w:w="1322" w:type="dxa"/>
            <w:vAlign w:val="top"/>
          </w:tcPr>
          <w:p w14:paraId="6512DCF7">
            <w:pPr>
              <w:spacing w:after="0" w:line="240" w:lineRule="auto"/>
            </w:pPr>
            <w:r>
              <w:rPr>
                <w:rFonts w:ascii="Arial" w:hAnsi="Arial"/>
                <w:b w:val="0"/>
                <w:sz w:val="11"/>
              </w:rPr>
              <w:t>GET</w:t>
            </w:r>
          </w:p>
        </w:tc>
        <w:tc>
          <w:tcPr>
            <w:tcW w:w="1322" w:type="dxa"/>
            <w:vAlign w:val="top"/>
          </w:tcPr>
          <w:p w14:paraId="310CE2F8">
            <w:pPr>
              <w:spacing w:after="0" w:line="240" w:lineRule="auto"/>
            </w:pPr>
            <w:r>
              <w:rPr>
                <w:rFonts w:ascii="Arial" w:hAnsi="Arial"/>
                <w:b w:val="0"/>
                <w:sz w:val="11"/>
              </w:rPr>
              <w:t>/api/v1/cms/dashboard/visitors</w:t>
            </w:r>
          </w:p>
        </w:tc>
        <w:tc>
          <w:tcPr>
            <w:tcW w:w="1322" w:type="dxa"/>
            <w:vAlign w:val="top"/>
          </w:tcPr>
          <w:p w14:paraId="4C6E7514">
            <w:pPr>
              <w:spacing w:after="0" w:line="240" w:lineRule="auto"/>
            </w:pPr>
            <w:r>
              <w:rPr>
                <w:rFonts w:ascii="Arial" w:hAnsi="Arial"/>
                <w:b w:val="0"/>
                <w:sz w:val="11"/>
              </w:rPr>
              <w:t>getVisitorStats</w:t>
            </w:r>
          </w:p>
        </w:tc>
        <w:tc>
          <w:tcPr>
            <w:tcW w:w="1322" w:type="dxa"/>
            <w:vAlign w:val="top"/>
          </w:tcPr>
          <w:p w14:paraId="1A900291">
            <w:pPr>
              <w:spacing w:after="0" w:line="240" w:lineRule="auto"/>
            </w:pPr>
            <w:r>
              <w:rPr>
                <w:rFonts w:ascii="Arial" w:hAnsi="Arial"/>
                <w:b w:val="0"/>
                <w:sz w:val="11"/>
              </w:rPr>
              <w:t>Required</w:t>
            </w:r>
          </w:p>
        </w:tc>
        <w:tc>
          <w:tcPr>
            <w:tcW w:w="1322" w:type="dxa"/>
            <w:vAlign w:val="top"/>
          </w:tcPr>
          <w:p w14:paraId="46E08F44">
            <w:pPr>
              <w:spacing w:after="0" w:line="240" w:lineRule="auto"/>
            </w:pPr>
            <w:r>
              <w:rPr>
                <w:rFonts w:ascii="Arial" w:hAnsi="Arial"/>
                <w:b w:val="0"/>
                <w:sz w:val="11"/>
              </w:rPr>
              <w:t>Authorization: Bearer &lt;accessToken&gt; or HttpOnly auth_token cookie</w:t>
            </w:r>
          </w:p>
        </w:tc>
        <w:tc>
          <w:tcPr>
            <w:tcW w:w="1322" w:type="dxa"/>
            <w:vAlign w:val="top"/>
          </w:tcPr>
          <w:p w14:paraId="10D761CD">
            <w:pPr>
              <w:spacing w:after="0" w:line="240" w:lineRule="auto"/>
            </w:pPr>
            <w:r>
              <w:rPr>
                <w:rFonts w:ascii="Arial" w:hAnsi="Arial"/>
                <w:b w:val="0"/>
                <w:sz w:val="11"/>
              </w:rPr>
              <w:t>Query: page, limit, search, sortBy, sortOrder, filters as supported by controller</w:t>
            </w:r>
          </w:p>
        </w:tc>
        <w:tc>
          <w:tcPr>
            <w:tcW w:w="1322" w:type="dxa"/>
            <w:vAlign w:val="top"/>
          </w:tcPr>
          <w:p w14:paraId="493ABF3F">
            <w:pPr>
              <w:spacing w:after="0" w:line="240" w:lineRule="auto"/>
            </w:pPr>
            <w:r>
              <w:rPr>
                <w:rFonts w:ascii="Arial" w:hAnsi="Arial"/>
                <w:b w:val="0"/>
                <w:sz w:val="11"/>
              </w:rPr>
              <w:t>Path/query validation not centralized unless handled in controller.</w:t>
            </w:r>
          </w:p>
        </w:tc>
        <w:tc>
          <w:tcPr>
            <w:tcW w:w="1322" w:type="dxa"/>
            <w:vAlign w:val="top"/>
          </w:tcPr>
          <w:p w14:paraId="7405E097">
            <w:pPr>
              <w:spacing w:after="0" w:line="240" w:lineRule="auto"/>
            </w:pPr>
            <w:r>
              <w:rPr>
                <w:rFonts w:ascii="Arial" w:hAnsi="Arial"/>
                <w:b w:val="0"/>
                <w:sz w:val="11"/>
              </w:rPr>
              <w:t>Paginated/list or detail success envelope; see common list/detail examples.</w:t>
            </w:r>
          </w:p>
        </w:tc>
        <w:tc>
          <w:tcPr>
            <w:tcW w:w="1322" w:type="dxa"/>
            <w:vAlign w:val="top"/>
          </w:tcPr>
          <w:p w14:paraId="7906147B">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63F0FE8E">
            <w:pPr>
              <w:spacing w:after="0" w:line="240" w:lineRule="auto"/>
            </w:pPr>
            <w:r>
              <w:rPr>
                <w:rFonts w:ascii="Arial" w:hAnsi="Arial"/>
                <w:b w:val="0"/>
                <w:sz w:val="11"/>
              </w:rPr>
              <w:t>getVisitorStats (backend/src/routes/dashboard.routes.ts:17)</w:t>
            </w:r>
          </w:p>
        </w:tc>
      </w:tr>
      <w:tr w14:paraId="03F3C6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0E24EDF">
            <w:pPr>
              <w:spacing w:after="0" w:line="240" w:lineRule="auto"/>
            </w:pPr>
            <w:r>
              <w:rPr>
                <w:rFonts w:ascii="Arial" w:hAnsi="Arial"/>
                <w:b w:val="0"/>
                <w:sz w:val="11"/>
              </w:rPr>
              <w:t>Backend API</w:t>
            </w:r>
          </w:p>
        </w:tc>
        <w:tc>
          <w:tcPr>
            <w:tcW w:w="1322" w:type="dxa"/>
            <w:vAlign w:val="top"/>
          </w:tcPr>
          <w:p w14:paraId="204291F7">
            <w:pPr>
              <w:spacing w:after="0" w:line="240" w:lineRule="auto"/>
            </w:pPr>
            <w:r>
              <w:rPr>
                <w:rFonts w:ascii="Arial" w:hAnsi="Arial"/>
                <w:b w:val="0"/>
                <w:sz w:val="11"/>
              </w:rPr>
              <w:t>GET</w:t>
            </w:r>
          </w:p>
        </w:tc>
        <w:tc>
          <w:tcPr>
            <w:tcW w:w="1322" w:type="dxa"/>
            <w:vAlign w:val="top"/>
          </w:tcPr>
          <w:p w14:paraId="10459C1A">
            <w:pPr>
              <w:spacing w:after="0" w:line="240" w:lineRule="auto"/>
            </w:pPr>
            <w:r>
              <w:rPr>
                <w:rFonts w:ascii="Arial" w:hAnsi="Arial"/>
                <w:b w:val="0"/>
                <w:sz w:val="11"/>
              </w:rPr>
              <w:t>/api/v1/cms/dashboard/visitors/chart</w:t>
            </w:r>
          </w:p>
        </w:tc>
        <w:tc>
          <w:tcPr>
            <w:tcW w:w="1322" w:type="dxa"/>
            <w:vAlign w:val="top"/>
          </w:tcPr>
          <w:p w14:paraId="51A0A1EB">
            <w:pPr>
              <w:spacing w:after="0" w:line="240" w:lineRule="auto"/>
            </w:pPr>
            <w:r>
              <w:rPr>
                <w:rFonts w:ascii="Arial" w:hAnsi="Arial"/>
                <w:b w:val="0"/>
                <w:sz w:val="11"/>
              </w:rPr>
              <w:t>getVisitorChartData</w:t>
            </w:r>
          </w:p>
        </w:tc>
        <w:tc>
          <w:tcPr>
            <w:tcW w:w="1322" w:type="dxa"/>
            <w:vAlign w:val="top"/>
          </w:tcPr>
          <w:p w14:paraId="2C75CB5D">
            <w:pPr>
              <w:spacing w:after="0" w:line="240" w:lineRule="auto"/>
            </w:pPr>
            <w:r>
              <w:rPr>
                <w:rFonts w:ascii="Arial" w:hAnsi="Arial"/>
                <w:b w:val="0"/>
                <w:sz w:val="11"/>
              </w:rPr>
              <w:t>Required</w:t>
            </w:r>
          </w:p>
        </w:tc>
        <w:tc>
          <w:tcPr>
            <w:tcW w:w="1322" w:type="dxa"/>
            <w:vAlign w:val="top"/>
          </w:tcPr>
          <w:p w14:paraId="7C67A808">
            <w:pPr>
              <w:spacing w:after="0" w:line="240" w:lineRule="auto"/>
            </w:pPr>
            <w:r>
              <w:rPr>
                <w:rFonts w:ascii="Arial" w:hAnsi="Arial"/>
                <w:b w:val="0"/>
                <w:sz w:val="11"/>
              </w:rPr>
              <w:t>Authorization: Bearer &lt;accessToken&gt; or HttpOnly auth_token cookie</w:t>
            </w:r>
          </w:p>
        </w:tc>
        <w:tc>
          <w:tcPr>
            <w:tcW w:w="1322" w:type="dxa"/>
            <w:vAlign w:val="top"/>
          </w:tcPr>
          <w:p w14:paraId="6E1718FC">
            <w:pPr>
              <w:spacing w:after="0" w:line="240" w:lineRule="auto"/>
            </w:pPr>
            <w:r>
              <w:rPr>
                <w:rFonts w:ascii="Arial" w:hAnsi="Arial"/>
                <w:b w:val="0"/>
                <w:sz w:val="11"/>
              </w:rPr>
              <w:t>Query: page, limit, search, sortBy, sortOrder, filters as supported by controller</w:t>
            </w:r>
          </w:p>
        </w:tc>
        <w:tc>
          <w:tcPr>
            <w:tcW w:w="1322" w:type="dxa"/>
            <w:vAlign w:val="top"/>
          </w:tcPr>
          <w:p w14:paraId="241B8D67">
            <w:pPr>
              <w:spacing w:after="0" w:line="240" w:lineRule="auto"/>
            </w:pPr>
            <w:r>
              <w:rPr>
                <w:rFonts w:ascii="Arial" w:hAnsi="Arial"/>
                <w:b w:val="0"/>
                <w:sz w:val="11"/>
              </w:rPr>
              <w:t>Path/query validation not centralized unless handled in controller.</w:t>
            </w:r>
          </w:p>
        </w:tc>
        <w:tc>
          <w:tcPr>
            <w:tcW w:w="1322" w:type="dxa"/>
            <w:vAlign w:val="top"/>
          </w:tcPr>
          <w:p w14:paraId="0381A339">
            <w:pPr>
              <w:spacing w:after="0" w:line="240" w:lineRule="auto"/>
            </w:pPr>
            <w:r>
              <w:rPr>
                <w:rFonts w:ascii="Arial" w:hAnsi="Arial"/>
                <w:b w:val="0"/>
                <w:sz w:val="11"/>
              </w:rPr>
              <w:t>Paginated/list or detail success envelope; see common list/detail examples.</w:t>
            </w:r>
          </w:p>
        </w:tc>
        <w:tc>
          <w:tcPr>
            <w:tcW w:w="1322" w:type="dxa"/>
            <w:vAlign w:val="top"/>
          </w:tcPr>
          <w:p w14:paraId="6867D771">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024D0E6C">
            <w:pPr>
              <w:spacing w:after="0" w:line="240" w:lineRule="auto"/>
            </w:pPr>
            <w:r>
              <w:rPr>
                <w:rFonts w:ascii="Arial" w:hAnsi="Arial"/>
                <w:b w:val="0"/>
                <w:sz w:val="11"/>
              </w:rPr>
              <w:t>getVisitorChartData (backend/src/routes/dashboard.routes.ts:18)</w:t>
            </w:r>
          </w:p>
        </w:tc>
      </w:tr>
      <w:tr w14:paraId="2BC48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2C6E34F">
            <w:pPr>
              <w:spacing w:after="0" w:line="240" w:lineRule="auto"/>
            </w:pPr>
            <w:r>
              <w:rPr>
                <w:rFonts w:ascii="Arial" w:hAnsi="Arial"/>
                <w:b w:val="0"/>
                <w:sz w:val="11"/>
              </w:rPr>
              <w:t>Backend API</w:t>
            </w:r>
          </w:p>
        </w:tc>
        <w:tc>
          <w:tcPr>
            <w:tcW w:w="1322" w:type="dxa"/>
            <w:vAlign w:val="top"/>
          </w:tcPr>
          <w:p w14:paraId="38047556">
            <w:pPr>
              <w:spacing w:after="0" w:line="240" w:lineRule="auto"/>
            </w:pPr>
            <w:r>
              <w:rPr>
                <w:rFonts w:ascii="Arial" w:hAnsi="Arial"/>
                <w:b w:val="0"/>
                <w:sz w:val="11"/>
              </w:rPr>
              <w:t>POST</w:t>
            </w:r>
          </w:p>
        </w:tc>
        <w:tc>
          <w:tcPr>
            <w:tcW w:w="1322" w:type="dxa"/>
            <w:vAlign w:val="top"/>
          </w:tcPr>
          <w:p w14:paraId="4CB8B65B">
            <w:pPr>
              <w:spacing w:after="0" w:line="240" w:lineRule="auto"/>
            </w:pPr>
            <w:r>
              <w:rPr>
                <w:rFonts w:ascii="Arial" w:hAnsi="Arial"/>
                <w:b w:val="0"/>
                <w:sz w:val="11"/>
              </w:rPr>
              <w:t>/api/v1/public/track-visit</w:t>
            </w:r>
          </w:p>
        </w:tc>
        <w:tc>
          <w:tcPr>
            <w:tcW w:w="1322" w:type="dxa"/>
            <w:vAlign w:val="top"/>
          </w:tcPr>
          <w:p w14:paraId="0BAAF197">
            <w:pPr>
              <w:spacing w:after="0" w:line="240" w:lineRule="auto"/>
            </w:pPr>
            <w:r>
              <w:rPr>
                <w:rFonts w:ascii="Arial" w:hAnsi="Arial"/>
                <w:b w:val="0"/>
                <w:sz w:val="11"/>
              </w:rPr>
              <w:t>trackVisit</w:t>
            </w:r>
          </w:p>
        </w:tc>
        <w:tc>
          <w:tcPr>
            <w:tcW w:w="1322" w:type="dxa"/>
            <w:vAlign w:val="top"/>
          </w:tcPr>
          <w:p w14:paraId="2399765F">
            <w:pPr>
              <w:spacing w:after="0" w:line="240" w:lineRule="auto"/>
            </w:pPr>
            <w:r>
              <w:rPr>
                <w:rFonts w:ascii="Arial" w:hAnsi="Arial"/>
                <w:b w:val="0"/>
                <w:sz w:val="11"/>
              </w:rPr>
              <w:t>Public / Not required</w:t>
            </w:r>
          </w:p>
        </w:tc>
        <w:tc>
          <w:tcPr>
            <w:tcW w:w="1322" w:type="dxa"/>
            <w:vAlign w:val="top"/>
          </w:tcPr>
          <w:p w14:paraId="57FB82B4">
            <w:pPr>
              <w:spacing w:after="0" w:line="240" w:lineRule="auto"/>
            </w:pPr>
            <w:r>
              <w:rPr>
                <w:rFonts w:ascii="Arial" w:hAnsi="Arial"/>
                <w:b w:val="0"/>
                <w:sz w:val="11"/>
              </w:rPr>
              <w:t>Content-Type: application/json</w:t>
            </w:r>
          </w:p>
        </w:tc>
        <w:tc>
          <w:tcPr>
            <w:tcW w:w="1322" w:type="dxa"/>
            <w:vAlign w:val="top"/>
          </w:tcPr>
          <w:p w14:paraId="389F31AA">
            <w:pPr>
              <w:spacing w:after="0" w:line="240" w:lineRule="auto"/>
            </w:pPr>
            <w:r>
              <w:rPr>
                <w:rFonts w:ascii="Arial" w:hAnsi="Arial"/>
                <w:b w:val="0"/>
                <w:sz w:val="11"/>
              </w:rPr>
              <w:t>Body: JSON payload for the target resource</w:t>
            </w:r>
          </w:p>
        </w:tc>
        <w:tc>
          <w:tcPr>
            <w:tcW w:w="1322" w:type="dxa"/>
            <w:vAlign w:val="top"/>
          </w:tcPr>
          <w:p w14:paraId="7A05F84A">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088B1E85">
            <w:pPr>
              <w:spacing w:after="0" w:line="240" w:lineRule="auto"/>
            </w:pPr>
            <w:r>
              <w:rPr>
                <w:rFonts w:ascii="Arial" w:hAnsi="Arial"/>
                <w:b w:val="0"/>
                <w:sz w:val="11"/>
              </w:rPr>
              <w:t>Create/update/action success envelope; validation errors use 400/422 pattern.</w:t>
            </w:r>
          </w:p>
        </w:tc>
        <w:tc>
          <w:tcPr>
            <w:tcW w:w="1322" w:type="dxa"/>
            <w:vAlign w:val="top"/>
          </w:tcPr>
          <w:p w14:paraId="74C74AB6">
            <w:pPr>
              <w:spacing w:after="0" w:line="240" w:lineRule="auto"/>
            </w:pPr>
            <w:r>
              <w:rPr>
                <w:rFonts w:ascii="Arial" w:hAnsi="Arial"/>
                <w:b w:val="0"/>
                <w:sz w:val="11"/>
              </w:rPr>
              <w:t>400/422 validation, 404 not found, 403 CSRF when cookie token mismatch, 429 rate limit, 500 internal error</w:t>
            </w:r>
          </w:p>
        </w:tc>
        <w:tc>
          <w:tcPr>
            <w:tcW w:w="1322" w:type="dxa"/>
            <w:vAlign w:val="top"/>
          </w:tcPr>
          <w:p w14:paraId="7F22AE6E">
            <w:pPr>
              <w:spacing w:after="0" w:line="240" w:lineRule="auto"/>
            </w:pPr>
            <w:r>
              <w:rPr>
                <w:rFonts w:ascii="Arial" w:hAnsi="Arial"/>
                <w:b w:val="0"/>
                <w:sz w:val="11"/>
              </w:rPr>
              <w:t>trackVisit (backend/src/routes/dashboard.routes.ts:14)</w:t>
            </w:r>
          </w:p>
        </w:tc>
      </w:tr>
    </w:tbl>
    <w:p w14:paraId="6230E822"/>
    <w:p w14:paraId="0B53F3C2">
      <w:pPr>
        <w:pStyle w:val="5"/>
      </w:pPr>
      <w:r>
        <w:t>Events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95"/>
        <w:gridCol w:w="794"/>
        <w:gridCol w:w="2699"/>
        <w:gridCol w:w="1751"/>
        <w:gridCol w:w="1060"/>
        <w:gridCol w:w="1075"/>
        <w:gridCol w:w="980"/>
        <w:gridCol w:w="1109"/>
        <w:gridCol w:w="1257"/>
        <w:gridCol w:w="980"/>
        <w:gridCol w:w="2260"/>
      </w:tblGrid>
      <w:tr w14:paraId="3D0F52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8F9FE55">
            <w:pPr>
              <w:spacing w:after="0" w:line="240" w:lineRule="auto"/>
            </w:pPr>
            <w:r>
              <w:rPr>
                <w:rFonts w:ascii="Arial" w:hAnsi="Arial"/>
                <w:b/>
                <w:sz w:val="11"/>
              </w:rPr>
              <w:t>Service</w:t>
            </w:r>
          </w:p>
        </w:tc>
        <w:tc>
          <w:tcPr>
            <w:tcW w:w="1322" w:type="dxa"/>
            <w:vAlign w:val="top"/>
          </w:tcPr>
          <w:p w14:paraId="26106480">
            <w:pPr>
              <w:spacing w:after="0" w:line="240" w:lineRule="auto"/>
            </w:pPr>
            <w:r>
              <w:rPr>
                <w:rFonts w:ascii="Arial" w:hAnsi="Arial"/>
                <w:b/>
                <w:sz w:val="11"/>
              </w:rPr>
              <w:t>Method</w:t>
            </w:r>
          </w:p>
        </w:tc>
        <w:tc>
          <w:tcPr>
            <w:tcW w:w="1322" w:type="dxa"/>
            <w:vAlign w:val="top"/>
          </w:tcPr>
          <w:p w14:paraId="05D61A5C">
            <w:pPr>
              <w:spacing w:after="0" w:line="240" w:lineRule="auto"/>
            </w:pPr>
            <w:r>
              <w:rPr>
                <w:rFonts w:ascii="Arial" w:hAnsi="Arial"/>
                <w:b/>
                <w:sz w:val="11"/>
              </w:rPr>
              <w:t>Endpoint URL</w:t>
            </w:r>
          </w:p>
        </w:tc>
        <w:tc>
          <w:tcPr>
            <w:tcW w:w="1322" w:type="dxa"/>
            <w:vAlign w:val="top"/>
          </w:tcPr>
          <w:p w14:paraId="0E7C9FF4">
            <w:pPr>
              <w:spacing w:after="0" w:line="240" w:lineRule="auto"/>
            </w:pPr>
            <w:r>
              <w:rPr>
                <w:rFonts w:ascii="Arial" w:hAnsi="Arial"/>
                <w:b/>
                <w:sz w:val="11"/>
              </w:rPr>
              <w:t>Description</w:t>
            </w:r>
          </w:p>
        </w:tc>
        <w:tc>
          <w:tcPr>
            <w:tcW w:w="1322" w:type="dxa"/>
            <w:vAlign w:val="top"/>
          </w:tcPr>
          <w:p w14:paraId="0843134E">
            <w:pPr>
              <w:spacing w:after="0" w:line="240" w:lineRule="auto"/>
            </w:pPr>
            <w:r>
              <w:rPr>
                <w:rFonts w:ascii="Arial" w:hAnsi="Arial"/>
                <w:b/>
                <w:sz w:val="11"/>
              </w:rPr>
              <w:t>Authentication</w:t>
            </w:r>
          </w:p>
        </w:tc>
        <w:tc>
          <w:tcPr>
            <w:tcW w:w="1322" w:type="dxa"/>
            <w:vAlign w:val="top"/>
          </w:tcPr>
          <w:p w14:paraId="0EE243D1">
            <w:pPr>
              <w:spacing w:after="0" w:line="240" w:lineRule="auto"/>
            </w:pPr>
            <w:r>
              <w:rPr>
                <w:rFonts w:ascii="Arial" w:hAnsi="Arial"/>
                <w:b/>
                <w:sz w:val="11"/>
              </w:rPr>
              <w:t>Request Headers</w:t>
            </w:r>
          </w:p>
        </w:tc>
        <w:tc>
          <w:tcPr>
            <w:tcW w:w="1322" w:type="dxa"/>
            <w:vAlign w:val="top"/>
          </w:tcPr>
          <w:p w14:paraId="7097E56D">
            <w:pPr>
              <w:spacing w:after="0" w:line="240" w:lineRule="auto"/>
            </w:pPr>
            <w:r>
              <w:rPr>
                <w:rFonts w:ascii="Arial" w:hAnsi="Arial"/>
                <w:b/>
                <w:sz w:val="11"/>
              </w:rPr>
              <w:t>Request Parameters / Body</w:t>
            </w:r>
          </w:p>
        </w:tc>
        <w:tc>
          <w:tcPr>
            <w:tcW w:w="1322" w:type="dxa"/>
            <w:vAlign w:val="top"/>
          </w:tcPr>
          <w:p w14:paraId="31E4DF64">
            <w:pPr>
              <w:spacing w:after="0" w:line="240" w:lineRule="auto"/>
            </w:pPr>
            <w:r>
              <w:rPr>
                <w:rFonts w:ascii="Arial" w:hAnsi="Arial"/>
                <w:b/>
                <w:sz w:val="11"/>
              </w:rPr>
              <w:t>Validation Rules</w:t>
            </w:r>
          </w:p>
        </w:tc>
        <w:tc>
          <w:tcPr>
            <w:tcW w:w="1322" w:type="dxa"/>
            <w:vAlign w:val="top"/>
          </w:tcPr>
          <w:p w14:paraId="36F7F6B4">
            <w:pPr>
              <w:spacing w:after="0" w:line="240" w:lineRule="auto"/>
            </w:pPr>
            <w:r>
              <w:rPr>
                <w:rFonts w:ascii="Arial" w:hAnsi="Arial"/>
                <w:b/>
                <w:sz w:val="11"/>
              </w:rPr>
              <w:t>Response Example</w:t>
            </w:r>
          </w:p>
        </w:tc>
        <w:tc>
          <w:tcPr>
            <w:tcW w:w="1322" w:type="dxa"/>
            <w:vAlign w:val="top"/>
          </w:tcPr>
          <w:p w14:paraId="5C9FD53C">
            <w:pPr>
              <w:spacing w:after="0" w:line="240" w:lineRule="auto"/>
            </w:pPr>
            <w:r>
              <w:rPr>
                <w:rFonts w:ascii="Arial" w:hAnsi="Arial"/>
                <w:b/>
                <w:sz w:val="11"/>
              </w:rPr>
              <w:t>Error Responses</w:t>
            </w:r>
          </w:p>
        </w:tc>
        <w:tc>
          <w:tcPr>
            <w:tcW w:w="1322" w:type="dxa"/>
            <w:vAlign w:val="top"/>
          </w:tcPr>
          <w:p w14:paraId="6F6C5504">
            <w:pPr>
              <w:spacing w:after="0" w:line="240" w:lineRule="auto"/>
            </w:pPr>
            <w:r>
              <w:rPr>
                <w:rFonts w:ascii="Arial" w:hAnsi="Arial"/>
                <w:b/>
                <w:sz w:val="11"/>
              </w:rPr>
              <w:t>Related Controller/Function</w:t>
            </w:r>
          </w:p>
        </w:tc>
      </w:tr>
      <w:tr w14:paraId="6C9FE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CAD3FEA">
            <w:pPr>
              <w:spacing w:after="0" w:line="240" w:lineRule="auto"/>
            </w:pPr>
            <w:r>
              <w:rPr>
                <w:rFonts w:ascii="Arial" w:hAnsi="Arial"/>
                <w:b w:val="0"/>
                <w:sz w:val="11"/>
              </w:rPr>
              <w:t>Backend API</w:t>
            </w:r>
          </w:p>
        </w:tc>
        <w:tc>
          <w:tcPr>
            <w:tcW w:w="1322" w:type="dxa"/>
            <w:vAlign w:val="top"/>
          </w:tcPr>
          <w:p w14:paraId="08647C8A">
            <w:pPr>
              <w:spacing w:after="0" w:line="240" w:lineRule="auto"/>
            </w:pPr>
            <w:r>
              <w:rPr>
                <w:rFonts w:ascii="Arial" w:hAnsi="Arial"/>
                <w:b w:val="0"/>
                <w:sz w:val="11"/>
              </w:rPr>
              <w:t>GET</w:t>
            </w:r>
          </w:p>
        </w:tc>
        <w:tc>
          <w:tcPr>
            <w:tcW w:w="1322" w:type="dxa"/>
            <w:vAlign w:val="top"/>
          </w:tcPr>
          <w:p w14:paraId="758EED43">
            <w:pPr>
              <w:spacing w:after="0" w:line="240" w:lineRule="auto"/>
            </w:pPr>
            <w:r>
              <w:rPr>
                <w:rFonts w:ascii="Arial" w:hAnsi="Arial"/>
                <w:b w:val="0"/>
                <w:sz w:val="11"/>
              </w:rPr>
              <w:t>/api/v1/admin/events</w:t>
            </w:r>
          </w:p>
        </w:tc>
        <w:tc>
          <w:tcPr>
            <w:tcW w:w="1322" w:type="dxa"/>
            <w:vAlign w:val="top"/>
          </w:tcPr>
          <w:p w14:paraId="7327C5BE">
            <w:pPr>
              <w:spacing w:after="0" w:line="240" w:lineRule="auto"/>
            </w:pPr>
            <w:r>
              <w:rPr>
                <w:rFonts w:ascii="Arial" w:hAnsi="Arial"/>
                <w:b w:val="0"/>
                <w:sz w:val="11"/>
              </w:rPr>
              <w:t>eventgetEvents</w:t>
            </w:r>
          </w:p>
        </w:tc>
        <w:tc>
          <w:tcPr>
            <w:tcW w:w="1322" w:type="dxa"/>
            <w:vAlign w:val="top"/>
          </w:tcPr>
          <w:p w14:paraId="53A2A82A">
            <w:pPr>
              <w:spacing w:after="0" w:line="240" w:lineRule="auto"/>
            </w:pPr>
            <w:r>
              <w:rPr>
                <w:rFonts w:ascii="Arial" w:hAnsi="Arial"/>
                <w:b w:val="0"/>
                <w:sz w:val="11"/>
              </w:rPr>
              <w:t>Required; permission: events.read</w:t>
            </w:r>
          </w:p>
        </w:tc>
        <w:tc>
          <w:tcPr>
            <w:tcW w:w="1322" w:type="dxa"/>
            <w:vAlign w:val="top"/>
          </w:tcPr>
          <w:p w14:paraId="08E7BB84">
            <w:pPr>
              <w:spacing w:after="0" w:line="240" w:lineRule="auto"/>
            </w:pPr>
            <w:r>
              <w:rPr>
                <w:rFonts w:ascii="Arial" w:hAnsi="Arial"/>
                <w:b w:val="0"/>
                <w:sz w:val="11"/>
              </w:rPr>
              <w:t>Authorization: Bearer &lt;accessToken&gt; or HttpOnly auth_token cookie</w:t>
            </w:r>
          </w:p>
        </w:tc>
        <w:tc>
          <w:tcPr>
            <w:tcW w:w="1322" w:type="dxa"/>
            <w:vAlign w:val="top"/>
          </w:tcPr>
          <w:p w14:paraId="013A466B">
            <w:pPr>
              <w:spacing w:after="0" w:line="240" w:lineRule="auto"/>
            </w:pPr>
            <w:r>
              <w:rPr>
                <w:rFonts w:ascii="Arial" w:hAnsi="Arial"/>
                <w:b w:val="0"/>
                <w:sz w:val="11"/>
              </w:rPr>
              <w:t>Query: page, limit, search, sortBy, sortOrder, filters as supported by controller</w:t>
            </w:r>
          </w:p>
        </w:tc>
        <w:tc>
          <w:tcPr>
            <w:tcW w:w="1322" w:type="dxa"/>
            <w:vAlign w:val="top"/>
          </w:tcPr>
          <w:p w14:paraId="11AF27DF">
            <w:pPr>
              <w:spacing w:after="0" w:line="240" w:lineRule="auto"/>
            </w:pPr>
            <w:r>
              <w:rPr>
                <w:rFonts w:ascii="Arial" w:hAnsi="Arial"/>
                <w:b w:val="0"/>
                <w:sz w:val="11"/>
              </w:rPr>
              <w:t>Path/query validation not centralized unless handled in controller.</w:t>
            </w:r>
          </w:p>
        </w:tc>
        <w:tc>
          <w:tcPr>
            <w:tcW w:w="1322" w:type="dxa"/>
            <w:vAlign w:val="top"/>
          </w:tcPr>
          <w:p w14:paraId="751DA702">
            <w:pPr>
              <w:spacing w:after="0" w:line="240" w:lineRule="auto"/>
            </w:pPr>
            <w:r>
              <w:rPr>
                <w:rFonts w:ascii="Arial" w:hAnsi="Arial"/>
                <w:b w:val="0"/>
                <w:sz w:val="11"/>
              </w:rPr>
              <w:t>Paginated/list or detail success envelope; see common list/detail examples.</w:t>
            </w:r>
          </w:p>
        </w:tc>
        <w:tc>
          <w:tcPr>
            <w:tcW w:w="1322" w:type="dxa"/>
            <w:vAlign w:val="top"/>
          </w:tcPr>
          <w:p w14:paraId="21374137">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49589A00">
            <w:pPr>
              <w:spacing w:after="0" w:line="240" w:lineRule="auto"/>
            </w:pPr>
            <w:r>
              <w:rPr>
                <w:rFonts w:ascii="Arial" w:hAnsi="Arial"/>
                <w:b w:val="0"/>
                <w:sz w:val="11"/>
              </w:rPr>
              <w:t>eventController.getEvents (backend/src/routes/event.routes.ts:13)</w:t>
            </w:r>
          </w:p>
        </w:tc>
      </w:tr>
      <w:tr w14:paraId="607CC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70B3D43">
            <w:pPr>
              <w:spacing w:after="0" w:line="240" w:lineRule="auto"/>
            </w:pPr>
            <w:r>
              <w:rPr>
                <w:rFonts w:ascii="Arial" w:hAnsi="Arial"/>
                <w:b w:val="0"/>
                <w:sz w:val="11"/>
              </w:rPr>
              <w:t>Backend API</w:t>
            </w:r>
          </w:p>
        </w:tc>
        <w:tc>
          <w:tcPr>
            <w:tcW w:w="1322" w:type="dxa"/>
            <w:vAlign w:val="top"/>
          </w:tcPr>
          <w:p w14:paraId="2C32B3A4">
            <w:pPr>
              <w:spacing w:after="0" w:line="240" w:lineRule="auto"/>
            </w:pPr>
            <w:r>
              <w:rPr>
                <w:rFonts w:ascii="Arial" w:hAnsi="Arial"/>
                <w:b w:val="0"/>
                <w:sz w:val="11"/>
              </w:rPr>
              <w:t>POST</w:t>
            </w:r>
          </w:p>
        </w:tc>
        <w:tc>
          <w:tcPr>
            <w:tcW w:w="1322" w:type="dxa"/>
            <w:vAlign w:val="top"/>
          </w:tcPr>
          <w:p w14:paraId="5D0DCB19">
            <w:pPr>
              <w:spacing w:after="0" w:line="240" w:lineRule="auto"/>
            </w:pPr>
            <w:r>
              <w:rPr>
                <w:rFonts w:ascii="Arial" w:hAnsi="Arial"/>
                <w:b w:val="0"/>
                <w:sz w:val="11"/>
              </w:rPr>
              <w:t>/api/v1/admin/events</w:t>
            </w:r>
          </w:p>
        </w:tc>
        <w:tc>
          <w:tcPr>
            <w:tcW w:w="1322" w:type="dxa"/>
            <w:vAlign w:val="top"/>
          </w:tcPr>
          <w:p w14:paraId="0338DEE2">
            <w:pPr>
              <w:spacing w:after="0" w:line="240" w:lineRule="auto"/>
            </w:pPr>
            <w:r>
              <w:rPr>
                <w:rFonts w:ascii="Arial" w:hAnsi="Arial"/>
                <w:b w:val="0"/>
                <w:sz w:val="11"/>
              </w:rPr>
              <w:t>eventcreateEvent</w:t>
            </w:r>
          </w:p>
        </w:tc>
        <w:tc>
          <w:tcPr>
            <w:tcW w:w="1322" w:type="dxa"/>
            <w:vAlign w:val="top"/>
          </w:tcPr>
          <w:p w14:paraId="59BD32F3">
            <w:pPr>
              <w:spacing w:after="0" w:line="240" w:lineRule="auto"/>
            </w:pPr>
            <w:r>
              <w:rPr>
                <w:rFonts w:ascii="Arial" w:hAnsi="Arial"/>
                <w:b w:val="0"/>
                <w:sz w:val="11"/>
              </w:rPr>
              <w:t>Required; permission: events.create</w:t>
            </w:r>
          </w:p>
        </w:tc>
        <w:tc>
          <w:tcPr>
            <w:tcW w:w="1322" w:type="dxa"/>
            <w:vAlign w:val="top"/>
          </w:tcPr>
          <w:p w14:paraId="0BBDA0D8">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2D838981">
            <w:pPr>
              <w:spacing w:after="0" w:line="240" w:lineRule="auto"/>
            </w:pPr>
            <w:r>
              <w:rPr>
                <w:rFonts w:ascii="Arial" w:hAnsi="Arial"/>
                <w:b w:val="0"/>
                <w:sz w:val="11"/>
              </w:rPr>
              <w:t>Body: JSON payload for the target resource</w:t>
            </w:r>
          </w:p>
        </w:tc>
        <w:tc>
          <w:tcPr>
            <w:tcW w:w="1322" w:type="dxa"/>
            <w:vAlign w:val="top"/>
          </w:tcPr>
          <w:p w14:paraId="670F3B0F">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39E0F825">
            <w:pPr>
              <w:spacing w:after="0" w:line="240" w:lineRule="auto"/>
            </w:pPr>
            <w:r>
              <w:rPr>
                <w:rFonts w:ascii="Arial" w:hAnsi="Arial"/>
                <w:b w:val="0"/>
                <w:sz w:val="11"/>
              </w:rPr>
              <w:t>Create/update/action success envelope; validation errors use 400/422 pattern.</w:t>
            </w:r>
          </w:p>
        </w:tc>
        <w:tc>
          <w:tcPr>
            <w:tcW w:w="1322" w:type="dxa"/>
            <w:vAlign w:val="top"/>
          </w:tcPr>
          <w:p w14:paraId="717787AC">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11E2A133">
            <w:pPr>
              <w:spacing w:after="0" w:line="240" w:lineRule="auto"/>
            </w:pPr>
            <w:r>
              <w:rPr>
                <w:rFonts w:ascii="Arial" w:hAnsi="Arial"/>
                <w:b w:val="0"/>
                <w:sz w:val="11"/>
              </w:rPr>
              <w:t>eventController.createEvent (backend/src/routes/event.routes.ts:48)</w:t>
            </w:r>
          </w:p>
        </w:tc>
      </w:tr>
      <w:tr w14:paraId="1B3C7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05EEAA5">
            <w:pPr>
              <w:spacing w:after="0" w:line="240" w:lineRule="auto"/>
            </w:pPr>
            <w:r>
              <w:rPr>
                <w:rFonts w:ascii="Arial" w:hAnsi="Arial"/>
                <w:b w:val="0"/>
                <w:sz w:val="11"/>
              </w:rPr>
              <w:t>Backend API</w:t>
            </w:r>
          </w:p>
        </w:tc>
        <w:tc>
          <w:tcPr>
            <w:tcW w:w="1322" w:type="dxa"/>
            <w:vAlign w:val="top"/>
          </w:tcPr>
          <w:p w14:paraId="2818CF06">
            <w:pPr>
              <w:spacing w:after="0" w:line="240" w:lineRule="auto"/>
            </w:pPr>
            <w:r>
              <w:rPr>
                <w:rFonts w:ascii="Arial" w:hAnsi="Arial"/>
                <w:b w:val="0"/>
                <w:sz w:val="11"/>
              </w:rPr>
              <w:t>GET</w:t>
            </w:r>
          </w:p>
        </w:tc>
        <w:tc>
          <w:tcPr>
            <w:tcW w:w="1322" w:type="dxa"/>
            <w:vAlign w:val="top"/>
          </w:tcPr>
          <w:p w14:paraId="597533C3">
            <w:pPr>
              <w:spacing w:after="0" w:line="240" w:lineRule="auto"/>
            </w:pPr>
            <w:r>
              <w:rPr>
                <w:rFonts w:ascii="Arial" w:hAnsi="Arial"/>
                <w:b w:val="0"/>
                <w:sz w:val="11"/>
              </w:rPr>
              <w:t>/api/v1/admin/events-slug/check</w:t>
            </w:r>
          </w:p>
        </w:tc>
        <w:tc>
          <w:tcPr>
            <w:tcW w:w="1322" w:type="dxa"/>
            <w:vAlign w:val="top"/>
          </w:tcPr>
          <w:p w14:paraId="14FAB57C">
            <w:pPr>
              <w:spacing w:after="0" w:line="240" w:lineRule="auto"/>
            </w:pPr>
            <w:r>
              <w:rPr>
                <w:rFonts w:ascii="Arial" w:hAnsi="Arial"/>
                <w:b w:val="0"/>
                <w:sz w:val="11"/>
              </w:rPr>
              <w:t>eventcheckSlugAvailability</w:t>
            </w:r>
          </w:p>
        </w:tc>
        <w:tc>
          <w:tcPr>
            <w:tcW w:w="1322" w:type="dxa"/>
            <w:vAlign w:val="top"/>
          </w:tcPr>
          <w:p w14:paraId="7771DCE0">
            <w:pPr>
              <w:spacing w:after="0" w:line="240" w:lineRule="auto"/>
            </w:pPr>
            <w:r>
              <w:rPr>
                <w:rFonts w:ascii="Arial" w:hAnsi="Arial"/>
                <w:b w:val="0"/>
                <w:sz w:val="11"/>
              </w:rPr>
              <w:t>Required; permission: events.read</w:t>
            </w:r>
          </w:p>
        </w:tc>
        <w:tc>
          <w:tcPr>
            <w:tcW w:w="1322" w:type="dxa"/>
            <w:vAlign w:val="top"/>
          </w:tcPr>
          <w:p w14:paraId="26CF21E7">
            <w:pPr>
              <w:spacing w:after="0" w:line="240" w:lineRule="auto"/>
            </w:pPr>
            <w:r>
              <w:rPr>
                <w:rFonts w:ascii="Arial" w:hAnsi="Arial"/>
                <w:b w:val="0"/>
                <w:sz w:val="11"/>
              </w:rPr>
              <w:t>Authorization: Bearer &lt;accessToken&gt; or HttpOnly auth_token cookie</w:t>
            </w:r>
          </w:p>
        </w:tc>
        <w:tc>
          <w:tcPr>
            <w:tcW w:w="1322" w:type="dxa"/>
            <w:vAlign w:val="top"/>
          </w:tcPr>
          <w:p w14:paraId="7C633024">
            <w:pPr>
              <w:spacing w:after="0" w:line="240" w:lineRule="auto"/>
            </w:pPr>
            <w:r>
              <w:rPr>
                <w:rFonts w:ascii="Arial" w:hAnsi="Arial"/>
                <w:b w:val="0"/>
                <w:sz w:val="11"/>
              </w:rPr>
              <w:t>Query: page, limit, search, sortBy, sortOrder, filters as supported by controller</w:t>
            </w:r>
          </w:p>
        </w:tc>
        <w:tc>
          <w:tcPr>
            <w:tcW w:w="1322" w:type="dxa"/>
            <w:vAlign w:val="top"/>
          </w:tcPr>
          <w:p w14:paraId="46AB010D">
            <w:pPr>
              <w:spacing w:after="0" w:line="240" w:lineRule="auto"/>
            </w:pPr>
            <w:r>
              <w:rPr>
                <w:rFonts w:ascii="Arial" w:hAnsi="Arial"/>
                <w:b w:val="0"/>
                <w:sz w:val="11"/>
              </w:rPr>
              <w:t>Path/query validation not centralized unless handled in controller.</w:t>
            </w:r>
          </w:p>
        </w:tc>
        <w:tc>
          <w:tcPr>
            <w:tcW w:w="1322" w:type="dxa"/>
            <w:vAlign w:val="top"/>
          </w:tcPr>
          <w:p w14:paraId="2269153A">
            <w:pPr>
              <w:spacing w:after="0" w:line="240" w:lineRule="auto"/>
            </w:pPr>
            <w:r>
              <w:rPr>
                <w:rFonts w:ascii="Arial" w:hAnsi="Arial"/>
                <w:b w:val="0"/>
                <w:sz w:val="11"/>
              </w:rPr>
              <w:t>Paginated/list or detail success envelope; see common list/detail examples.</w:t>
            </w:r>
          </w:p>
        </w:tc>
        <w:tc>
          <w:tcPr>
            <w:tcW w:w="1322" w:type="dxa"/>
            <w:vAlign w:val="top"/>
          </w:tcPr>
          <w:p w14:paraId="6EB3DDFB">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4E1AE13A">
            <w:pPr>
              <w:spacing w:after="0" w:line="240" w:lineRule="auto"/>
            </w:pPr>
            <w:r>
              <w:rPr>
                <w:rFonts w:ascii="Arial" w:hAnsi="Arial"/>
                <w:b w:val="0"/>
                <w:sz w:val="11"/>
              </w:rPr>
              <w:t>eventController.checkSlugAvailability (backend/src/routes/event.routes.ts:20)</w:t>
            </w:r>
          </w:p>
        </w:tc>
      </w:tr>
      <w:tr w14:paraId="009C9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D23CE46">
            <w:pPr>
              <w:spacing w:after="0" w:line="240" w:lineRule="auto"/>
            </w:pPr>
            <w:r>
              <w:rPr>
                <w:rFonts w:ascii="Arial" w:hAnsi="Arial"/>
                <w:b w:val="0"/>
                <w:sz w:val="11"/>
              </w:rPr>
              <w:t>Backend API</w:t>
            </w:r>
          </w:p>
        </w:tc>
        <w:tc>
          <w:tcPr>
            <w:tcW w:w="1322" w:type="dxa"/>
            <w:vAlign w:val="top"/>
          </w:tcPr>
          <w:p w14:paraId="5E670412">
            <w:pPr>
              <w:spacing w:after="0" w:line="240" w:lineRule="auto"/>
            </w:pPr>
            <w:r>
              <w:rPr>
                <w:rFonts w:ascii="Arial" w:hAnsi="Arial"/>
                <w:b w:val="0"/>
                <w:sz w:val="11"/>
              </w:rPr>
              <w:t>DELETE</w:t>
            </w:r>
          </w:p>
        </w:tc>
        <w:tc>
          <w:tcPr>
            <w:tcW w:w="1322" w:type="dxa"/>
            <w:vAlign w:val="top"/>
          </w:tcPr>
          <w:p w14:paraId="50A1BB1B">
            <w:pPr>
              <w:spacing w:after="0" w:line="240" w:lineRule="auto"/>
            </w:pPr>
            <w:r>
              <w:rPr>
                <w:rFonts w:ascii="Arial" w:hAnsi="Arial"/>
                <w:b w:val="0"/>
                <w:sz w:val="11"/>
              </w:rPr>
              <w:t>/api/v1/admin/events/:id</w:t>
            </w:r>
          </w:p>
        </w:tc>
        <w:tc>
          <w:tcPr>
            <w:tcW w:w="1322" w:type="dxa"/>
            <w:vAlign w:val="top"/>
          </w:tcPr>
          <w:p w14:paraId="1F0E8B45">
            <w:pPr>
              <w:spacing w:after="0" w:line="240" w:lineRule="auto"/>
            </w:pPr>
            <w:r>
              <w:rPr>
                <w:rFonts w:ascii="Arial" w:hAnsi="Arial"/>
                <w:b w:val="0"/>
                <w:sz w:val="11"/>
              </w:rPr>
              <w:t>eventdeleteEvent</w:t>
            </w:r>
          </w:p>
        </w:tc>
        <w:tc>
          <w:tcPr>
            <w:tcW w:w="1322" w:type="dxa"/>
            <w:vAlign w:val="top"/>
          </w:tcPr>
          <w:p w14:paraId="2D64BA36">
            <w:pPr>
              <w:spacing w:after="0" w:line="240" w:lineRule="auto"/>
            </w:pPr>
            <w:r>
              <w:rPr>
                <w:rFonts w:ascii="Arial" w:hAnsi="Arial"/>
                <w:b w:val="0"/>
                <w:sz w:val="11"/>
              </w:rPr>
              <w:t>Required; permission: events.delete</w:t>
            </w:r>
          </w:p>
        </w:tc>
        <w:tc>
          <w:tcPr>
            <w:tcW w:w="1322" w:type="dxa"/>
            <w:vAlign w:val="top"/>
          </w:tcPr>
          <w:p w14:paraId="60460276">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088D07FA">
            <w:pPr>
              <w:spacing w:after="0" w:line="240" w:lineRule="auto"/>
            </w:pPr>
            <w:r>
              <w:rPr>
                <w:rFonts w:ascii="Arial" w:hAnsi="Arial"/>
                <w:b w:val="0"/>
                <w:sz w:val="11"/>
              </w:rPr>
              <w:t>Path params: id</w:t>
            </w:r>
          </w:p>
        </w:tc>
        <w:tc>
          <w:tcPr>
            <w:tcW w:w="1322" w:type="dxa"/>
            <w:vAlign w:val="top"/>
          </w:tcPr>
          <w:p w14:paraId="3B0325F0">
            <w:pPr>
              <w:spacing w:after="0" w:line="240" w:lineRule="auto"/>
            </w:pPr>
            <w:r>
              <w:rPr>
                <w:rFonts w:ascii="Arial" w:hAnsi="Arial"/>
                <w:b w:val="0"/>
                <w:sz w:val="11"/>
              </w:rPr>
              <w:t>Path/query validation not centralized unless handled in controller.</w:t>
            </w:r>
          </w:p>
        </w:tc>
        <w:tc>
          <w:tcPr>
            <w:tcW w:w="1322" w:type="dxa"/>
            <w:vAlign w:val="top"/>
          </w:tcPr>
          <w:p w14:paraId="17A04ADB">
            <w:pPr>
              <w:spacing w:after="0" w:line="240" w:lineRule="auto"/>
            </w:pPr>
            <w:r>
              <w:rPr>
                <w:rFonts w:ascii="Arial" w:hAnsi="Arial"/>
                <w:b w:val="0"/>
                <w:sz w:val="11"/>
              </w:rPr>
              <w:t>Delete success envelope; 404 if target not found.</w:t>
            </w:r>
          </w:p>
        </w:tc>
        <w:tc>
          <w:tcPr>
            <w:tcW w:w="1322" w:type="dxa"/>
            <w:vAlign w:val="top"/>
          </w:tcPr>
          <w:p w14:paraId="531FCEF9">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BB2FD67">
            <w:pPr>
              <w:spacing w:after="0" w:line="240" w:lineRule="auto"/>
            </w:pPr>
            <w:r>
              <w:rPr>
                <w:rFonts w:ascii="Arial" w:hAnsi="Arial"/>
                <w:b w:val="0"/>
                <w:sz w:val="11"/>
              </w:rPr>
              <w:t>eventController.deleteEvent (backend/src/routes/event.routes.ts:62)</w:t>
            </w:r>
          </w:p>
        </w:tc>
      </w:tr>
      <w:tr w14:paraId="12609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8B07658">
            <w:pPr>
              <w:spacing w:after="0" w:line="240" w:lineRule="auto"/>
            </w:pPr>
            <w:r>
              <w:rPr>
                <w:rFonts w:ascii="Arial" w:hAnsi="Arial"/>
                <w:b w:val="0"/>
                <w:sz w:val="11"/>
              </w:rPr>
              <w:t>Backend API</w:t>
            </w:r>
          </w:p>
        </w:tc>
        <w:tc>
          <w:tcPr>
            <w:tcW w:w="1322" w:type="dxa"/>
            <w:vAlign w:val="top"/>
          </w:tcPr>
          <w:p w14:paraId="60C1C92B">
            <w:pPr>
              <w:spacing w:after="0" w:line="240" w:lineRule="auto"/>
            </w:pPr>
            <w:r>
              <w:rPr>
                <w:rFonts w:ascii="Arial" w:hAnsi="Arial"/>
                <w:b w:val="0"/>
                <w:sz w:val="11"/>
              </w:rPr>
              <w:t>GET</w:t>
            </w:r>
          </w:p>
        </w:tc>
        <w:tc>
          <w:tcPr>
            <w:tcW w:w="1322" w:type="dxa"/>
            <w:vAlign w:val="top"/>
          </w:tcPr>
          <w:p w14:paraId="3189EC8E">
            <w:pPr>
              <w:spacing w:after="0" w:line="240" w:lineRule="auto"/>
            </w:pPr>
            <w:r>
              <w:rPr>
                <w:rFonts w:ascii="Arial" w:hAnsi="Arial"/>
                <w:b w:val="0"/>
                <w:sz w:val="11"/>
              </w:rPr>
              <w:t>/api/v1/admin/events/:id</w:t>
            </w:r>
          </w:p>
        </w:tc>
        <w:tc>
          <w:tcPr>
            <w:tcW w:w="1322" w:type="dxa"/>
            <w:vAlign w:val="top"/>
          </w:tcPr>
          <w:p w14:paraId="7E0D4D20">
            <w:pPr>
              <w:spacing w:after="0" w:line="240" w:lineRule="auto"/>
            </w:pPr>
            <w:r>
              <w:rPr>
                <w:rFonts w:ascii="Arial" w:hAnsi="Arial"/>
                <w:b w:val="0"/>
                <w:sz w:val="11"/>
              </w:rPr>
              <w:t>eventgetEventById</w:t>
            </w:r>
          </w:p>
        </w:tc>
        <w:tc>
          <w:tcPr>
            <w:tcW w:w="1322" w:type="dxa"/>
            <w:vAlign w:val="top"/>
          </w:tcPr>
          <w:p w14:paraId="0B7332EE">
            <w:pPr>
              <w:spacing w:after="0" w:line="240" w:lineRule="auto"/>
            </w:pPr>
            <w:r>
              <w:rPr>
                <w:rFonts w:ascii="Arial" w:hAnsi="Arial"/>
                <w:b w:val="0"/>
                <w:sz w:val="11"/>
              </w:rPr>
              <w:t>Required; permission: events.read</w:t>
            </w:r>
          </w:p>
        </w:tc>
        <w:tc>
          <w:tcPr>
            <w:tcW w:w="1322" w:type="dxa"/>
            <w:vAlign w:val="top"/>
          </w:tcPr>
          <w:p w14:paraId="1E807FD3">
            <w:pPr>
              <w:spacing w:after="0" w:line="240" w:lineRule="auto"/>
            </w:pPr>
            <w:r>
              <w:rPr>
                <w:rFonts w:ascii="Arial" w:hAnsi="Arial"/>
                <w:b w:val="0"/>
                <w:sz w:val="11"/>
              </w:rPr>
              <w:t>Authorization: Bearer &lt;accessToken&gt; or HttpOnly auth_token cookie</w:t>
            </w:r>
          </w:p>
        </w:tc>
        <w:tc>
          <w:tcPr>
            <w:tcW w:w="1322" w:type="dxa"/>
            <w:vAlign w:val="top"/>
          </w:tcPr>
          <w:p w14:paraId="4D2C0CBE">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171D8455">
            <w:pPr>
              <w:spacing w:after="0" w:line="240" w:lineRule="auto"/>
            </w:pPr>
            <w:r>
              <w:rPr>
                <w:rFonts w:ascii="Arial" w:hAnsi="Arial"/>
                <w:b w:val="0"/>
                <w:sz w:val="11"/>
              </w:rPr>
              <w:t>Path/query validation not centralized unless handled in controller.</w:t>
            </w:r>
          </w:p>
        </w:tc>
        <w:tc>
          <w:tcPr>
            <w:tcW w:w="1322" w:type="dxa"/>
            <w:vAlign w:val="top"/>
          </w:tcPr>
          <w:p w14:paraId="276450F8">
            <w:pPr>
              <w:spacing w:after="0" w:line="240" w:lineRule="auto"/>
            </w:pPr>
            <w:r>
              <w:rPr>
                <w:rFonts w:ascii="Arial" w:hAnsi="Arial"/>
                <w:b w:val="0"/>
                <w:sz w:val="11"/>
              </w:rPr>
              <w:t>Paginated/list or detail success envelope; see common list/detail examples.</w:t>
            </w:r>
          </w:p>
        </w:tc>
        <w:tc>
          <w:tcPr>
            <w:tcW w:w="1322" w:type="dxa"/>
            <w:vAlign w:val="top"/>
          </w:tcPr>
          <w:p w14:paraId="7998F9DF">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017263F3">
            <w:pPr>
              <w:spacing w:after="0" w:line="240" w:lineRule="auto"/>
            </w:pPr>
            <w:r>
              <w:rPr>
                <w:rFonts w:ascii="Arial" w:hAnsi="Arial"/>
                <w:b w:val="0"/>
                <w:sz w:val="11"/>
              </w:rPr>
              <w:t>eventController.getEventById (backend/src/routes/event.routes.ts:27)</w:t>
            </w:r>
          </w:p>
        </w:tc>
      </w:tr>
      <w:tr w14:paraId="6E33F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E85FCB7">
            <w:pPr>
              <w:spacing w:after="0" w:line="240" w:lineRule="auto"/>
            </w:pPr>
            <w:r>
              <w:rPr>
                <w:rFonts w:ascii="Arial" w:hAnsi="Arial"/>
                <w:b w:val="0"/>
                <w:sz w:val="11"/>
              </w:rPr>
              <w:t>Backend API</w:t>
            </w:r>
          </w:p>
        </w:tc>
        <w:tc>
          <w:tcPr>
            <w:tcW w:w="1322" w:type="dxa"/>
            <w:vAlign w:val="top"/>
          </w:tcPr>
          <w:p w14:paraId="424BB1F8">
            <w:pPr>
              <w:spacing w:after="0" w:line="240" w:lineRule="auto"/>
            </w:pPr>
            <w:r>
              <w:rPr>
                <w:rFonts w:ascii="Arial" w:hAnsi="Arial"/>
                <w:b w:val="0"/>
                <w:sz w:val="11"/>
              </w:rPr>
              <w:t>PUT</w:t>
            </w:r>
          </w:p>
        </w:tc>
        <w:tc>
          <w:tcPr>
            <w:tcW w:w="1322" w:type="dxa"/>
            <w:vAlign w:val="top"/>
          </w:tcPr>
          <w:p w14:paraId="385BD221">
            <w:pPr>
              <w:spacing w:after="0" w:line="240" w:lineRule="auto"/>
            </w:pPr>
            <w:r>
              <w:rPr>
                <w:rFonts w:ascii="Arial" w:hAnsi="Arial"/>
                <w:b w:val="0"/>
                <w:sz w:val="11"/>
              </w:rPr>
              <w:t>/api/v1/admin/events/:id</w:t>
            </w:r>
          </w:p>
        </w:tc>
        <w:tc>
          <w:tcPr>
            <w:tcW w:w="1322" w:type="dxa"/>
            <w:vAlign w:val="top"/>
          </w:tcPr>
          <w:p w14:paraId="066A6244">
            <w:pPr>
              <w:spacing w:after="0" w:line="240" w:lineRule="auto"/>
            </w:pPr>
            <w:r>
              <w:rPr>
                <w:rFonts w:ascii="Arial" w:hAnsi="Arial"/>
                <w:b w:val="0"/>
                <w:sz w:val="11"/>
              </w:rPr>
              <w:t>eventupdateEvent</w:t>
            </w:r>
          </w:p>
        </w:tc>
        <w:tc>
          <w:tcPr>
            <w:tcW w:w="1322" w:type="dxa"/>
            <w:vAlign w:val="top"/>
          </w:tcPr>
          <w:p w14:paraId="767C2A4D">
            <w:pPr>
              <w:spacing w:after="0" w:line="240" w:lineRule="auto"/>
            </w:pPr>
            <w:r>
              <w:rPr>
                <w:rFonts w:ascii="Arial" w:hAnsi="Arial"/>
                <w:b w:val="0"/>
                <w:sz w:val="11"/>
              </w:rPr>
              <w:t>Required; permission: events.update</w:t>
            </w:r>
          </w:p>
        </w:tc>
        <w:tc>
          <w:tcPr>
            <w:tcW w:w="1322" w:type="dxa"/>
            <w:vAlign w:val="top"/>
          </w:tcPr>
          <w:p w14:paraId="68375C00">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4D809FAF">
            <w:pPr>
              <w:spacing w:after="0" w:line="240" w:lineRule="auto"/>
            </w:pPr>
            <w:r>
              <w:rPr>
                <w:rFonts w:ascii="Arial" w:hAnsi="Arial"/>
                <w:b w:val="0"/>
                <w:sz w:val="11"/>
              </w:rPr>
              <w:t>Path params: id; Body: JSON payload for the target resource</w:t>
            </w:r>
          </w:p>
        </w:tc>
        <w:tc>
          <w:tcPr>
            <w:tcW w:w="1322" w:type="dxa"/>
            <w:vAlign w:val="top"/>
          </w:tcPr>
          <w:p w14:paraId="05117397">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7DA834AD">
            <w:pPr>
              <w:spacing w:after="0" w:line="240" w:lineRule="auto"/>
            </w:pPr>
            <w:r>
              <w:rPr>
                <w:rFonts w:ascii="Arial" w:hAnsi="Arial"/>
                <w:b w:val="0"/>
                <w:sz w:val="11"/>
              </w:rPr>
              <w:t>Create/update/action success envelope; validation errors use 400/422 pattern.</w:t>
            </w:r>
          </w:p>
        </w:tc>
        <w:tc>
          <w:tcPr>
            <w:tcW w:w="1322" w:type="dxa"/>
            <w:vAlign w:val="top"/>
          </w:tcPr>
          <w:p w14:paraId="69761E6B">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379F376A">
            <w:pPr>
              <w:spacing w:after="0" w:line="240" w:lineRule="auto"/>
            </w:pPr>
            <w:r>
              <w:rPr>
                <w:rFonts w:ascii="Arial" w:hAnsi="Arial"/>
                <w:b w:val="0"/>
                <w:sz w:val="11"/>
              </w:rPr>
              <w:t>eventController.updateEvent (backend/src/routes/event.routes.ts:55)</w:t>
            </w:r>
          </w:p>
        </w:tc>
      </w:tr>
      <w:tr w14:paraId="18DEC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983A9EB">
            <w:pPr>
              <w:spacing w:after="0" w:line="240" w:lineRule="auto"/>
            </w:pPr>
            <w:r>
              <w:rPr>
                <w:rFonts w:ascii="Arial" w:hAnsi="Arial"/>
                <w:b w:val="0"/>
                <w:sz w:val="11"/>
              </w:rPr>
              <w:t>Backend API</w:t>
            </w:r>
          </w:p>
        </w:tc>
        <w:tc>
          <w:tcPr>
            <w:tcW w:w="1322" w:type="dxa"/>
            <w:vAlign w:val="top"/>
          </w:tcPr>
          <w:p w14:paraId="3A156B60">
            <w:pPr>
              <w:spacing w:after="0" w:line="240" w:lineRule="auto"/>
            </w:pPr>
            <w:r>
              <w:rPr>
                <w:rFonts w:ascii="Arial" w:hAnsi="Arial"/>
                <w:b w:val="0"/>
                <w:sz w:val="11"/>
              </w:rPr>
              <w:t>GET</w:t>
            </w:r>
          </w:p>
        </w:tc>
        <w:tc>
          <w:tcPr>
            <w:tcW w:w="1322" w:type="dxa"/>
            <w:vAlign w:val="top"/>
          </w:tcPr>
          <w:p w14:paraId="03388BD7">
            <w:pPr>
              <w:spacing w:after="0" w:line="240" w:lineRule="auto"/>
            </w:pPr>
            <w:r>
              <w:rPr>
                <w:rFonts w:ascii="Arial" w:hAnsi="Arial"/>
                <w:b w:val="0"/>
                <w:sz w:val="11"/>
              </w:rPr>
              <w:t>/api/v1/admin/events/:id/registrations</w:t>
            </w:r>
          </w:p>
        </w:tc>
        <w:tc>
          <w:tcPr>
            <w:tcW w:w="1322" w:type="dxa"/>
            <w:vAlign w:val="top"/>
          </w:tcPr>
          <w:p w14:paraId="03659DD7">
            <w:pPr>
              <w:spacing w:after="0" w:line="240" w:lineRule="auto"/>
            </w:pPr>
            <w:r>
              <w:rPr>
                <w:rFonts w:ascii="Arial" w:hAnsi="Arial"/>
                <w:b w:val="0"/>
                <w:sz w:val="11"/>
              </w:rPr>
              <w:t>eventgetEventRegistrations</w:t>
            </w:r>
          </w:p>
        </w:tc>
        <w:tc>
          <w:tcPr>
            <w:tcW w:w="1322" w:type="dxa"/>
            <w:vAlign w:val="top"/>
          </w:tcPr>
          <w:p w14:paraId="0229A07C">
            <w:pPr>
              <w:spacing w:after="0" w:line="240" w:lineRule="auto"/>
            </w:pPr>
            <w:r>
              <w:rPr>
                <w:rFonts w:ascii="Arial" w:hAnsi="Arial"/>
                <w:b w:val="0"/>
                <w:sz w:val="11"/>
              </w:rPr>
              <w:t>Required; permission: events.read</w:t>
            </w:r>
          </w:p>
        </w:tc>
        <w:tc>
          <w:tcPr>
            <w:tcW w:w="1322" w:type="dxa"/>
            <w:vAlign w:val="top"/>
          </w:tcPr>
          <w:p w14:paraId="05C61EAF">
            <w:pPr>
              <w:spacing w:after="0" w:line="240" w:lineRule="auto"/>
            </w:pPr>
            <w:r>
              <w:rPr>
                <w:rFonts w:ascii="Arial" w:hAnsi="Arial"/>
                <w:b w:val="0"/>
                <w:sz w:val="11"/>
              </w:rPr>
              <w:t>Authorization: Bearer &lt;accessToken&gt; or HttpOnly auth_token cookie</w:t>
            </w:r>
          </w:p>
        </w:tc>
        <w:tc>
          <w:tcPr>
            <w:tcW w:w="1322" w:type="dxa"/>
            <w:vAlign w:val="top"/>
          </w:tcPr>
          <w:p w14:paraId="0B7F31B0">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68900525">
            <w:pPr>
              <w:spacing w:after="0" w:line="240" w:lineRule="auto"/>
            </w:pPr>
            <w:r>
              <w:rPr>
                <w:rFonts w:ascii="Arial" w:hAnsi="Arial"/>
                <w:b w:val="0"/>
                <w:sz w:val="11"/>
              </w:rPr>
              <w:t>Path/query validation not centralized unless handled in controller.</w:t>
            </w:r>
          </w:p>
        </w:tc>
        <w:tc>
          <w:tcPr>
            <w:tcW w:w="1322" w:type="dxa"/>
            <w:vAlign w:val="top"/>
          </w:tcPr>
          <w:p w14:paraId="58C81ACE">
            <w:pPr>
              <w:spacing w:after="0" w:line="240" w:lineRule="auto"/>
            </w:pPr>
            <w:r>
              <w:rPr>
                <w:rFonts w:ascii="Arial" w:hAnsi="Arial"/>
                <w:b w:val="0"/>
                <w:sz w:val="11"/>
              </w:rPr>
              <w:t>Paginated/list or detail success envelope; see common list/detail examples.</w:t>
            </w:r>
          </w:p>
        </w:tc>
        <w:tc>
          <w:tcPr>
            <w:tcW w:w="1322" w:type="dxa"/>
            <w:vAlign w:val="top"/>
          </w:tcPr>
          <w:p w14:paraId="43666194">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6B6583EE">
            <w:pPr>
              <w:spacing w:after="0" w:line="240" w:lineRule="auto"/>
            </w:pPr>
            <w:r>
              <w:rPr>
                <w:rFonts w:ascii="Arial" w:hAnsi="Arial"/>
                <w:b w:val="0"/>
                <w:sz w:val="11"/>
              </w:rPr>
              <w:t>eventController.getEventRegistrations (backend/src/routes/event.routes.ts:34)</w:t>
            </w:r>
          </w:p>
        </w:tc>
      </w:tr>
      <w:tr w14:paraId="08894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E1E7749">
            <w:pPr>
              <w:spacing w:after="0" w:line="240" w:lineRule="auto"/>
            </w:pPr>
            <w:r>
              <w:rPr>
                <w:rFonts w:ascii="Arial" w:hAnsi="Arial"/>
                <w:b w:val="0"/>
                <w:sz w:val="11"/>
              </w:rPr>
              <w:t>Backend API</w:t>
            </w:r>
          </w:p>
        </w:tc>
        <w:tc>
          <w:tcPr>
            <w:tcW w:w="1322" w:type="dxa"/>
            <w:vAlign w:val="top"/>
          </w:tcPr>
          <w:p w14:paraId="090DF0B1">
            <w:pPr>
              <w:spacing w:after="0" w:line="240" w:lineRule="auto"/>
            </w:pPr>
            <w:r>
              <w:rPr>
                <w:rFonts w:ascii="Arial" w:hAnsi="Arial"/>
                <w:b w:val="0"/>
                <w:sz w:val="11"/>
              </w:rPr>
              <w:t>GET</w:t>
            </w:r>
          </w:p>
        </w:tc>
        <w:tc>
          <w:tcPr>
            <w:tcW w:w="1322" w:type="dxa"/>
            <w:vAlign w:val="top"/>
          </w:tcPr>
          <w:p w14:paraId="36007D2D">
            <w:pPr>
              <w:spacing w:after="0" w:line="240" w:lineRule="auto"/>
            </w:pPr>
            <w:r>
              <w:rPr>
                <w:rFonts w:ascii="Arial" w:hAnsi="Arial"/>
                <w:b w:val="0"/>
                <w:sz w:val="11"/>
              </w:rPr>
              <w:t>/api/v1/admin/events/:id/registrations/:registrationId</w:t>
            </w:r>
          </w:p>
        </w:tc>
        <w:tc>
          <w:tcPr>
            <w:tcW w:w="1322" w:type="dxa"/>
            <w:vAlign w:val="top"/>
          </w:tcPr>
          <w:p w14:paraId="21E1A63E">
            <w:pPr>
              <w:spacing w:after="0" w:line="240" w:lineRule="auto"/>
            </w:pPr>
            <w:r>
              <w:rPr>
                <w:rFonts w:ascii="Arial" w:hAnsi="Arial"/>
                <w:b w:val="0"/>
                <w:sz w:val="11"/>
              </w:rPr>
              <w:t>eventgetEventRegistrationById</w:t>
            </w:r>
          </w:p>
        </w:tc>
        <w:tc>
          <w:tcPr>
            <w:tcW w:w="1322" w:type="dxa"/>
            <w:vAlign w:val="top"/>
          </w:tcPr>
          <w:p w14:paraId="22D54CC5">
            <w:pPr>
              <w:spacing w:after="0" w:line="240" w:lineRule="auto"/>
            </w:pPr>
            <w:r>
              <w:rPr>
                <w:rFonts w:ascii="Arial" w:hAnsi="Arial"/>
                <w:b w:val="0"/>
                <w:sz w:val="11"/>
              </w:rPr>
              <w:t>Required; permission: events.read</w:t>
            </w:r>
          </w:p>
        </w:tc>
        <w:tc>
          <w:tcPr>
            <w:tcW w:w="1322" w:type="dxa"/>
            <w:vAlign w:val="top"/>
          </w:tcPr>
          <w:p w14:paraId="6E809924">
            <w:pPr>
              <w:spacing w:after="0" w:line="240" w:lineRule="auto"/>
            </w:pPr>
            <w:r>
              <w:rPr>
                <w:rFonts w:ascii="Arial" w:hAnsi="Arial"/>
                <w:b w:val="0"/>
                <w:sz w:val="11"/>
              </w:rPr>
              <w:t>Authorization: Bearer &lt;accessToken&gt; or HttpOnly auth_token cookie</w:t>
            </w:r>
          </w:p>
        </w:tc>
        <w:tc>
          <w:tcPr>
            <w:tcW w:w="1322" w:type="dxa"/>
            <w:vAlign w:val="top"/>
          </w:tcPr>
          <w:p w14:paraId="29A8ADEA">
            <w:pPr>
              <w:spacing w:after="0" w:line="240" w:lineRule="auto"/>
            </w:pPr>
            <w:r>
              <w:rPr>
                <w:rFonts w:ascii="Arial" w:hAnsi="Arial"/>
                <w:b w:val="0"/>
                <w:sz w:val="11"/>
              </w:rPr>
              <w:t>Path params: id, registrationId; Query: page, limit, search, sortBy, sortOrder, filters as supported by controller</w:t>
            </w:r>
          </w:p>
        </w:tc>
        <w:tc>
          <w:tcPr>
            <w:tcW w:w="1322" w:type="dxa"/>
            <w:vAlign w:val="top"/>
          </w:tcPr>
          <w:p w14:paraId="5E7FDB69">
            <w:pPr>
              <w:spacing w:after="0" w:line="240" w:lineRule="auto"/>
            </w:pPr>
            <w:r>
              <w:rPr>
                <w:rFonts w:ascii="Arial" w:hAnsi="Arial"/>
                <w:b w:val="0"/>
                <w:sz w:val="11"/>
              </w:rPr>
              <w:t>Path/query validation not centralized unless handled in controller.</w:t>
            </w:r>
          </w:p>
        </w:tc>
        <w:tc>
          <w:tcPr>
            <w:tcW w:w="1322" w:type="dxa"/>
            <w:vAlign w:val="top"/>
          </w:tcPr>
          <w:p w14:paraId="6F85794C">
            <w:pPr>
              <w:spacing w:after="0" w:line="240" w:lineRule="auto"/>
            </w:pPr>
            <w:r>
              <w:rPr>
                <w:rFonts w:ascii="Arial" w:hAnsi="Arial"/>
                <w:b w:val="0"/>
                <w:sz w:val="11"/>
              </w:rPr>
              <w:t>Paginated/list or detail success envelope; see common list/detail examples.</w:t>
            </w:r>
          </w:p>
        </w:tc>
        <w:tc>
          <w:tcPr>
            <w:tcW w:w="1322" w:type="dxa"/>
            <w:vAlign w:val="top"/>
          </w:tcPr>
          <w:p w14:paraId="685EA5AD">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6B6E0AEA">
            <w:pPr>
              <w:spacing w:after="0" w:line="240" w:lineRule="auto"/>
            </w:pPr>
            <w:r>
              <w:rPr>
                <w:rFonts w:ascii="Arial" w:hAnsi="Arial"/>
                <w:b w:val="0"/>
                <w:sz w:val="11"/>
              </w:rPr>
              <w:t>eventController.getEventRegistrationById (backend/src/routes/event.routes.ts:41)</w:t>
            </w:r>
          </w:p>
        </w:tc>
      </w:tr>
      <w:tr w14:paraId="12228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6A85C42">
            <w:pPr>
              <w:spacing w:after="0" w:line="240" w:lineRule="auto"/>
            </w:pPr>
            <w:r>
              <w:rPr>
                <w:rFonts w:ascii="Arial" w:hAnsi="Arial"/>
                <w:b w:val="0"/>
                <w:sz w:val="11"/>
              </w:rPr>
              <w:t>Backend API</w:t>
            </w:r>
          </w:p>
        </w:tc>
        <w:tc>
          <w:tcPr>
            <w:tcW w:w="1322" w:type="dxa"/>
            <w:vAlign w:val="top"/>
          </w:tcPr>
          <w:p w14:paraId="1E23ABC1">
            <w:pPr>
              <w:spacing w:after="0" w:line="240" w:lineRule="auto"/>
            </w:pPr>
            <w:r>
              <w:rPr>
                <w:rFonts w:ascii="Arial" w:hAnsi="Arial"/>
                <w:b w:val="0"/>
                <w:sz w:val="11"/>
              </w:rPr>
              <w:t>GET</w:t>
            </w:r>
          </w:p>
        </w:tc>
        <w:tc>
          <w:tcPr>
            <w:tcW w:w="1322" w:type="dxa"/>
            <w:vAlign w:val="top"/>
          </w:tcPr>
          <w:p w14:paraId="50E53B5C">
            <w:pPr>
              <w:spacing w:after="0" w:line="240" w:lineRule="auto"/>
            </w:pPr>
            <w:r>
              <w:rPr>
                <w:rFonts w:ascii="Arial" w:hAnsi="Arial"/>
                <w:b w:val="0"/>
                <w:sz w:val="11"/>
              </w:rPr>
              <w:t>/api/v1/cms/events</w:t>
            </w:r>
          </w:p>
        </w:tc>
        <w:tc>
          <w:tcPr>
            <w:tcW w:w="1322" w:type="dxa"/>
            <w:vAlign w:val="top"/>
          </w:tcPr>
          <w:p w14:paraId="27AD5D7F">
            <w:pPr>
              <w:spacing w:after="0" w:line="240" w:lineRule="auto"/>
            </w:pPr>
            <w:r>
              <w:rPr>
                <w:rFonts w:ascii="Arial" w:hAnsi="Arial"/>
                <w:b w:val="0"/>
                <w:sz w:val="11"/>
              </w:rPr>
              <w:t>eventgetEvents</w:t>
            </w:r>
          </w:p>
        </w:tc>
        <w:tc>
          <w:tcPr>
            <w:tcW w:w="1322" w:type="dxa"/>
            <w:vAlign w:val="top"/>
          </w:tcPr>
          <w:p w14:paraId="35464898">
            <w:pPr>
              <w:spacing w:after="0" w:line="240" w:lineRule="auto"/>
            </w:pPr>
            <w:r>
              <w:rPr>
                <w:rFonts w:ascii="Arial" w:hAnsi="Arial"/>
                <w:b w:val="0"/>
                <w:sz w:val="11"/>
              </w:rPr>
              <w:t>Required; permission: events.read</w:t>
            </w:r>
          </w:p>
        </w:tc>
        <w:tc>
          <w:tcPr>
            <w:tcW w:w="1322" w:type="dxa"/>
            <w:vAlign w:val="top"/>
          </w:tcPr>
          <w:p w14:paraId="4EF97F49">
            <w:pPr>
              <w:spacing w:after="0" w:line="240" w:lineRule="auto"/>
            </w:pPr>
            <w:r>
              <w:rPr>
                <w:rFonts w:ascii="Arial" w:hAnsi="Arial"/>
                <w:b w:val="0"/>
                <w:sz w:val="11"/>
              </w:rPr>
              <w:t>Authorization: Bearer &lt;accessToken&gt; or HttpOnly auth_token cookie</w:t>
            </w:r>
          </w:p>
        </w:tc>
        <w:tc>
          <w:tcPr>
            <w:tcW w:w="1322" w:type="dxa"/>
            <w:vAlign w:val="top"/>
          </w:tcPr>
          <w:p w14:paraId="34E0DBB2">
            <w:pPr>
              <w:spacing w:after="0" w:line="240" w:lineRule="auto"/>
            </w:pPr>
            <w:r>
              <w:rPr>
                <w:rFonts w:ascii="Arial" w:hAnsi="Arial"/>
                <w:b w:val="0"/>
                <w:sz w:val="11"/>
              </w:rPr>
              <w:t>Query: page, limit, search, sortBy, sortOrder, filters as supported by controller</w:t>
            </w:r>
          </w:p>
        </w:tc>
        <w:tc>
          <w:tcPr>
            <w:tcW w:w="1322" w:type="dxa"/>
            <w:vAlign w:val="top"/>
          </w:tcPr>
          <w:p w14:paraId="43B39500">
            <w:pPr>
              <w:spacing w:after="0" w:line="240" w:lineRule="auto"/>
            </w:pPr>
            <w:r>
              <w:rPr>
                <w:rFonts w:ascii="Arial" w:hAnsi="Arial"/>
                <w:b w:val="0"/>
                <w:sz w:val="11"/>
              </w:rPr>
              <w:t>Path/query validation not centralized unless handled in controller.</w:t>
            </w:r>
          </w:p>
        </w:tc>
        <w:tc>
          <w:tcPr>
            <w:tcW w:w="1322" w:type="dxa"/>
            <w:vAlign w:val="top"/>
          </w:tcPr>
          <w:p w14:paraId="4E24B648">
            <w:pPr>
              <w:spacing w:after="0" w:line="240" w:lineRule="auto"/>
            </w:pPr>
            <w:r>
              <w:rPr>
                <w:rFonts w:ascii="Arial" w:hAnsi="Arial"/>
                <w:b w:val="0"/>
                <w:sz w:val="11"/>
              </w:rPr>
              <w:t>Paginated/list or detail success envelope; see common list/detail examples.</w:t>
            </w:r>
          </w:p>
        </w:tc>
        <w:tc>
          <w:tcPr>
            <w:tcW w:w="1322" w:type="dxa"/>
            <w:vAlign w:val="top"/>
          </w:tcPr>
          <w:p w14:paraId="3920DE9C">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704CFFF9">
            <w:pPr>
              <w:spacing w:after="0" w:line="240" w:lineRule="auto"/>
            </w:pPr>
            <w:r>
              <w:rPr>
                <w:rFonts w:ascii="Arial" w:hAnsi="Arial"/>
                <w:b w:val="0"/>
                <w:sz w:val="11"/>
              </w:rPr>
              <w:t>eventController.getEvents (backend/src/routes/event.routes.ts:13)</w:t>
            </w:r>
          </w:p>
        </w:tc>
      </w:tr>
      <w:tr w14:paraId="458A6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E44403C">
            <w:pPr>
              <w:spacing w:after="0" w:line="240" w:lineRule="auto"/>
            </w:pPr>
            <w:r>
              <w:rPr>
                <w:rFonts w:ascii="Arial" w:hAnsi="Arial"/>
                <w:b w:val="0"/>
                <w:sz w:val="11"/>
              </w:rPr>
              <w:t>Backend API</w:t>
            </w:r>
          </w:p>
        </w:tc>
        <w:tc>
          <w:tcPr>
            <w:tcW w:w="1322" w:type="dxa"/>
            <w:vAlign w:val="top"/>
          </w:tcPr>
          <w:p w14:paraId="4E23C7C6">
            <w:pPr>
              <w:spacing w:after="0" w:line="240" w:lineRule="auto"/>
            </w:pPr>
            <w:r>
              <w:rPr>
                <w:rFonts w:ascii="Arial" w:hAnsi="Arial"/>
                <w:b w:val="0"/>
                <w:sz w:val="11"/>
              </w:rPr>
              <w:t>POST</w:t>
            </w:r>
          </w:p>
        </w:tc>
        <w:tc>
          <w:tcPr>
            <w:tcW w:w="1322" w:type="dxa"/>
            <w:vAlign w:val="top"/>
          </w:tcPr>
          <w:p w14:paraId="6BA8FC6C">
            <w:pPr>
              <w:spacing w:after="0" w:line="240" w:lineRule="auto"/>
            </w:pPr>
            <w:r>
              <w:rPr>
                <w:rFonts w:ascii="Arial" w:hAnsi="Arial"/>
                <w:b w:val="0"/>
                <w:sz w:val="11"/>
              </w:rPr>
              <w:t>/api/v1/cms/events</w:t>
            </w:r>
          </w:p>
        </w:tc>
        <w:tc>
          <w:tcPr>
            <w:tcW w:w="1322" w:type="dxa"/>
            <w:vAlign w:val="top"/>
          </w:tcPr>
          <w:p w14:paraId="297D157A">
            <w:pPr>
              <w:spacing w:after="0" w:line="240" w:lineRule="auto"/>
            </w:pPr>
            <w:r>
              <w:rPr>
                <w:rFonts w:ascii="Arial" w:hAnsi="Arial"/>
                <w:b w:val="0"/>
                <w:sz w:val="11"/>
              </w:rPr>
              <w:t>eventcreateEvent</w:t>
            </w:r>
          </w:p>
        </w:tc>
        <w:tc>
          <w:tcPr>
            <w:tcW w:w="1322" w:type="dxa"/>
            <w:vAlign w:val="top"/>
          </w:tcPr>
          <w:p w14:paraId="5A0A2EDF">
            <w:pPr>
              <w:spacing w:after="0" w:line="240" w:lineRule="auto"/>
            </w:pPr>
            <w:r>
              <w:rPr>
                <w:rFonts w:ascii="Arial" w:hAnsi="Arial"/>
                <w:b w:val="0"/>
                <w:sz w:val="11"/>
              </w:rPr>
              <w:t>Required; permission: events.create</w:t>
            </w:r>
          </w:p>
        </w:tc>
        <w:tc>
          <w:tcPr>
            <w:tcW w:w="1322" w:type="dxa"/>
            <w:vAlign w:val="top"/>
          </w:tcPr>
          <w:p w14:paraId="10C7C0E5">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6E65E5B1">
            <w:pPr>
              <w:spacing w:after="0" w:line="240" w:lineRule="auto"/>
            </w:pPr>
            <w:r>
              <w:rPr>
                <w:rFonts w:ascii="Arial" w:hAnsi="Arial"/>
                <w:b w:val="0"/>
                <w:sz w:val="11"/>
              </w:rPr>
              <w:t>Body: JSON payload for the target resource</w:t>
            </w:r>
          </w:p>
        </w:tc>
        <w:tc>
          <w:tcPr>
            <w:tcW w:w="1322" w:type="dxa"/>
            <w:vAlign w:val="top"/>
          </w:tcPr>
          <w:p w14:paraId="53AEFAE3">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49059A50">
            <w:pPr>
              <w:spacing w:after="0" w:line="240" w:lineRule="auto"/>
            </w:pPr>
            <w:r>
              <w:rPr>
                <w:rFonts w:ascii="Arial" w:hAnsi="Arial"/>
                <w:b w:val="0"/>
                <w:sz w:val="11"/>
              </w:rPr>
              <w:t>Create/update/action success envelope; validation errors use 400/422 pattern.</w:t>
            </w:r>
          </w:p>
        </w:tc>
        <w:tc>
          <w:tcPr>
            <w:tcW w:w="1322" w:type="dxa"/>
            <w:vAlign w:val="top"/>
          </w:tcPr>
          <w:p w14:paraId="5F9AEDA4">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041557B8">
            <w:pPr>
              <w:spacing w:after="0" w:line="240" w:lineRule="auto"/>
            </w:pPr>
            <w:r>
              <w:rPr>
                <w:rFonts w:ascii="Arial" w:hAnsi="Arial"/>
                <w:b w:val="0"/>
                <w:sz w:val="11"/>
              </w:rPr>
              <w:t>eventController.createEvent (backend/src/routes/event.routes.ts:48)</w:t>
            </w:r>
          </w:p>
        </w:tc>
      </w:tr>
      <w:tr w14:paraId="0E580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5F9780C">
            <w:pPr>
              <w:spacing w:after="0" w:line="240" w:lineRule="auto"/>
            </w:pPr>
            <w:r>
              <w:rPr>
                <w:rFonts w:ascii="Arial" w:hAnsi="Arial"/>
                <w:b w:val="0"/>
                <w:sz w:val="11"/>
              </w:rPr>
              <w:t>Backend API</w:t>
            </w:r>
          </w:p>
        </w:tc>
        <w:tc>
          <w:tcPr>
            <w:tcW w:w="1322" w:type="dxa"/>
            <w:vAlign w:val="top"/>
          </w:tcPr>
          <w:p w14:paraId="7BBD9DE2">
            <w:pPr>
              <w:spacing w:after="0" w:line="240" w:lineRule="auto"/>
            </w:pPr>
            <w:r>
              <w:rPr>
                <w:rFonts w:ascii="Arial" w:hAnsi="Arial"/>
                <w:b w:val="0"/>
                <w:sz w:val="11"/>
              </w:rPr>
              <w:t>GET</w:t>
            </w:r>
          </w:p>
        </w:tc>
        <w:tc>
          <w:tcPr>
            <w:tcW w:w="1322" w:type="dxa"/>
            <w:vAlign w:val="top"/>
          </w:tcPr>
          <w:p w14:paraId="3386D016">
            <w:pPr>
              <w:spacing w:after="0" w:line="240" w:lineRule="auto"/>
            </w:pPr>
            <w:r>
              <w:rPr>
                <w:rFonts w:ascii="Arial" w:hAnsi="Arial"/>
                <w:b w:val="0"/>
                <w:sz w:val="11"/>
              </w:rPr>
              <w:t>/api/v1/cms/events-slug/check</w:t>
            </w:r>
          </w:p>
        </w:tc>
        <w:tc>
          <w:tcPr>
            <w:tcW w:w="1322" w:type="dxa"/>
            <w:vAlign w:val="top"/>
          </w:tcPr>
          <w:p w14:paraId="0BF317AE">
            <w:pPr>
              <w:spacing w:after="0" w:line="240" w:lineRule="auto"/>
            </w:pPr>
            <w:r>
              <w:rPr>
                <w:rFonts w:ascii="Arial" w:hAnsi="Arial"/>
                <w:b w:val="0"/>
                <w:sz w:val="11"/>
              </w:rPr>
              <w:t>eventcheckSlugAvailability</w:t>
            </w:r>
          </w:p>
        </w:tc>
        <w:tc>
          <w:tcPr>
            <w:tcW w:w="1322" w:type="dxa"/>
            <w:vAlign w:val="top"/>
          </w:tcPr>
          <w:p w14:paraId="3398FAA2">
            <w:pPr>
              <w:spacing w:after="0" w:line="240" w:lineRule="auto"/>
            </w:pPr>
            <w:r>
              <w:rPr>
                <w:rFonts w:ascii="Arial" w:hAnsi="Arial"/>
                <w:b w:val="0"/>
                <w:sz w:val="11"/>
              </w:rPr>
              <w:t>Required; permission: events.read</w:t>
            </w:r>
          </w:p>
        </w:tc>
        <w:tc>
          <w:tcPr>
            <w:tcW w:w="1322" w:type="dxa"/>
            <w:vAlign w:val="top"/>
          </w:tcPr>
          <w:p w14:paraId="3F40E96B">
            <w:pPr>
              <w:spacing w:after="0" w:line="240" w:lineRule="auto"/>
            </w:pPr>
            <w:r>
              <w:rPr>
                <w:rFonts w:ascii="Arial" w:hAnsi="Arial"/>
                <w:b w:val="0"/>
                <w:sz w:val="11"/>
              </w:rPr>
              <w:t>Authorization: Bearer &lt;accessToken&gt; or HttpOnly auth_token cookie</w:t>
            </w:r>
          </w:p>
        </w:tc>
        <w:tc>
          <w:tcPr>
            <w:tcW w:w="1322" w:type="dxa"/>
            <w:vAlign w:val="top"/>
          </w:tcPr>
          <w:p w14:paraId="5297D3D0">
            <w:pPr>
              <w:spacing w:after="0" w:line="240" w:lineRule="auto"/>
            </w:pPr>
            <w:r>
              <w:rPr>
                <w:rFonts w:ascii="Arial" w:hAnsi="Arial"/>
                <w:b w:val="0"/>
                <w:sz w:val="11"/>
              </w:rPr>
              <w:t>Query: page, limit, search, sortBy, sortOrder, filters as supported by controller</w:t>
            </w:r>
          </w:p>
        </w:tc>
        <w:tc>
          <w:tcPr>
            <w:tcW w:w="1322" w:type="dxa"/>
            <w:vAlign w:val="top"/>
          </w:tcPr>
          <w:p w14:paraId="28A0267A">
            <w:pPr>
              <w:spacing w:after="0" w:line="240" w:lineRule="auto"/>
            </w:pPr>
            <w:r>
              <w:rPr>
                <w:rFonts w:ascii="Arial" w:hAnsi="Arial"/>
                <w:b w:val="0"/>
                <w:sz w:val="11"/>
              </w:rPr>
              <w:t>Path/query validation not centralized unless handled in controller.</w:t>
            </w:r>
          </w:p>
        </w:tc>
        <w:tc>
          <w:tcPr>
            <w:tcW w:w="1322" w:type="dxa"/>
            <w:vAlign w:val="top"/>
          </w:tcPr>
          <w:p w14:paraId="3757441C">
            <w:pPr>
              <w:spacing w:after="0" w:line="240" w:lineRule="auto"/>
            </w:pPr>
            <w:r>
              <w:rPr>
                <w:rFonts w:ascii="Arial" w:hAnsi="Arial"/>
                <w:b w:val="0"/>
                <w:sz w:val="11"/>
              </w:rPr>
              <w:t>Paginated/list or detail success envelope; see common list/detail examples.</w:t>
            </w:r>
          </w:p>
        </w:tc>
        <w:tc>
          <w:tcPr>
            <w:tcW w:w="1322" w:type="dxa"/>
            <w:vAlign w:val="top"/>
          </w:tcPr>
          <w:p w14:paraId="6245F737">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6DB29865">
            <w:pPr>
              <w:spacing w:after="0" w:line="240" w:lineRule="auto"/>
            </w:pPr>
            <w:r>
              <w:rPr>
                <w:rFonts w:ascii="Arial" w:hAnsi="Arial"/>
                <w:b w:val="0"/>
                <w:sz w:val="11"/>
              </w:rPr>
              <w:t>eventController.checkSlugAvailability (backend/src/routes/event.routes.ts:20)</w:t>
            </w:r>
          </w:p>
        </w:tc>
      </w:tr>
      <w:tr w14:paraId="0E84D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0E6CC17">
            <w:pPr>
              <w:spacing w:after="0" w:line="240" w:lineRule="auto"/>
            </w:pPr>
            <w:r>
              <w:rPr>
                <w:rFonts w:ascii="Arial" w:hAnsi="Arial"/>
                <w:b w:val="0"/>
                <w:sz w:val="11"/>
              </w:rPr>
              <w:t>Backend API</w:t>
            </w:r>
          </w:p>
        </w:tc>
        <w:tc>
          <w:tcPr>
            <w:tcW w:w="1322" w:type="dxa"/>
            <w:vAlign w:val="top"/>
          </w:tcPr>
          <w:p w14:paraId="341EC121">
            <w:pPr>
              <w:spacing w:after="0" w:line="240" w:lineRule="auto"/>
            </w:pPr>
            <w:r>
              <w:rPr>
                <w:rFonts w:ascii="Arial" w:hAnsi="Arial"/>
                <w:b w:val="0"/>
                <w:sz w:val="11"/>
              </w:rPr>
              <w:t>DELETE</w:t>
            </w:r>
          </w:p>
        </w:tc>
        <w:tc>
          <w:tcPr>
            <w:tcW w:w="1322" w:type="dxa"/>
            <w:vAlign w:val="top"/>
          </w:tcPr>
          <w:p w14:paraId="58238D4A">
            <w:pPr>
              <w:spacing w:after="0" w:line="240" w:lineRule="auto"/>
            </w:pPr>
            <w:r>
              <w:rPr>
                <w:rFonts w:ascii="Arial" w:hAnsi="Arial"/>
                <w:b w:val="0"/>
                <w:sz w:val="11"/>
              </w:rPr>
              <w:t>/api/v1/cms/events/:id</w:t>
            </w:r>
          </w:p>
        </w:tc>
        <w:tc>
          <w:tcPr>
            <w:tcW w:w="1322" w:type="dxa"/>
            <w:vAlign w:val="top"/>
          </w:tcPr>
          <w:p w14:paraId="66338C9D">
            <w:pPr>
              <w:spacing w:after="0" w:line="240" w:lineRule="auto"/>
            </w:pPr>
            <w:r>
              <w:rPr>
                <w:rFonts w:ascii="Arial" w:hAnsi="Arial"/>
                <w:b w:val="0"/>
                <w:sz w:val="11"/>
              </w:rPr>
              <w:t>eventdeleteEvent</w:t>
            </w:r>
          </w:p>
        </w:tc>
        <w:tc>
          <w:tcPr>
            <w:tcW w:w="1322" w:type="dxa"/>
            <w:vAlign w:val="top"/>
          </w:tcPr>
          <w:p w14:paraId="5658E41B">
            <w:pPr>
              <w:spacing w:after="0" w:line="240" w:lineRule="auto"/>
            </w:pPr>
            <w:r>
              <w:rPr>
                <w:rFonts w:ascii="Arial" w:hAnsi="Arial"/>
                <w:b w:val="0"/>
                <w:sz w:val="11"/>
              </w:rPr>
              <w:t>Required; permission: events.delete</w:t>
            </w:r>
          </w:p>
        </w:tc>
        <w:tc>
          <w:tcPr>
            <w:tcW w:w="1322" w:type="dxa"/>
            <w:vAlign w:val="top"/>
          </w:tcPr>
          <w:p w14:paraId="79171347">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179B188B">
            <w:pPr>
              <w:spacing w:after="0" w:line="240" w:lineRule="auto"/>
            </w:pPr>
            <w:r>
              <w:rPr>
                <w:rFonts w:ascii="Arial" w:hAnsi="Arial"/>
                <w:b w:val="0"/>
                <w:sz w:val="11"/>
              </w:rPr>
              <w:t>Path params: id</w:t>
            </w:r>
          </w:p>
        </w:tc>
        <w:tc>
          <w:tcPr>
            <w:tcW w:w="1322" w:type="dxa"/>
            <w:vAlign w:val="top"/>
          </w:tcPr>
          <w:p w14:paraId="73CABD0B">
            <w:pPr>
              <w:spacing w:after="0" w:line="240" w:lineRule="auto"/>
            </w:pPr>
            <w:r>
              <w:rPr>
                <w:rFonts w:ascii="Arial" w:hAnsi="Arial"/>
                <w:b w:val="0"/>
                <w:sz w:val="11"/>
              </w:rPr>
              <w:t>Path/query validation not centralized unless handled in controller.</w:t>
            </w:r>
          </w:p>
        </w:tc>
        <w:tc>
          <w:tcPr>
            <w:tcW w:w="1322" w:type="dxa"/>
            <w:vAlign w:val="top"/>
          </w:tcPr>
          <w:p w14:paraId="51BC2F4A">
            <w:pPr>
              <w:spacing w:after="0" w:line="240" w:lineRule="auto"/>
            </w:pPr>
            <w:r>
              <w:rPr>
                <w:rFonts w:ascii="Arial" w:hAnsi="Arial"/>
                <w:b w:val="0"/>
                <w:sz w:val="11"/>
              </w:rPr>
              <w:t>Delete success envelope; 404 if target not found.</w:t>
            </w:r>
          </w:p>
        </w:tc>
        <w:tc>
          <w:tcPr>
            <w:tcW w:w="1322" w:type="dxa"/>
            <w:vAlign w:val="top"/>
          </w:tcPr>
          <w:p w14:paraId="567AD8D1">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1F68049A">
            <w:pPr>
              <w:spacing w:after="0" w:line="240" w:lineRule="auto"/>
            </w:pPr>
            <w:r>
              <w:rPr>
                <w:rFonts w:ascii="Arial" w:hAnsi="Arial"/>
                <w:b w:val="0"/>
                <w:sz w:val="11"/>
              </w:rPr>
              <w:t>eventController.deleteEvent (backend/src/routes/event.routes.ts:62)</w:t>
            </w:r>
          </w:p>
        </w:tc>
      </w:tr>
      <w:tr w14:paraId="5BF51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45AF368">
            <w:pPr>
              <w:spacing w:after="0" w:line="240" w:lineRule="auto"/>
            </w:pPr>
            <w:r>
              <w:rPr>
                <w:rFonts w:ascii="Arial" w:hAnsi="Arial"/>
                <w:b w:val="0"/>
                <w:sz w:val="11"/>
              </w:rPr>
              <w:t>Backend API</w:t>
            </w:r>
          </w:p>
        </w:tc>
        <w:tc>
          <w:tcPr>
            <w:tcW w:w="1322" w:type="dxa"/>
            <w:vAlign w:val="top"/>
          </w:tcPr>
          <w:p w14:paraId="08D58797">
            <w:pPr>
              <w:spacing w:after="0" w:line="240" w:lineRule="auto"/>
            </w:pPr>
            <w:r>
              <w:rPr>
                <w:rFonts w:ascii="Arial" w:hAnsi="Arial"/>
                <w:b w:val="0"/>
                <w:sz w:val="11"/>
              </w:rPr>
              <w:t>GET</w:t>
            </w:r>
          </w:p>
        </w:tc>
        <w:tc>
          <w:tcPr>
            <w:tcW w:w="1322" w:type="dxa"/>
            <w:vAlign w:val="top"/>
          </w:tcPr>
          <w:p w14:paraId="0BFEFCA6">
            <w:pPr>
              <w:spacing w:after="0" w:line="240" w:lineRule="auto"/>
            </w:pPr>
            <w:r>
              <w:rPr>
                <w:rFonts w:ascii="Arial" w:hAnsi="Arial"/>
                <w:b w:val="0"/>
                <w:sz w:val="11"/>
              </w:rPr>
              <w:t>/api/v1/cms/events/:id</w:t>
            </w:r>
          </w:p>
        </w:tc>
        <w:tc>
          <w:tcPr>
            <w:tcW w:w="1322" w:type="dxa"/>
            <w:vAlign w:val="top"/>
          </w:tcPr>
          <w:p w14:paraId="7BBDF902">
            <w:pPr>
              <w:spacing w:after="0" w:line="240" w:lineRule="auto"/>
            </w:pPr>
            <w:r>
              <w:rPr>
                <w:rFonts w:ascii="Arial" w:hAnsi="Arial"/>
                <w:b w:val="0"/>
                <w:sz w:val="11"/>
              </w:rPr>
              <w:t>eventgetEventById</w:t>
            </w:r>
          </w:p>
        </w:tc>
        <w:tc>
          <w:tcPr>
            <w:tcW w:w="1322" w:type="dxa"/>
            <w:vAlign w:val="top"/>
          </w:tcPr>
          <w:p w14:paraId="564EE859">
            <w:pPr>
              <w:spacing w:after="0" w:line="240" w:lineRule="auto"/>
            </w:pPr>
            <w:r>
              <w:rPr>
                <w:rFonts w:ascii="Arial" w:hAnsi="Arial"/>
                <w:b w:val="0"/>
                <w:sz w:val="11"/>
              </w:rPr>
              <w:t>Required; permission: events.read</w:t>
            </w:r>
          </w:p>
        </w:tc>
        <w:tc>
          <w:tcPr>
            <w:tcW w:w="1322" w:type="dxa"/>
            <w:vAlign w:val="top"/>
          </w:tcPr>
          <w:p w14:paraId="3E976907">
            <w:pPr>
              <w:spacing w:after="0" w:line="240" w:lineRule="auto"/>
            </w:pPr>
            <w:r>
              <w:rPr>
                <w:rFonts w:ascii="Arial" w:hAnsi="Arial"/>
                <w:b w:val="0"/>
                <w:sz w:val="11"/>
              </w:rPr>
              <w:t>Authorization: Bearer &lt;accessToken&gt; or HttpOnly auth_token cookie</w:t>
            </w:r>
          </w:p>
        </w:tc>
        <w:tc>
          <w:tcPr>
            <w:tcW w:w="1322" w:type="dxa"/>
            <w:vAlign w:val="top"/>
          </w:tcPr>
          <w:p w14:paraId="2B3BA22F">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71AC13D2">
            <w:pPr>
              <w:spacing w:after="0" w:line="240" w:lineRule="auto"/>
            </w:pPr>
            <w:r>
              <w:rPr>
                <w:rFonts w:ascii="Arial" w:hAnsi="Arial"/>
                <w:b w:val="0"/>
                <w:sz w:val="11"/>
              </w:rPr>
              <w:t>Path/query validation not centralized unless handled in controller.</w:t>
            </w:r>
          </w:p>
        </w:tc>
        <w:tc>
          <w:tcPr>
            <w:tcW w:w="1322" w:type="dxa"/>
            <w:vAlign w:val="top"/>
          </w:tcPr>
          <w:p w14:paraId="45769814">
            <w:pPr>
              <w:spacing w:after="0" w:line="240" w:lineRule="auto"/>
            </w:pPr>
            <w:r>
              <w:rPr>
                <w:rFonts w:ascii="Arial" w:hAnsi="Arial"/>
                <w:b w:val="0"/>
                <w:sz w:val="11"/>
              </w:rPr>
              <w:t>Paginated/list or detail success envelope; see common list/detail examples.</w:t>
            </w:r>
          </w:p>
        </w:tc>
        <w:tc>
          <w:tcPr>
            <w:tcW w:w="1322" w:type="dxa"/>
            <w:vAlign w:val="top"/>
          </w:tcPr>
          <w:p w14:paraId="774058D2">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5861F34A">
            <w:pPr>
              <w:spacing w:after="0" w:line="240" w:lineRule="auto"/>
            </w:pPr>
            <w:r>
              <w:rPr>
                <w:rFonts w:ascii="Arial" w:hAnsi="Arial"/>
                <w:b w:val="0"/>
                <w:sz w:val="11"/>
              </w:rPr>
              <w:t>eventController.getEventById (backend/src/routes/event.routes.ts:27)</w:t>
            </w:r>
          </w:p>
        </w:tc>
      </w:tr>
      <w:tr w14:paraId="2B4D1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FDC7905">
            <w:pPr>
              <w:spacing w:after="0" w:line="240" w:lineRule="auto"/>
            </w:pPr>
            <w:r>
              <w:rPr>
                <w:rFonts w:ascii="Arial" w:hAnsi="Arial"/>
                <w:b w:val="0"/>
                <w:sz w:val="11"/>
              </w:rPr>
              <w:t>Backend API</w:t>
            </w:r>
          </w:p>
        </w:tc>
        <w:tc>
          <w:tcPr>
            <w:tcW w:w="1322" w:type="dxa"/>
            <w:vAlign w:val="top"/>
          </w:tcPr>
          <w:p w14:paraId="068C2A9A">
            <w:pPr>
              <w:spacing w:after="0" w:line="240" w:lineRule="auto"/>
            </w:pPr>
            <w:r>
              <w:rPr>
                <w:rFonts w:ascii="Arial" w:hAnsi="Arial"/>
                <w:b w:val="0"/>
                <w:sz w:val="11"/>
              </w:rPr>
              <w:t>PUT</w:t>
            </w:r>
          </w:p>
        </w:tc>
        <w:tc>
          <w:tcPr>
            <w:tcW w:w="1322" w:type="dxa"/>
            <w:vAlign w:val="top"/>
          </w:tcPr>
          <w:p w14:paraId="176BC679">
            <w:pPr>
              <w:spacing w:after="0" w:line="240" w:lineRule="auto"/>
            </w:pPr>
            <w:r>
              <w:rPr>
                <w:rFonts w:ascii="Arial" w:hAnsi="Arial"/>
                <w:b w:val="0"/>
                <w:sz w:val="11"/>
              </w:rPr>
              <w:t>/api/v1/cms/events/:id</w:t>
            </w:r>
          </w:p>
        </w:tc>
        <w:tc>
          <w:tcPr>
            <w:tcW w:w="1322" w:type="dxa"/>
            <w:vAlign w:val="top"/>
          </w:tcPr>
          <w:p w14:paraId="7CBDBC0E">
            <w:pPr>
              <w:spacing w:after="0" w:line="240" w:lineRule="auto"/>
            </w:pPr>
            <w:r>
              <w:rPr>
                <w:rFonts w:ascii="Arial" w:hAnsi="Arial"/>
                <w:b w:val="0"/>
                <w:sz w:val="11"/>
              </w:rPr>
              <w:t>eventupdateEvent</w:t>
            </w:r>
          </w:p>
        </w:tc>
        <w:tc>
          <w:tcPr>
            <w:tcW w:w="1322" w:type="dxa"/>
            <w:vAlign w:val="top"/>
          </w:tcPr>
          <w:p w14:paraId="68AC7D44">
            <w:pPr>
              <w:spacing w:after="0" w:line="240" w:lineRule="auto"/>
            </w:pPr>
            <w:r>
              <w:rPr>
                <w:rFonts w:ascii="Arial" w:hAnsi="Arial"/>
                <w:b w:val="0"/>
                <w:sz w:val="11"/>
              </w:rPr>
              <w:t>Required; permission: events.update</w:t>
            </w:r>
          </w:p>
        </w:tc>
        <w:tc>
          <w:tcPr>
            <w:tcW w:w="1322" w:type="dxa"/>
            <w:vAlign w:val="top"/>
          </w:tcPr>
          <w:p w14:paraId="0AB138AA">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7B20224E">
            <w:pPr>
              <w:spacing w:after="0" w:line="240" w:lineRule="auto"/>
            </w:pPr>
            <w:r>
              <w:rPr>
                <w:rFonts w:ascii="Arial" w:hAnsi="Arial"/>
                <w:b w:val="0"/>
                <w:sz w:val="11"/>
              </w:rPr>
              <w:t>Path params: id; Body: JSON payload for the target resource</w:t>
            </w:r>
          </w:p>
        </w:tc>
        <w:tc>
          <w:tcPr>
            <w:tcW w:w="1322" w:type="dxa"/>
            <w:vAlign w:val="top"/>
          </w:tcPr>
          <w:p w14:paraId="13EB8A98">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7CE56785">
            <w:pPr>
              <w:spacing w:after="0" w:line="240" w:lineRule="auto"/>
            </w:pPr>
            <w:r>
              <w:rPr>
                <w:rFonts w:ascii="Arial" w:hAnsi="Arial"/>
                <w:b w:val="0"/>
                <w:sz w:val="11"/>
              </w:rPr>
              <w:t>Create/update/action success envelope; validation errors use 400/422 pattern.</w:t>
            </w:r>
          </w:p>
        </w:tc>
        <w:tc>
          <w:tcPr>
            <w:tcW w:w="1322" w:type="dxa"/>
            <w:vAlign w:val="top"/>
          </w:tcPr>
          <w:p w14:paraId="3BCBDA20">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0604762A">
            <w:pPr>
              <w:spacing w:after="0" w:line="240" w:lineRule="auto"/>
            </w:pPr>
            <w:r>
              <w:rPr>
                <w:rFonts w:ascii="Arial" w:hAnsi="Arial"/>
                <w:b w:val="0"/>
                <w:sz w:val="11"/>
              </w:rPr>
              <w:t>eventController.updateEvent (backend/src/routes/event.routes.ts:55)</w:t>
            </w:r>
          </w:p>
        </w:tc>
      </w:tr>
      <w:tr w14:paraId="350EE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22303EB">
            <w:pPr>
              <w:spacing w:after="0" w:line="240" w:lineRule="auto"/>
            </w:pPr>
            <w:r>
              <w:rPr>
                <w:rFonts w:ascii="Arial" w:hAnsi="Arial"/>
                <w:b w:val="0"/>
                <w:sz w:val="11"/>
              </w:rPr>
              <w:t>Backend API</w:t>
            </w:r>
          </w:p>
        </w:tc>
        <w:tc>
          <w:tcPr>
            <w:tcW w:w="1322" w:type="dxa"/>
            <w:vAlign w:val="top"/>
          </w:tcPr>
          <w:p w14:paraId="3F4BA237">
            <w:pPr>
              <w:spacing w:after="0" w:line="240" w:lineRule="auto"/>
            </w:pPr>
            <w:r>
              <w:rPr>
                <w:rFonts w:ascii="Arial" w:hAnsi="Arial"/>
                <w:b w:val="0"/>
                <w:sz w:val="11"/>
              </w:rPr>
              <w:t>GET</w:t>
            </w:r>
          </w:p>
        </w:tc>
        <w:tc>
          <w:tcPr>
            <w:tcW w:w="1322" w:type="dxa"/>
            <w:vAlign w:val="top"/>
          </w:tcPr>
          <w:p w14:paraId="43B06B32">
            <w:pPr>
              <w:spacing w:after="0" w:line="240" w:lineRule="auto"/>
            </w:pPr>
            <w:r>
              <w:rPr>
                <w:rFonts w:ascii="Arial" w:hAnsi="Arial"/>
                <w:b w:val="0"/>
                <w:sz w:val="11"/>
              </w:rPr>
              <w:t>/api/v1/cms/events/:id/registrations</w:t>
            </w:r>
          </w:p>
        </w:tc>
        <w:tc>
          <w:tcPr>
            <w:tcW w:w="1322" w:type="dxa"/>
            <w:vAlign w:val="top"/>
          </w:tcPr>
          <w:p w14:paraId="04445977">
            <w:pPr>
              <w:spacing w:after="0" w:line="240" w:lineRule="auto"/>
            </w:pPr>
            <w:r>
              <w:rPr>
                <w:rFonts w:ascii="Arial" w:hAnsi="Arial"/>
                <w:b w:val="0"/>
                <w:sz w:val="11"/>
              </w:rPr>
              <w:t>eventgetEventRegistrations</w:t>
            </w:r>
          </w:p>
        </w:tc>
        <w:tc>
          <w:tcPr>
            <w:tcW w:w="1322" w:type="dxa"/>
            <w:vAlign w:val="top"/>
          </w:tcPr>
          <w:p w14:paraId="4E4AE06C">
            <w:pPr>
              <w:spacing w:after="0" w:line="240" w:lineRule="auto"/>
            </w:pPr>
            <w:r>
              <w:rPr>
                <w:rFonts w:ascii="Arial" w:hAnsi="Arial"/>
                <w:b w:val="0"/>
                <w:sz w:val="11"/>
              </w:rPr>
              <w:t>Required; permission: events.read</w:t>
            </w:r>
          </w:p>
        </w:tc>
        <w:tc>
          <w:tcPr>
            <w:tcW w:w="1322" w:type="dxa"/>
            <w:vAlign w:val="top"/>
          </w:tcPr>
          <w:p w14:paraId="3434C339">
            <w:pPr>
              <w:spacing w:after="0" w:line="240" w:lineRule="auto"/>
            </w:pPr>
            <w:r>
              <w:rPr>
                <w:rFonts w:ascii="Arial" w:hAnsi="Arial"/>
                <w:b w:val="0"/>
                <w:sz w:val="11"/>
              </w:rPr>
              <w:t>Authorization: Bearer &lt;accessToken&gt; or HttpOnly auth_token cookie</w:t>
            </w:r>
          </w:p>
        </w:tc>
        <w:tc>
          <w:tcPr>
            <w:tcW w:w="1322" w:type="dxa"/>
            <w:vAlign w:val="top"/>
          </w:tcPr>
          <w:p w14:paraId="3E8FC2FB">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73F78194">
            <w:pPr>
              <w:spacing w:after="0" w:line="240" w:lineRule="auto"/>
            </w:pPr>
            <w:r>
              <w:rPr>
                <w:rFonts w:ascii="Arial" w:hAnsi="Arial"/>
                <w:b w:val="0"/>
                <w:sz w:val="11"/>
              </w:rPr>
              <w:t>Path/query validation not centralized unless handled in controller.</w:t>
            </w:r>
          </w:p>
        </w:tc>
        <w:tc>
          <w:tcPr>
            <w:tcW w:w="1322" w:type="dxa"/>
            <w:vAlign w:val="top"/>
          </w:tcPr>
          <w:p w14:paraId="3AC4787A">
            <w:pPr>
              <w:spacing w:after="0" w:line="240" w:lineRule="auto"/>
            </w:pPr>
            <w:r>
              <w:rPr>
                <w:rFonts w:ascii="Arial" w:hAnsi="Arial"/>
                <w:b w:val="0"/>
                <w:sz w:val="11"/>
              </w:rPr>
              <w:t>Paginated/list or detail success envelope; see common list/detail examples.</w:t>
            </w:r>
          </w:p>
        </w:tc>
        <w:tc>
          <w:tcPr>
            <w:tcW w:w="1322" w:type="dxa"/>
            <w:vAlign w:val="top"/>
          </w:tcPr>
          <w:p w14:paraId="39659DA8">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5FA77902">
            <w:pPr>
              <w:spacing w:after="0" w:line="240" w:lineRule="auto"/>
            </w:pPr>
            <w:r>
              <w:rPr>
                <w:rFonts w:ascii="Arial" w:hAnsi="Arial"/>
                <w:b w:val="0"/>
                <w:sz w:val="11"/>
              </w:rPr>
              <w:t>eventController.getEventRegistrations (backend/src/routes/event.routes.ts:34)</w:t>
            </w:r>
          </w:p>
        </w:tc>
      </w:tr>
      <w:tr w14:paraId="6B0AA8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8B00185">
            <w:pPr>
              <w:spacing w:after="0" w:line="240" w:lineRule="auto"/>
            </w:pPr>
            <w:r>
              <w:rPr>
                <w:rFonts w:ascii="Arial" w:hAnsi="Arial"/>
                <w:b w:val="0"/>
                <w:sz w:val="11"/>
              </w:rPr>
              <w:t>Backend API</w:t>
            </w:r>
          </w:p>
        </w:tc>
        <w:tc>
          <w:tcPr>
            <w:tcW w:w="1322" w:type="dxa"/>
            <w:vAlign w:val="top"/>
          </w:tcPr>
          <w:p w14:paraId="2429093C">
            <w:pPr>
              <w:spacing w:after="0" w:line="240" w:lineRule="auto"/>
            </w:pPr>
            <w:r>
              <w:rPr>
                <w:rFonts w:ascii="Arial" w:hAnsi="Arial"/>
                <w:b w:val="0"/>
                <w:sz w:val="11"/>
              </w:rPr>
              <w:t>GET</w:t>
            </w:r>
          </w:p>
        </w:tc>
        <w:tc>
          <w:tcPr>
            <w:tcW w:w="1322" w:type="dxa"/>
            <w:vAlign w:val="top"/>
          </w:tcPr>
          <w:p w14:paraId="56D1F47B">
            <w:pPr>
              <w:spacing w:after="0" w:line="240" w:lineRule="auto"/>
            </w:pPr>
            <w:r>
              <w:rPr>
                <w:rFonts w:ascii="Arial" w:hAnsi="Arial"/>
                <w:b w:val="0"/>
                <w:sz w:val="11"/>
              </w:rPr>
              <w:t>/api/v1/cms/events/:id/registrations/:registrationId</w:t>
            </w:r>
          </w:p>
        </w:tc>
        <w:tc>
          <w:tcPr>
            <w:tcW w:w="1322" w:type="dxa"/>
            <w:vAlign w:val="top"/>
          </w:tcPr>
          <w:p w14:paraId="503E9482">
            <w:pPr>
              <w:spacing w:after="0" w:line="240" w:lineRule="auto"/>
            </w:pPr>
            <w:r>
              <w:rPr>
                <w:rFonts w:ascii="Arial" w:hAnsi="Arial"/>
                <w:b w:val="0"/>
                <w:sz w:val="11"/>
              </w:rPr>
              <w:t>eventgetEventRegistrationById</w:t>
            </w:r>
          </w:p>
        </w:tc>
        <w:tc>
          <w:tcPr>
            <w:tcW w:w="1322" w:type="dxa"/>
            <w:vAlign w:val="top"/>
          </w:tcPr>
          <w:p w14:paraId="072B5740">
            <w:pPr>
              <w:spacing w:after="0" w:line="240" w:lineRule="auto"/>
            </w:pPr>
            <w:r>
              <w:rPr>
                <w:rFonts w:ascii="Arial" w:hAnsi="Arial"/>
                <w:b w:val="0"/>
                <w:sz w:val="11"/>
              </w:rPr>
              <w:t>Required; permission: events.read</w:t>
            </w:r>
          </w:p>
        </w:tc>
        <w:tc>
          <w:tcPr>
            <w:tcW w:w="1322" w:type="dxa"/>
            <w:vAlign w:val="top"/>
          </w:tcPr>
          <w:p w14:paraId="046188E8">
            <w:pPr>
              <w:spacing w:after="0" w:line="240" w:lineRule="auto"/>
            </w:pPr>
            <w:r>
              <w:rPr>
                <w:rFonts w:ascii="Arial" w:hAnsi="Arial"/>
                <w:b w:val="0"/>
                <w:sz w:val="11"/>
              </w:rPr>
              <w:t>Authorization: Bearer &lt;accessToken&gt; or HttpOnly auth_token cookie</w:t>
            </w:r>
          </w:p>
        </w:tc>
        <w:tc>
          <w:tcPr>
            <w:tcW w:w="1322" w:type="dxa"/>
            <w:vAlign w:val="top"/>
          </w:tcPr>
          <w:p w14:paraId="2A687A01">
            <w:pPr>
              <w:spacing w:after="0" w:line="240" w:lineRule="auto"/>
            </w:pPr>
            <w:r>
              <w:rPr>
                <w:rFonts w:ascii="Arial" w:hAnsi="Arial"/>
                <w:b w:val="0"/>
                <w:sz w:val="11"/>
              </w:rPr>
              <w:t>Path params: id, registrationId; Query: page, limit, search, sortBy, sortOrder, filters as supported by controller</w:t>
            </w:r>
          </w:p>
        </w:tc>
        <w:tc>
          <w:tcPr>
            <w:tcW w:w="1322" w:type="dxa"/>
            <w:vAlign w:val="top"/>
          </w:tcPr>
          <w:p w14:paraId="5B9361FF">
            <w:pPr>
              <w:spacing w:after="0" w:line="240" w:lineRule="auto"/>
            </w:pPr>
            <w:r>
              <w:rPr>
                <w:rFonts w:ascii="Arial" w:hAnsi="Arial"/>
                <w:b w:val="0"/>
                <w:sz w:val="11"/>
              </w:rPr>
              <w:t>Path/query validation not centralized unless handled in controller.</w:t>
            </w:r>
          </w:p>
        </w:tc>
        <w:tc>
          <w:tcPr>
            <w:tcW w:w="1322" w:type="dxa"/>
            <w:vAlign w:val="top"/>
          </w:tcPr>
          <w:p w14:paraId="03ACB1C9">
            <w:pPr>
              <w:spacing w:after="0" w:line="240" w:lineRule="auto"/>
            </w:pPr>
            <w:r>
              <w:rPr>
                <w:rFonts w:ascii="Arial" w:hAnsi="Arial"/>
                <w:b w:val="0"/>
                <w:sz w:val="11"/>
              </w:rPr>
              <w:t>Paginated/list or detail success envelope; see common list/detail examples.</w:t>
            </w:r>
          </w:p>
        </w:tc>
        <w:tc>
          <w:tcPr>
            <w:tcW w:w="1322" w:type="dxa"/>
            <w:vAlign w:val="top"/>
          </w:tcPr>
          <w:p w14:paraId="2F6EB9F0">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10A58DBD">
            <w:pPr>
              <w:spacing w:after="0" w:line="240" w:lineRule="auto"/>
            </w:pPr>
            <w:r>
              <w:rPr>
                <w:rFonts w:ascii="Arial" w:hAnsi="Arial"/>
                <w:b w:val="0"/>
                <w:sz w:val="11"/>
              </w:rPr>
              <w:t>eventController.getEventRegistrationById (backend/src/routes/event.routes.ts:41)</w:t>
            </w:r>
          </w:p>
        </w:tc>
      </w:tr>
      <w:tr w14:paraId="313069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9B311E7">
            <w:pPr>
              <w:spacing w:after="0" w:line="240" w:lineRule="auto"/>
            </w:pPr>
            <w:r>
              <w:rPr>
                <w:rFonts w:ascii="Arial" w:hAnsi="Arial"/>
                <w:b w:val="0"/>
                <w:sz w:val="11"/>
              </w:rPr>
              <w:t>Backend API</w:t>
            </w:r>
          </w:p>
        </w:tc>
        <w:tc>
          <w:tcPr>
            <w:tcW w:w="1322" w:type="dxa"/>
            <w:vAlign w:val="top"/>
          </w:tcPr>
          <w:p w14:paraId="75CF38A9">
            <w:pPr>
              <w:spacing w:after="0" w:line="240" w:lineRule="auto"/>
            </w:pPr>
            <w:r>
              <w:rPr>
                <w:rFonts w:ascii="Arial" w:hAnsi="Arial"/>
                <w:b w:val="0"/>
                <w:sz w:val="11"/>
              </w:rPr>
              <w:t>GET</w:t>
            </w:r>
          </w:p>
        </w:tc>
        <w:tc>
          <w:tcPr>
            <w:tcW w:w="1322" w:type="dxa"/>
            <w:vAlign w:val="top"/>
          </w:tcPr>
          <w:p w14:paraId="6E202CDE">
            <w:pPr>
              <w:spacing w:after="0" w:line="240" w:lineRule="auto"/>
            </w:pPr>
            <w:r>
              <w:rPr>
                <w:rFonts w:ascii="Arial" w:hAnsi="Arial"/>
                <w:b w:val="0"/>
                <w:sz w:val="11"/>
              </w:rPr>
              <w:t>/api/v1/events</w:t>
            </w:r>
          </w:p>
        </w:tc>
        <w:tc>
          <w:tcPr>
            <w:tcW w:w="1322" w:type="dxa"/>
            <w:vAlign w:val="top"/>
          </w:tcPr>
          <w:p w14:paraId="6CE40088">
            <w:pPr>
              <w:spacing w:after="0" w:line="240" w:lineRule="auto"/>
            </w:pPr>
            <w:r>
              <w:rPr>
                <w:rFonts w:ascii="Arial" w:hAnsi="Arial"/>
                <w:b w:val="0"/>
                <w:sz w:val="11"/>
              </w:rPr>
              <w:t>eventgetPublishedEvents</w:t>
            </w:r>
          </w:p>
        </w:tc>
        <w:tc>
          <w:tcPr>
            <w:tcW w:w="1322" w:type="dxa"/>
            <w:vAlign w:val="top"/>
          </w:tcPr>
          <w:p w14:paraId="760A5B25">
            <w:pPr>
              <w:spacing w:after="0" w:line="240" w:lineRule="auto"/>
            </w:pPr>
            <w:r>
              <w:rPr>
                <w:rFonts w:ascii="Arial" w:hAnsi="Arial"/>
                <w:b w:val="0"/>
                <w:sz w:val="11"/>
              </w:rPr>
              <w:t>Public / Not required</w:t>
            </w:r>
          </w:p>
        </w:tc>
        <w:tc>
          <w:tcPr>
            <w:tcW w:w="1322" w:type="dxa"/>
            <w:vAlign w:val="top"/>
          </w:tcPr>
          <w:p w14:paraId="5CE5F2DB">
            <w:pPr>
              <w:spacing w:after="0" w:line="240" w:lineRule="auto"/>
            </w:pPr>
            <w:r>
              <w:rPr>
                <w:rFonts w:ascii="Arial" w:hAnsi="Arial"/>
                <w:b w:val="0"/>
                <w:sz w:val="11"/>
              </w:rPr>
              <w:t>Standard HTTP headers; Content-Type when body is sent</w:t>
            </w:r>
          </w:p>
        </w:tc>
        <w:tc>
          <w:tcPr>
            <w:tcW w:w="1322" w:type="dxa"/>
            <w:vAlign w:val="top"/>
          </w:tcPr>
          <w:p w14:paraId="4A9DAB22">
            <w:pPr>
              <w:spacing w:after="0" w:line="240" w:lineRule="auto"/>
            </w:pPr>
            <w:r>
              <w:rPr>
                <w:rFonts w:ascii="Arial" w:hAnsi="Arial"/>
                <w:b w:val="0"/>
                <w:sz w:val="11"/>
              </w:rPr>
              <w:t>Query: page, limit, search, sortBy, sortOrder, filters as supported by controller</w:t>
            </w:r>
          </w:p>
        </w:tc>
        <w:tc>
          <w:tcPr>
            <w:tcW w:w="1322" w:type="dxa"/>
            <w:vAlign w:val="top"/>
          </w:tcPr>
          <w:p w14:paraId="31E7A02E">
            <w:pPr>
              <w:spacing w:after="0" w:line="240" w:lineRule="auto"/>
            </w:pPr>
            <w:r>
              <w:rPr>
                <w:rFonts w:ascii="Arial" w:hAnsi="Arial"/>
                <w:b w:val="0"/>
                <w:sz w:val="11"/>
              </w:rPr>
              <w:t>Path/query validation not centralized unless handled in controller.</w:t>
            </w:r>
          </w:p>
        </w:tc>
        <w:tc>
          <w:tcPr>
            <w:tcW w:w="1322" w:type="dxa"/>
            <w:vAlign w:val="top"/>
          </w:tcPr>
          <w:p w14:paraId="05CFCFD5">
            <w:pPr>
              <w:spacing w:after="0" w:line="240" w:lineRule="auto"/>
            </w:pPr>
            <w:r>
              <w:rPr>
                <w:rFonts w:ascii="Arial" w:hAnsi="Arial"/>
                <w:b w:val="0"/>
                <w:sz w:val="11"/>
              </w:rPr>
              <w:t>Paginated/list or detail success envelope; see common list/detail examples.</w:t>
            </w:r>
          </w:p>
        </w:tc>
        <w:tc>
          <w:tcPr>
            <w:tcW w:w="1322" w:type="dxa"/>
            <w:vAlign w:val="top"/>
          </w:tcPr>
          <w:p w14:paraId="07141712">
            <w:pPr>
              <w:spacing w:after="0" w:line="240" w:lineRule="auto"/>
            </w:pPr>
            <w:r>
              <w:rPr>
                <w:rFonts w:ascii="Arial" w:hAnsi="Arial"/>
                <w:b w:val="0"/>
                <w:sz w:val="11"/>
              </w:rPr>
              <w:t>400/422 validation, 404 not found, 429 rate limit, 500 internal error</w:t>
            </w:r>
          </w:p>
        </w:tc>
        <w:tc>
          <w:tcPr>
            <w:tcW w:w="1322" w:type="dxa"/>
            <w:vAlign w:val="top"/>
          </w:tcPr>
          <w:p w14:paraId="08A2CB31">
            <w:pPr>
              <w:spacing w:after="0" w:line="240" w:lineRule="auto"/>
            </w:pPr>
            <w:r>
              <w:rPr>
                <w:rFonts w:ascii="Arial" w:hAnsi="Arial"/>
                <w:b w:val="0"/>
                <w:sz w:val="11"/>
              </w:rPr>
              <w:t>eventController.getPublishedEvents (backend/src/routes/event.routes.ts:8)</w:t>
            </w:r>
          </w:p>
        </w:tc>
      </w:tr>
      <w:tr w14:paraId="4C99F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EF9F7AA">
            <w:pPr>
              <w:spacing w:after="0" w:line="240" w:lineRule="auto"/>
            </w:pPr>
            <w:r>
              <w:rPr>
                <w:rFonts w:ascii="Arial" w:hAnsi="Arial"/>
                <w:b w:val="0"/>
                <w:sz w:val="11"/>
              </w:rPr>
              <w:t>Backend API</w:t>
            </w:r>
          </w:p>
        </w:tc>
        <w:tc>
          <w:tcPr>
            <w:tcW w:w="1322" w:type="dxa"/>
            <w:vAlign w:val="top"/>
          </w:tcPr>
          <w:p w14:paraId="06609E9F">
            <w:pPr>
              <w:spacing w:after="0" w:line="240" w:lineRule="auto"/>
            </w:pPr>
            <w:r>
              <w:rPr>
                <w:rFonts w:ascii="Arial" w:hAnsi="Arial"/>
                <w:b w:val="0"/>
                <w:sz w:val="11"/>
              </w:rPr>
              <w:t>GET</w:t>
            </w:r>
          </w:p>
        </w:tc>
        <w:tc>
          <w:tcPr>
            <w:tcW w:w="1322" w:type="dxa"/>
            <w:vAlign w:val="top"/>
          </w:tcPr>
          <w:p w14:paraId="05D27E8F">
            <w:pPr>
              <w:spacing w:after="0" w:line="240" w:lineRule="auto"/>
            </w:pPr>
            <w:r>
              <w:rPr>
                <w:rFonts w:ascii="Arial" w:hAnsi="Arial"/>
                <w:b w:val="0"/>
                <w:sz w:val="11"/>
              </w:rPr>
              <w:t>/api/v1/events/:slug</w:t>
            </w:r>
          </w:p>
        </w:tc>
        <w:tc>
          <w:tcPr>
            <w:tcW w:w="1322" w:type="dxa"/>
            <w:vAlign w:val="top"/>
          </w:tcPr>
          <w:p w14:paraId="78B27710">
            <w:pPr>
              <w:spacing w:after="0" w:line="240" w:lineRule="auto"/>
            </w:pPr>
            <w:r>
              <w:rPr>
                <w:rFonts w:ascii="Arial" w:hAnsi="Arial"/>
                <w:b w:val="0"/>
                <w:sz w:val="11"/>
              </w:rPr>
              <w:t>eventgetPublishedEventBySlug</w:t>
            </w:r>
          </w:p>
        </w:tc>
        <w:tc>
          <w:tcPr>
            <w:tcW w:w="1322" w:type="dxa"/>
            <w:vAlign w:val="top"/>
          </w:tcPr>
          <w:p w14:paraId="1F595533">
            <w:pPr>
              <w:spacing w:after="0" w:line="240" w:lineRule="auto"/>
            </w:pPr>
            <w:r>
              <w:rPr>
                <w:rFonts w:ascii="Arial" w:hAnsi="Arial"/>
                <w:b w:val="0"/>
                <w:sz w:val="11"/>
              </w:rPr>
              <w:t>Public / Not required</w:t>
            </w:r>
          </w:p>
        </w:tc>
        <w:tc>
          <w:tcPr>
            <w:tcW w:w="1322" w:type="dxa"/>
            <w:vAlign w:val="top"/>
          </w:tcPr>
          <w:p w14:paraId="36EDDD58">
            <w:pPr>
              <w:spacing w:after="0" w:line="240" w:lineRule="auto"/>
            </w:pPr>
            <w:r>
              <w:rPr>
                <w:rFonts w:ascii="Arial" w:hAnsi="Arial"/>
                <w:b w:val="0"/>
                <w:sz w:val="11"/>
              </w:rPr>
              <w:t>Standard HTTP headers; Content-Type when body is sent</w:t>
            </w:r>
          </w:p>
        </w:tc>
        <w:tc>
          <w:tcPr>
            <w:tcW w:w="1322" w:type="dxa"/>
            <w:vAlign w:val="top"/>
          </w:tcPr>
          <w:p w14:paraId="0437FF5B">
            <w:pPr>
              <w:spacing w:after="0" w:line="240" w:lineRule="auto"/>
            </w:pPr>
            <w:r>
              <w:rPr>
                <w:rFonts w:ascii="Arial" w:hAnsi="Arial"/>
                <w:b w:val="0"/>
                <w:sz w:val="11"/>
              </w:rPr>
              <w:t>Path params: slug; Query: page, limit, search, sortBy, sortOrder, filters as supported by controller</w:t>
            </w:r>
          </w:p>
        </w:tc>
        <w:tc>
          <w:tcPr>
            <w:tcW w:w="1322" w:type="dxa"/>
            <w:vAlign w:val="top"/>
          </w:tcPr>
          <w:p w14:paraId="0B9A15FB">
            <w:pPr>
              <w:spacing w:after="0" w:line="240" w:lineRule="auto"/>
            </w:pPr>
            <w:r>
              <w:rPr>
                <w:rFonts w:ascii="Arial" w:hAnsi="Arial"/>
                <w:b w:val="0"/>
                <w:sz w:val="11"/>
              </w:rPr>
              <w:t>Path/query validation not centralized unless handled in controller.</w:t>
            </w:r>
          </w:p>
        </w:tc>
        <w:tc>
          <w:tcPr>
            <w:tcW w:w="1322" w:type="dxa"/>
            <w:vAlign w:val="top"/>
          </w:tcPr>
          <w:p w14:paraId="76361DD7">
            <w:pPr>
              <w:spacing w:after="0" w:line="240" w:lineRule="auto"/>
            </w:pPr>
            <w:r>
              <w:rPr>
                <w:rFonts w:ascii="Arial" w:hAnsi="Arial"/>
                <w:b w:val="0"/>
                <w:sz w:val="11"/>
              </w:rPr>
              <w:t>Paginated/list or detail success envelope; see common list/detail examples.</w:t>
            </w:r>
          </w:p>
        </w:tc>
        <w:tc>
          <w:tcPr>
            <w:tcW w:w="1322" w:type="dxa"/>
            <w:vAlign w:val="top"/>
          </w:tcPr>
          <w:p w14:paraId="5686F3AB">
            <w:pPr>
              <w:spacing w:after="0" w:line="240" w:lineRule="auto"/>
            </w:pPr>
            <w:r>
              <w:rPr>
                <w:rFonts w:ascii="Arial" w:hAnsi="Arial"/>
                <w:b w:val="0"/>
                <w:sz w:val="11"/>
              </w:rPr>
              <w:t>400/422 validation, 404 not found, 429 rate limit, 500 internal error</w:t>
            </w:r>
          </w:p>
        </w:tc>
        <w:tc>
          <w:tcPr>
            <w:tcW w:w="1322" w:type="dxa"/>
            <w:vAlign w:val="top"/>
          </w:tcPr>
          <w:p w14:paraId="2C4D5205">
            <w:pPr>
              <w:spacing w:after="0" w:line="240" w:lineRule="auto"/>
            </w:pPr>
            <w:r>
              <w:rPr>
                <w:rFonts w:ascii="Arial" w:hAnsi="Arial"/>
                <w:b w:val="0"/>
                <w:sz w:val="11"/>
              </w:rPr>
              <w:t>eventController.getPublishedEventBySlug (backend/src/routes/event.routes.ts:10)</w:t>
            </w:r>
          </w:p>
        </w:tc>
      </w:tr>
      <w:tr w14:paraId="42DBB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11DB5CB">
            <w:pPr>
              <w:spacing w:after="0" w:line="240" w:lineRule="auto"/>
            </w:pPr>
            <w:r>
              <w:rPr>
                <w:rFonts w:ascii="Arial" w:hAnsi="Arial"/>
                <w:b w:val="0"/>
                <w:sz w:val="11"/>
              </w:rPr>
              <w:t>Backend API</w:t>
            </w:r>
          </w:p>
        </w:tc>
        <w:tc>
          <w:tcPr>
            <w:tcW w:w="1322" w:type="dxa"/>
            <w:vAlign w:val="top"/>
          </w:tcPr>
          <w:p w14:paraId="18780467">
            <w:pPr>
              <w:spacing w:after="0" w:line="240" w:lineRule="auto"/>
            </w:pPr>
            <w:r>
              <w:rPr>
                <w:rFonts w:ascii="Arial" w:hAnsi="Arial"/>
                <w:b w:val="0"/>
                <w:sz w:val="11"/>
              </w:rPr>
              <w:t>POST</w:t>
            </w:r>
          </w:p>
        </w:tc>
        <w:tc>
          <w:tcPr>
            <w:tcW w:w="1322" w:type="dxa"/>
            <w:vAlign w:val="top"/>
          </w:tcPr>
          <w:p w14:paraId="0FA18BBC">
            <w:pPr>
              <w:spacing w:after="0" w:line="240" w:lineRule="auto"/>
            </w:pPr>
            <w:r>
              <w:rPr>
                <w:rFonts w:ascii="Arial" w:hAnsi="Arial"/>
                <w:b w:val="0"/>
                <w:sz w:val="11"/>
              </w:rPr>
              <w:t>/api/v1/events/:slug/registrations</w:t>
            </w:r>
          </w:p>
        </w:tc>
        <w:tc>
          <w:tcPr>
            <w:tcW w:w="1322" w:type="dxa"/>
            <w:vAlign w:val="top"/>
          </w:tcPr>
          <w:p w14:paraId="6AB3D829">
            <w:pPr>
              <w:spacing w:after="0" w:line="240" w:lineRule="auto"/>
            </w:pPr>
            <w:r>
              <w:rPr>
                <w:rFonts w:ascii="Arial" w:hAnsi="Arial"/>
                <w:b w:val="0"/>
                <w:sz w:val="11"/>
              </w:rPr>
              <w:t>eventcreateEventRegistration</w:t>
            </w:r>
          </w:p>
        </w:tc>
        <w:tc>
          <w:tcPr>
            <w:tcW w:w="1322" w:type="dxa"/>
            <w:vAlign w:val="top"/>
          </w:tcPr>
          <w:p w14:paraId="29D2C82C">
            <w:pPr>
              <w:spacing w:after="0" w:line="240" w:lineRule="auto"/>
            </w:pPr>
            <w:r>
              <w:rPr>
                <w:rFonts w:ascii="Arial" w:hAnsi="Arial"/>
                <w:b w:val="0"/>
                <w:sz w:val="11"/>
              </w:rPr>
              <w:t>Public / Not required</w:t>
            </w:r>
          </w:p>
        </w:tc>
        <w:tc>
          <w:tcPr>
            <w:tcW w:w="1322" w:type="dxa"/>
            <w:vAlign w:val="top"/>
          </w:tcPr>
          <w:p w14:paraId="18F02600">
            <w:pPr>
              <w:spacing w:after="0" w:line="240" w:lineRule="auto"/>
            </w:pPr>
            <w:r>
              <w:rPr>
                <w:rFonts w:ascii="Arial" w:hAnsi="Arial"/>
                <w:b w:val="0"/>
                <w:sz w:val="11"/>
              </w:rPr>
              <w:t>Content-Type: application/json</w:t>
            </w:r>
          </w:p>
        </w:tc>
        <w:tc>
          <w:tcPr>
            <w:tcW w:w="1322" w:type="dxa"/>
            <w:vAlign w:val="top"/>
          </w:tcPr>
          <w:p w14:paraId="686FB49E">
            <w:pPr>
              <w:spacing w:after="0" w:line="240" w:lineRule="auto"/>
            </w:pPr>
            <w:r>
              <w:rPr>
                <w:rFonts w:ascii="Arial" w:hAnsi="Arial"/>
                <w:b w:val="0"/>
                <w:sz w:val="11"/>
              </w:rPr>
              <w:t>Path params: slug; Body: JSON payload for the target resource</w:t>
            </w:r>
          </w:p>
        </w:tc>
        <w:tc>
          <w:tcPr>
            <w:tcW w:w="1322" w:type="dxa"/>
            <w:vAlign w:val="top"/>
          </w:tcPr>
          <w:p w14:paraId="3FD1D2C8">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7B677857">
            <w:pPr>
              <w:spacing w:after="0" w:line="240" w:lineRule="auto"/>
            </w:pPr>
            <w:r>
              <w:rPr>
                <w:rFonts w:ascii="Arial" w:hAnsi="Arial"/>
                <w:b w:val="0"/>
                <w:sz w:val="11"/>
              </w:rPr>
              <w:t>Create/update/action success envelope; validation errors use 400/422 pattern.</w:t>
            </w:r>
          </w:p>
        </w:tc>
        <w:tc>
          <w:tcPr>
            <w:tcW w:w="1322" w:type="dxa"/>
            <w:vAlign w:val="top"/>
          </w:tcPr>
          <w:p w14:paraId="3240BCBE">
            <w:pPr>
              <w:spacing w:after="0" w:line="240" w:lineRule="auto"/>
            </w:pPr>
            <w:r>
              <w:rPr>
                <w:rFonts w:ascii="Arial" w:hAnsi="Arial"/>
                <w:b w:val="0"/>
                <w:sz w:val="11"/>
              </w:rPr>
              <w:t>400/422 validation, 404 not found, 403 CSRF when cookie token mismatch, 429 rate limit, 500 internal error</w:t>
            </w:r>
          </w:p>
        </w:tc>
        <w:tc>
          <w:tcPr>
            <w:tcW w:w="1322" w:type="dxa"/>
            <w:vAlign w:val="top"/>
          </w:tcPr>
          <w:p w14:paraId="578B65E7">
            <w:pPr>
              <w:spacing w:after="0" w:line="240" w:lineRule="auto"/>
            </w:pPr>
            <w:r>
              <w:rPr>
                <w:rFonts w:ascii="Arial" w:hAnsi="Arial"/>
                <w:b w:val="0"/>
                <w:sz w:val="11"/>
              </w:rPr>
              <w:t>eventController.createEventRegistration (backend/src/routes/event.routes.ts:9)</w:t>
            </w:r>
          </w:p>
        </w:tc>
      </w:tr>
    </w:tbl>
    <w:p w14:paraId="3D87FC46"/>
    <w:p w14:paraId="41DE4125">
      <w:pPr>
        <w:pStyle w:val="5"/>
      </w:pPr>
      <w:r>
        <w:t>Example 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17"/>
        <w:gridCol w:w="1106"/>
        <w:gridCol w:w="1709"/>
        <w:gridCol w:w="1171"/>
        <w:gridCol w:w="1220"/>
        <w:gridCol w:w="1223"/>
        <w:gridCol w:w="1169"/>
        <w:gridCol w:w="1226"/>
        <w:gridCol w:w="1297"/>
        <w:gridCol w:w="1189"/>
        <w:gridCol w:w="2333"/>
      </w:tblGrid>
      <w:tr w14:paraId="77A377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1EAAF48">
            <w:pPr>
              <w:spacing w:after="0" w:line="240" w:lineRule="auto"/>
            </w:pPr>
            <w:r>
              <w:rPr>
                <w:rFonts w:ascii="Arial" w:hAnsi="Arial"/>
                <w:b/>
                <w:sz w:val="11"/>
              </w:rPr>
              <w:t>Service</w:t>
            </w:r>
          </w:p>
        </w:tc>
        <w:tc>
          <w:tcPr>
            <w:tcW w:w="1322" w:type="dxa"/>
            <w:vAlign w:val="top"/>
          </w:tcPr>
          <w:p w14:paraId="6C7C77EE">
            <w:pPr>
              <w:spacing w:after="0" w:line="240" w:lineRule="auto"/>
            </w:pPr>
            <w:r>
              <w:rPr>
                <w:rFonts w:ascii="Arial" w:hAnsi="Arial"/>
                <w:b/>
                <w:sz w:val="11"/>
              </w:rPr>
              <w:t>Method</w:t>
            </w:r>
          </w:p>
        </w:tc>
        <w:tc>
          <w:tcPr>
            <w:tcW w:w="1322" w:type="dxa"/>
            <w:vAlign w:val="top"/>
          </w:tcPr>
          <w:p w14:paraId="70183F78">
            <w:pPr>
              <w:spacing w:after="0" w:line="240" w:lineRule="auto"/>
            </w:pPr>
            <w:r>
              <w:rPr>
                <w:rFonts w:ascii="Arial" w:hAnsi="Arial"/>
                <w:b/>
                <w:sz w:val="11"/>
              </w:rPr>
              <w:t>Endpoint URL</w:t>
            </w:r>
          </w:p>
        </w:tc>
        <w:tc>
          <w:tcPr>
            <w:tcW w:w="1322" w:type="dxa"/>
            <w:vAlign w:val="top"/>
          </w:tcPr>
          <w:p w14:paraId="3E91A753">
            <w:pPr>
              <w:spacing w:after="0" w:line="240" w:lineRule="auto"/>
            </w:pPr>
            <w:r>
              <w:rPr>
                <w:rFonts w:ascii="Arial" w:hAnsi="Arial"/>
                <w:b/>
                <w:sz w:val="11"/>
              </w:rPr>
              <w:t>Description</w:t>
            </w:r>
          </w:p>
        </w:tc>
        <w:tc>
          <w:tcPr>
            <w:tcW w:w="1322" w:type="dxa"/>
            <w:vAlign w:val="top"/>
          </w:tcPr>
          <w:p w14:paraId="618B24F2">
            <w:pPr>
              <w:spacing w:after="0" w:line="240" w:lineRule="auto"/>
            </w:pPr>
            <w:r>
              <w:rPr>
                <w:rFonts w:ascii="Arial" w:hAnsi="Arial"/>
                <w:b/>
                <w:sz w:val="11"/>
              </w:rPr>
              <w:t>Authentication</w:t>
            </w:r>
          </w:p>
        </w:tc>
        <w:tc>
          <w:tcPr>
            <w:tcW w:w="1322" w:type="dxa"/>
            <w:vAlign w:val="top"/>
          </w:tcPr>
          <w:p w14:paraId="348F288D">
            <w:pPr>
              <w:spacing w:after="0" w:line="240" w:lineRule="auto"/>
            </w:pPr>
            <w:r>
              <w:rPr>
                <w:rFonts w:ascii="Arial" w:hAnsi="Arial"/>
                <w:b/>
                <w:sz w:val="11"/>
              </w:rPr>
              <w:t>Request Headers</w:t>
            </w:r>
          </w:p>
        </w:tc>
        <w:tc>
          <w:tcPr>
            <w:tcW w:w="1322" w:type="dxa"/>
            <w:vAlign w:val="top"/>
          </w:tcPr>
          <w:p w14:paraId="6A643454">
            <w:pPr>
              <w:spacing w:after="0" w:line="240" w:lineRule="auto"/>
            </w:pPr>
            <w:r>
              <w:rPr>
                <w:rFonts w:ascii="Arial" w:hAnsi="Arial"/>
                <w:b/>
                <w:sz w:val="11"/>
              </w:rPr>
              <w:t>Request Parameters / Body</w:t>
            </w:r>
          </w:p>
        </w:tc>
        <w:tc>
          <w:tcPr>
            <w:tcW w:w="1322" w:type="dxa"/>
            <w:vAlign w:val="top"/>
          </w:tcPr>
          <w:p w14:paraId="030003BC">
            <w:pPr>
              <w:spacing w:after="0" w:line="240" w:lineRule="auto"/>
            </w:pPr>
            <w:r>
              <w:rPr>
                <w:rFonts w:ascii="Arial" w:hAnsi="Arial"/>
                <w:b/>
                <w:sz w:val="11"/>
              </w:rPr>
              <w:t>Validation Rules</w:t>
            </w:r>
          </w:p>
        </w:tc>
        <w:tc>
          <w:tcPr>
            <w:tcW w:w="1322" w:type="dxa"/>
            <w:vAlign w:val="top"/>
          </w:tcPr>
          <w:p w14:paraId="18BD4921">
            <w:pPr>
              <w:spacing w:after="0" w:line="240" w:lineRule="auto"/>
            </w:pPr>
            <w:r>
              <w:rPr>
                <w:rFonts w:ascii="Arial" w:hAnsi="Arial"/>
                <w:b/>
                <w:sz w:val="11"/>
              </w:rPr>
              <w:t>Response Example</w:t>
            </w:r>
          </w:p>
        </w:tc>
        <w:tc>
          <w:tcPr>
            <w:tcW w:w="1322" w:type="dxa"/>
            <w:vAlign w:val="top"/>
          </w:tcPr>
          <w:p w14:paraId="20ED9AA0">
            <w:pPr>
              <w:spacing w:after="0" w:line="240" w:lineRule="auto"/>
            </w:pPr>
            <w:r>
              <w:rPr>
                <w:rFonts w:ascii="Arial" w:hAnsi="Arial"/>
                <w:b/>
                <w:sz w:val="11"/>
              </w:rPr>
              <w:t>Error Responses</w:t>
            </w:r>
          </w:p>
        </w:tc>
        <w:tc>
          <w:tcPr>
            <w:tcW w:w="1322" w:type="dxa"/>
            <w:vAlign w:val="top"/>
          </w:tcPr>
          <w:p w14:paraId="514BCF38">
            <w:pPr>
              <w:spacing w:after="0" w:line="240" w:lineRule="auto"/>
            </w:pPr>
            <w:r>
              <w:rPr>
                <w:rFonts w:ascii="Arial" w:hAnsi="Arial"/>
                <w:b/>
                <w:sz w:val="11"/>
              </w:rPr>
              <w:t>Related Controller/Function</w:t>
            </w:r>
          </w:p>
        </w:tc>
      </w:tr>
      <w:tr w14:paraId="307E4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6A16AF4">
            <w:pPr>
              <w:spacing w:after="0" w:line="240" w:lineRule="auto"/>
            </w:pPr>
            <w:r>
              <w:rPr>
                <w:rFonts w:ascii="Arial" w:hAnsi="Arial"/>
                <w:b w:val="0"/>
                <w:sz w:val="11"/>
              </w:rPr>
              <w:t>Backend API</w:t>
            </w:r>
          </w:p>
        </w:tc>
        <w:tc>
          <w:tcPr>
            <w:tcW w:w="1322" w:type="dxa"/>
            <w:vAlign w:val="top"/>
          </w:tcPr>
          <w:p w14:paraId="4AB37F3E">
            <w:pPr>
              <w:spacing w:after="0" w:line="240" w:lineRule="auto"/>
            </w:pPr>
            <w:r>
              <w:rPr>
                <w:rFonts w:ascii="Arial" w:hAnsi="Arial"/>
                <w:b w:val="0"/>
                <w:sz w:val="11"/>
              </w:rPr>
              <w:t>GET</w:t>
            </w:r>
          </w:p>
        </w:tc>
        <w:tc>
          <w:tcPr>
            <w:tcW w:w="1322" w:type="dxa"/>
            <w:vAlign w:val="top"/>
          </w:tcPr>
          <w:p w14:paraId="212A96A4">
            <w:pPr>
              <w:spacing w:after="0" w:line="240" w:lineRule="auto"/>
            </w:pPr>
            <w:r>
              <w:rPr>
                <w:rFonts w:ascii="Arial" w:hAnsi="Arial"/>
                <w:b w:val="0"/>
                <w:sz w:val="11"/>
              </w:rPr>
              <w:t>/api/v1/examples/async-error</w:t>
            </w:r>
          </w:p>
        </w:tc>
        <w:tc>
          <w:tcPr>
            <w:tcW w:w="1322" w:type="dxa"/>
            <w:vAlign w:val="top"/>
          </w:tcPr>
          <w:p w14:paraId="2BEF3AE7">
            <w:pPr>
              <w:spacing w:after="0" w:line="240" w:lineRule="auto"/>
            </w:pPr>
            <w:r>
              <w:rPr>
                <w:rFonts w:ascii="Arial" w:hAnsi="Arial"/>
                <w:b w:val="0"/>
                <w:sz w:val="11"/>
              </w:rPr>
              <w:t>failed</w:t>
            </w:r>
          </w:p>
        </w:tc>
        <w:tc>
          <w:tcPr>
            <w:tcW w:w="1322" w:type="dxa"/>
            <w:vAlign w:val="top"/>
          </w:tcPr>
          <w:p w14:paraId="155EB08A">
            <w:pPr>
              <w:spacing w:after="0" w:line="240" w:lineRule="auto"/>
            </w:pPr>
            <w:r>
              <w:rPr>
                <w:rFonts w:ascii="Arial" w:hAnsi="Arial"/>
                <w:b w:val="0"/>
                <w:sz w:val="11"/>
              </w:rPr>
              <w:t>Public / Not required</w:t>
            </w:r>
          </w:p>
        </w:tc>
        <w:tc>
          <w:tcPr>
            <w:tcW w:w="1322" w:type="dxa"/>
            <w:vAlign w:val="top"/>
          </w:tcPr>
          <w:p w14:paraId="425F6587">
            <w:pPr>
              <w:spacing w:after="0" w:line="240" w:lineRule="auto"/>
            </w:pPr>
            <w:r>
              <w:rPr>
                <w:rFonts w:ascii="Arial" w:hAnsi="Arial"/>
                <w:b w:val="0"/>
                <w:sz w:val="11"/>
              </w:rPr>
              <w:t>Standard HTTP headers; Content-Type when body is sent</w:t>
            </w:r>
          </w:p>
        </w:tc>
        <w:tc>
          <w:tcPr>
            <w:tcW w:w="1322" w:type="dxa"/>
            <w:vAlign w:val="top"/>
          </w:tcPr>
          <w:p w14:paraId="528E936C">
            <w:pPr>
              <w:spacing w:after="0" w:line="240" w:lineRule="auto"/>
            </w:pPr>
            <w:r>
              <w:rPr>
                <w:rFonts w:ascii="Arial" w:hAnsi="Arial"/>
                <w:b w:val="0"/>
                <w:sz w:val="11"/>
              </w:rPr>
              <w:t>No explicit body required</w:t>
            </w:r>
          </w:p>
        </w:tc>
        <w:tc>
          <w:tcPr>
            <w:tcW w:w="1322" w:type="dxa"/>
            <w:vAlign w:val="top"/>
          </w:tcPr>
          <w:p w14:paraId="3F763728">
            <w:pPr>
              <w:spacing w:after="0" w:line="240" w:lineRule="auto"/>
            </w:pPr>
            <w:r>
              <w:rPr>
                <w:rFonts w:ascii="Arial" w:hAnsi="Arial"/>
                <w:b w:val="0"/>
                <w:sz w:val="11"/>
              </w:rPr>
              <w:t>Path/query validation not centralized unless handled in controller.</w:t>
            </w:r>
          </w:p>
        </w:tc>
        <w:tc>
          <w:tcPr>
            <w:tcW w:w="1322" w:type="dxa"/>
            <w:vAlign w:val="top"/>
          </w:tcPr>
          <w:p w14:paraId="3963304B">
            <w:pPr>
              <w:spacing w:after="0" w:line="240" w:lineRule="auto"/>
            </w:pPr>
            <w:r>
              <w:rPr>
                <w:rFonts w:ascii="Arial" w:hAnsi="Arial"/>
                <w:b w:val="0"/>
                <w:sz w:val="11"/>
              </w:rPr>
              <w:t>Public success envelope with data object/array.</w:t>
            </w:r>
          </w:p>
        </w:tc>
        <w:tc>
          <w:tcPr>
            <w:tcW w:w="1322" w:type="dxa"/>
            <w:vAlign w:val="top"/>
          </w:tcPr>
          <w:p w14:paraId="57A7E9EC">
            <w:pPr>
              <w:spacing w:after="0" w:line="240" w:lineRule="auto"/>
            </w:pPr>
            <w:r>
              <w:rPr>
                <w:rFonts w:ascii="Arial" w:hAnsi="Arial"/>
                <w:b w:val="0"/>
                <w:sz w:val="11"/>
              </w:rPr>
              <w:t>400/422 validation, 404 not found, 429 rate limit, 500 internal error</w:t>
            </w:r>
          </w:p>
        </w:tc>
        <w:tc>
          <w:tcPr>
            <w:tcW w:w="1322" w:type="dxa"/>
            <w:vAlign w:val="top"/>
          </w:tcPr>
          <w:p w14:paraId="6678181E">
            <w:pPr>
              <w:spacing w:after="0" w:line="240" w:lineRule="auto"/>
            </w:pPr>
            <w:r>
              <w:rPr>
                <w:rFonts w:ascii="Arial" w:hAnsi="Arial"/>
                <w:b w:val="0"/>
                <w:sz w:val="11"/>
              </w:rPr>
              <w:t>failed (backend/src/routes/example.routes.ts:134)</w:t>
            </w:r>
          </w:p>
        </w:tc>
      </w:tr>
      <w:tr w14:paraId="02E03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B349122">
            <w:pPr>
              <w:spacing w:after="0" w:line="240" w:lineRule="auto"/>
            </w:pPr>
            <w:r>
              <w:rPr>
                <w:rFonts w:ascii="Arial" w:hAnsi="Arial"/>
                <w:b w:val="0"/>
                <w:sz w:val="11"/>
              </w:rPr>
              <w:t>Backend API</w:t>
            </w:r>
          </w:p>
        </w:tc>
        <w:tc>
          <w:tcPr>
            <w:tcW w:w="1322" w:type="dxa"/>
            <w:vAlign w:val="top"/>
          </w:tcPr>
          <w:p w14:paraId="73E5E345">
            <w:pPr>
              <w:spacing w:after="0" w:line="240" w:lineRule="auto"/>
            </w:pPr>
            <w:r>
              <w:rPr>
                <w:rFonts w:ascii="Arial" w:hAnsi="Arial"/>
                <w:b w:val="0"/>
                <w:sz w:val="11"/>
              </w:rPr>
              <w:t>GET</w:t>
            </w:r>
          </w:p>
        </w:tc>
        <w:tc>
          <w:tcPr>
            <w:tcW w:w="1322" w:type="dxa"/>
            <w:vAlign w:val="top"/>
          </w:tcPr>
          <w:p w14:paraId="2F7596A9">
            <w:pPr>
              <w:spacing w:after="0" w:line="240" w:lineRule="auto"/>
            </w:pPr>
            <w:r>
              <w:rPr>
                <w:rFonts w:ascii="Arial" w:hAnsi="Arial"/>
                <w:b w:val="0"/>
                <w:sz w:val="11"/>
              </w:rPr>
              <w:t>/api/v1/examples/custom-validation</w:t>
            </w:r>
          </w:p>
        </w:tc>
        <w:tc>
          <w:tcPr>
            <w:tcW w:w="1322" w:type="dxa"/>
            <w:vAlign w:val="top"/>
          </w:tcPr>
          <w:p w14:paraId="6B963408">
            <w:pPr>
              <w:spacing w:after="0" w:line="240" w:lineRule="auto"/>
            </w:pPr>
            <w:r>
              <w:rPr>
                <w:rFonts w:ascii="Arial" w:hAnsi="Arial"/>
                <w:b w:val="0"/>
                <w:sz w:val="11"/>
              </w:rPr>
              <w:t>message</w:t>
            </w:r>
          </w:p>
        </w:tc>
        <w:tc>
          <w:tcPr>
            <w:tcW w:w="1322" w:type="dxa"/>
            <w:vAlign w:val="top"/>
          </w:tcPr>
          <w:p w14:paraId="5C416814">
            <w:pPr>
              <w:spacing w:after="0" w:line="240" w:lineRule="auto"/>
            </w:pPr>
            <w:r>
              <w:rPr>
                <w:rFonts w:ascii="Arial" w:hAnsi="Arial"/>
                <w:b w:val="0"/>
                <w:sz w:val="11"/>
              </w:rPr>
              <w:t>Public / Not required</w:t>
            </w:r>
          </w:p>
        </w:tc>
        <w:tc>
          <w:tcPr>
            <w:tcW w:w="1322" w:type="dxa"/>
            <w:vAlign w:val="top"/>
          </w:tcPr>
          <w:p w14:paraId="55E90AA7">
            <w:pPr>
              <w:spacing w:after="0" w:line="240" w:lineRule="auto"/>
            </w:pPr>
            <w:r>
              <w:rPr>
                <w:rFonts w:ascii="Arial" w:hAnsi="Arial"/>
                <w:b w:val="0"/>
                <w:sz w:val="11"/>
              </w:rPr>
              <w:t>Standard HTTP headers; Content-Type when body is sent</w:t>
            </w:r>
          </w:p>
        </w:tc>
        <w:tc>
          <w:tcPr>
            <w:tcW w:w="1322" w:type="dxa"/>
            <w:vAlign w:val="top"/>
          </w:tcPr>
          <w:p w14:paraId="35903342">
            <w:pPr>
              <w:spacing w:after="0" w:line="240" w:lineRule="auto"/>
            </w:pPr>
            <w:r>
              <w:rPr>
                <w:rFonts w:ascii="Arial" w:hAnsi="Arial"/>
                <w:b w:val="0"/>
                <w:sz w:val="11"/>
              </w:rPr>
              <w:t>No explicit body required</w:t>
            </w:r>
          </w:p>
        </w:tc>
        <w:tc>
          <w:tcPr>
            <w:tcW w:w="1322" w:type="dxa"/>
            <w:vAlign w:val="top"/>
          </w:tcPr>
          <w:p w14:paraId="49ABF2CC">
            <w:pPr>
              <w:spacing w:after="0" w:line="240" w:lineRule="auto"/>
            </w:pPr>
            <w:r>
              <w:rPr>
                <w:rFonts w:ascii="Arial" w:hAnsi="Arial"/>
                <w:b w:val="0"/>
                <w:sz w:val="11"/>
              </w:rPr>
              <w:t>Path/query validation not centralized unless handled in controller.</w:t>
            </w:r>
          </w:p>
        </w:tc>
        <w:tc>
          <w:tcPr>
            <w:tcW w:w="1322" w:type="dxa"/>
            <w:vAlign w:val="top"/>
          </w:tcPr>
          <w:p w14:paraId="2DF8F7F7">
            <w:pPr>
              <w:spacing w:after="0" w:line="240" w:lineRule="auto"/>
            </w:pPr>
            <w:r>
              <w:rPr>
                <w:rFonts w:ascii="Arial" w:hAnsi="Arial"/>
                <w:b w:val="0"/>
                <w:sz w:val="11"/>
              </w:rPr>
              <w:t>Public success envelope with data object/array.</w:t>
            </w:r>
          </w:p>
        </w:tc>
        <w:tc>
          <w:tcPr>
            <w:tcW w:w="1322" w:type="dxa"/>
            <w:vAlign w:val="top"/>
          </w:tcPr>
          <w:p w14:paraId="652595B2">
            <w:pPr>
              <w:spacing w:after="0" w:line="240" w:lineRule="auto"/>
            </w:pPr>
            <w:r>
              <w:rPr>
                <w:rFonts w:ascii="Arial" w:hAnsi="Arial"/>
                <w:b w:val="0"/>
                <w:sz w:val="11"/>
              </w:rPr>
              <w:t>400/422 validation, 404 not found, 429 rate limit, 500 internal error</w:t>
            </w:r>
          </w:p>
        </w:tc>
        <w:tc>
          <w:tcPr>
            <w:tcW w:w="1322" w:type="dxa"/>
            <w:vAlign w:val="top"/>
          </w:tcPr>
          <w:p w14:paraId="72D0DF86">
            <w:pPr>
              <w:spacing w:after="0" w:line="240" w:lineRule="auto"/>
            </w:pPr>
            <w:r>
              <w:rPr>
                <w:rFonts w:ascii="Arial" w:hAnsi="Arial"/>
                <w:b w:val="0"/>
                <w:sz w:val="11"/>
              </w:rPr>
              <w:t>message (backend/src/routes/example.routes.ts:64)</w:t>
            </w:r>
          </w:p>
        </w:tc>
      </w:tr>
      <w:tr w14:paraId="18066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B02757A">
            <w:pPr>
              <w:spacing w:after="0" w:line="240" w:lineRule="auto"/>
            </w:pPr>
            <w:r>
              <w:rPr>
                <w:rFonts w:ascii="Arial" w:hAnsi="Arial"/>
                <w:b w:val="0"/>
                <w:sz w:val="11"/>
              </w:rPr>
              <w:t>Backend API</w:t>
            </w:r>
          </w:p>
        </w:tc>
        <w:tc>
          <w:tcPr>
            <w:tcW w:w="1322" w:type="dxa"/>
            <w:vAlign w:val="top"/>
          </w:tcPr>
          <w:p w14:paraId="4245CFCC">
            <w:pPr>
              <w:spacing w:after="0" w:line="240" w:lineRule="auto"/>
            </w:pPr>
            <w:r>
              <w:rPr>
                <w:rFonts w:ascii="Arial" w:hAnsi="Arial"/>
                <w:b w:val="0"/>
                <w:sz w:val="11"/>
              </w:rPr>
              <w:t>GET</w:t>
            </w:r>
          </w:p>
        </w:tc>
        <w:tc>
          <w:tcPr>
            <w:tcW w:w="1322" w:type="dxa"/>
            <w:vAlign w:val="top"/>
          </w:tcPr>
          <w:p w14:paraId="6CB56A0C">
            <w:pPr>
              <w:spacing w:after="0" w:line="240" w:lineRule="auto"/>
            </w:pPr>
            <w:r>
              <w:rPr>
                <w:rFonts w:ascii="Arial" w:hAnsi="Arial"/>
                <w:b w:val="0"/>
                <w:sz w:val="11"/>
              </w:rPr>
              <w:t>/api/v1/examples/database-error</w:t>
            </w:r>
          </w:p>
        </w:tc>
        <w:tc>
          <w:tcPr>
            <w:tcW w:w="1322" w:type="dxa"/>
            <w:vAlign w:val="top"/>
          </w:tcPr>
          <w:p w14:paraId="0A5F1EA2">
            <w:pPr>
              <w:spacing w:after="0" w:line="240" w:lineRule="auto"/>
            </w:pPr>
            <w:r>
              <w:rPr>
                <w:rFonts w:ascii="Arial" w:hAnsi="Arial"/>
                <w:b w:val="0"/>
                <w:sz w:val="11"/>
              </w:rPr>
              <w:t>timeout</w:t>
            </w:r>
          </w:p>
        </w:tc>
        <w:tc>
          <w:tcPr>
            <w:tcW w:w="1322" w:type="dxa"/>
            <w:vAlign w:val="top"/>
          </w:tcPr>
          <w:p w14:paraId="4BC5B7CD">
            <w:pPr>
              <w:spacing w:after="0" w:line="240" w:lineRule="auto"/>
            </w:pPr>
            <w:r>
              <w:rPr>
                <w:rFonts w:ascii="Arial" w:hAnsi="Arial"/>
                <w:b w:val="0"/>
                <w:sz w:val="11"/>
              </w:rPr>
              <w:t>Public / Not required</w:t>
            </w:r>
          </w:p>
        </w:tc>
        <w:tc>
          <w:tcPr>
            <w:tcW w:w="1322" w:type="dxa"/>
            <w:vAlign w:val="top"/>
          </w:tcPr>
          <w:p w14:paraId="7060CD55">
            <w:pPr>
              <w:spacing w:after="0" w:line="240" w:lineRule="auto"/>
            </w:pPr>
            <w:r>
              <w:rPr>
                <w:rFonts w:ascii="Arial" w:hAnsi="Arial"/>
                <w:b w:val="0"/>
                <w:sz w:val="11"/>
              </w:rPr>
              <w:t>Standard HTTP headers; Content-Type when body is sent</w:t>
            </w:r>
          </w:p>
        </w:tc>
        <w:tc>
          <w:tcPr>
            <w:tcW w:w="1322" w:type="dxa"/>
            <w:vAlign w:val="top"/>
          </w:tcPr>
          <w:p w14:paraId="09029CAA">
            <w:pPr>
              <w:spacing w:after="0" w:line="240" w:lineRule="auto"/>
            </w:pPr>
            <w:r>
              <w:rPr>
                <w:rFonts w:ascii="Arial" w:hAnsi="Arial"/>
                <w:b w:val="0"/>
                <w:sz w:val="11"/>
              </w:rPr>
              <w:t>No explicit body required</w:t>
            </w:r>
          </w:p>
        </w:tc>
        <w:tc>
          <w:tcPr>
            <w:tcW w:w="1322" w:type="dxa"/>
            <w:vAlign w:val="top"/>
          </w:tcPr>
          <w:p w14:paraId="5575F3C9">
            <w:pPr>
              <w:spacing w:after="0" w:line="240" w:lineRule="auto"/>
            </w:pPr>
            <w:r>
              <w:rPr>
                <w:rFonts w:ascii="Arial" w:hAnsi="Arial"/>
                <w:b w:val="0"/>
                <w:sz w:val="11"/>
              </w:rPr>
              <w:t>Path/query validation not centralized unless handled in controller.</w:t>
            </w:r>
          </w:p>
        </w:tc>
        <w:tc>
          <w:tcPr>
            <w:tcW w:w="1322" w:type="dxa"/>
            <w:vAlign w:val="top"/>
          </w:tcPr>
          <w:p w14:paraId="162CFD22">
            <w:pPr>
              <w:spacing w:after="0" w:line="240" w:lineRule="auto"/>
            </w:pPr>
            <w:r>
              <w:rPr>
                <w:rFonts w:ascii="Arial" w:hAnsi="Arial"/>
                <w:b w:val="0"/>
                <w:sz w:val="11"/>
              </w:rPr>
              <w:t>Public success envelope with data object/array.</w:t>
            </w:r>
          </w:p>
        </w:tc>
        <w:tc>
          <w:tcPr>
            <w:tcW w:w="1322" w:type="dxa"/>
            <w:vAlign w:val="top"/>
          </w:tcPr>
          <w:p w14:paraId="69D76DB2">
            <w:pPr>
              <w:spacing w:after="0" w:line="240" w:lineRule="auto"/>
            </w:pPr>
            <w:r>
              <w:rPr>
                <w:rFonts w:ascii="Arial" w:hAnsi="Arial"/>
                <w:b w:val="0"/>
                <w:sz w:val="11"/>
              </w:rPr>
              <w:t>400/422 validation, 404 not found, 429 rate limit, 500 internal error</w:t>
            </w:r>
          </w:p>
        </w:tc>
        <w:tc>
          <w:tcPr>
            <w:tcW w:w="1322" w:type="dxa"/>
            <w:vAlign w:val="top"/>
          </w:tcPr>
          <w:p w14:paraId="1BF53FEA">
            <w:pPr>
              <w:spacing w:after="0" w:line="240" w:lineRule="auto"/>
            </w:pPr>
            <w:r>
              <w:rPr>
                <w:rFonts w:ascii="Arial" w:hAnsi="Arial"/>
                <w:b w:val="0"/>
                <w:sz w:val="11"/>
              </w:rPr>
              <w:t>timeout (backend/src/routes/example.routes.ts:109)</w:t>
            </w:r>
          </w:p>
        </w:tc>
      </w:tr>
      <w:tr w14:paraId="5F143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30DAFAD">
            <w:pPr>
              <w:spacing w:after="0" w:line="240" w:lineRule="auto"/>
            </w:pPr>
            <w:r>
              <w:rPr>
                <w:rFonts w:ascii="Arial" w:hAnsi="Arial"/>
                <w:b w:val="0"/>
                <w:sz w:val="11"/>
              </w:rPr>
              <w:t>Backend API</w:t>
            </w:r>
          </w:p>
        </w:tc>
        <w:tc>
          <w:tcPr>
            <w:tcW w:w="1322" w:type="dxa"/>
            <w:vAlign w:val="top"/>
          </w:tcPr>
          <w:p w14:paraId="2EB2E015">
            <w:pPr>
              <w:spacing w:after="0" w:line="240" w:lineRule="auto"/>
            </w:pPr>
            <w:r>
              <w:rPr>
                <w:rFonts w:ascii="Arial" w:hAnsi="Arial"/>
                <w:b w:val="0"/>
                <w:sz w:val="11"/>
              </w:rPr>
              <w:t>GET</w:t>
            </w:r>
          </w:p>
        </w:tc>
        <w:tc>
          <w:tcPr>
            <w:tcW w:w="1322" w:type="dxa"/>
            <w:vAlign w:val="top"/>
          </w:tcPr>
          <w:p w14:paraId="39F3A8F4">
            <w:pPr>
              <w:spacing w:after="0" w:line="240" w:lineRule="auto"/>
            </w:pPr>
            <w:r>
              <w:rPr>
                <w:rFonts w:ascii="Arial" w:hAnsi="Arial"/>
                <w:b w:val="0"/>
                <w:sz w:val="11"/>
              </w:rPr>
              <w:t>/api/v1/examples/not-found/:id</w:t>
            </w:r>
          </w:p>
        </w:tc>
        <w:tc>
          <w:tcPr>
            <w:tcW w:w="1322" w:type="dxa"/>
            <w:vAlign w:val="top"/>
          </w:tcPr>
          <w:p w14:paraId="6DED440F">
            <w:pPr>
              <w:spacing w:after="0" w:line="240" w:lineRule="auto"/>
            </w:pPr>
            <w:r>
              <w:rPr>
                <w:rFonts w:ascii="Arial" w:hAnsi="Arial"/>
                <w:b w:val="0"/>
                <w:sz w:val="11"/>
              </w:rPr>
              <w:t>found</w:t>
            </w:r>
          </w:p>
        </w:tc>
        <w:tc>
          <w:tcPr>
            <w:tcW w:w="1322" w:type="dxa"/>
            <w:vAlign w:val="top"/>
          </w:tcPr>
          <w:p w14:paraId="288DA5DF">
            <w:pPr>
              <w:spacing w:after="0" w:line="240" w:lineRule="auto"/>
            </w:pPr>
            <w:r>
              <w:rPr>
                <w:rFonts w:ascii="Arial" w:hAnsi="Arial"/>
                <w:b w:val="0"/>
                <w:sz w:val="11"/>
              </w:rPr>
              <w:t>Public / Not required</w:t>
            </w:r>
          </w:p>
        </w:tc>
        <w:tc>
          <w:tcPr>
            <w:tcW w:w="1322" w:type="dxa"/>
            <w:vAlign w:val="top"/>
          </w:tcPr>
          <w:p w14:paraId="110DCDC5">
            <w:pPr>
              <w:spacing w:after="0" w:line="240" w:lineRule="auto"/>
            </w:pPr>
            <w:r>
              <w:rPr>
                <w:rFonts w:ascii="Arial" w:hAnsi="Arial"/>
                <w:b w:val="0"/>
                <w:sz w:val="11"/>
              </w:rPr>
              <w:t>Standard HTTP headers; Content-Type when body is sent</w:t>
            </w:r>
          </w:p>
        </w:tc>
        <w:tc>
          <w:tcPr>
            <w:tcW w:w="1322" w:type="dxa"/>
            <w:vAlign w:val="top"/>
          </w:tcPr>
          <w:p w14:paraId="73AD67C4">
            <w:pPr>
              <w:spacing w:after="0" w:line="240" w:lineRule="auto"/>
            </w:pPr>
            <w:r>
              <w:rPr>
                <w:rFonts w:ascii="Arial" w:hAnsi="Arial"/>
                <w:b w:val="0"/>
                <w:sz w:val="11"/>
              </w:rPr>
              <w:t>Path params: id</w:t>
            </w:r>
          </w:p>
        </w:tc>
        <w:tc>
          <w:tcPr>
            <w:tcW w:w="1322" w:type="dxa"/>
            <w:vAlign w:val="top"/>
          </w:tcPr>
          <w:p w14:paraId="04DE5CB9">
            <w:pPr>
              <w:spacing w:after="0" w:line="240" w:lineRule="auto"/>
            </w:pPr>
            <w:r>
              <w:rPr>
                <w:rFonts w:ascii="Arial" w:hAnsi="Arial"/>
                <w:b w:val="0"/>
                <w:sz w:val="11"/>
              </w:rPr>
              <w:t>Path/query validation not centralized unless handled in controller.</w:t>
            </w:r>
          </w:p>
        </w:tc>
        <w:tc>
          <w:tcPr>
            <w:tcW w:w="1322" w:type="dxa"/>
            <w:vAlign w:val="top"/>
          </w:tcPr>
          <w:p w14:paraId="73A5F60E">
            <w:pPr>
              <w:spacing w:after="0" w:line="240" w:lineRule="auto"/>
            </w:pPr>
            <w:r>
              <w:rPr>
                <w:rFonts w:ascii="Arial" w:hAnsi="Arial"/>
                <w:b w:val="0"/>
                <w:sz w:val="11"/>
              </w:rPr>
              <w:t>Public success envelope with data object/array.</w:t>
            </w:r>
          </w:p>
        </w:tc>
        <w:tc>
          <w:tcPr>
            <w:tcW w:w="1322" w:type="dxa"/>
            <w:vAlign w:val="top"/>
          </w:tcPr>
          <w:p w14:paraId="2D9782E6">
            <w:pPr>
              <w:spacing w:after="0" w:line="240" w:lineRule="auto"/>
            </w:pPr>
            <w:r>
              <w:rPr>
                <w:rFonts w:ascii="Arial" w:hAnsi="Arial"/>
                <w:b w:val="0"/>
                <w:sz w:val="11"/>
              </w:rPr>
              <w:t>400/422 validation, 404 not found, 429 rate limit, 500 internal error</w:t>
            </w:r>
          </w:p>
        </w:tc>
        <w:tc>
          <w:tcPr>
            <w:tcW w:w="1322" w:type="dxa"/>
            <w:vAlign w:val="top"/>
          </w:tcPr>
          <w:p w14:paraId="65C21297">
            <w:pPr>
              <w:spacing w:after="0" w:line="240" w:lineRule="auto"/>
            </w:pPr>
            <w:r>
              <w:rPr>
                <w:rFonts w:ascii="Arial" w:hAnsi="Arial"/>
                <w:b w:val="0"/>
                <w:sz w:val="11"/>
              </w:rPr>
              <w:t>found (backend/src/routes/example.routes.ts:78)</w:t>
            </w:r>
          </w:p>
        </w:tc>
      </w:tr>
      <w:tr w14:paraId="686284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B51CBF3">
            <w:pPr>
              <w:spacing w:after="0" w:line="240" w:lineRule="auto"/>
            </w:pPr>
            <w:r>
              <w:rPr>
                <w:rFonts w:ascii="Arial" w:hAnsi="Arial"/>
                <w:b w:val="0"/>
                <w:sz w:val="11"/>
              </w:rPr>
              <w:t>Backend API</w:t>
            </w:r>
          </w:p>
        </w:tc>
        <w:tc>
          <w:tcPr>
            <w:tcW w:w="1322" w:type="dxa"/>
            <w:vAlign w:val="top"/>
          </w:tcPr>
          <w:p w14:paraId="524EEB34">
            <w:pPr>
              <w:spacing w:after="0" w:line="240" w:lineRule="auto"/>
            </w:pPr>
            <w:r>
              <w:rPr>
                <w:rFonts w:ascii="Arial" w:hAnsi="Arial"/>
                <w:b w:val="0"/>
                <w:sz w:val="11"/>
              </w:rPr>
              <w:t>GET</w:t>
            </w:r>
          </w:p>
        </w:tc>
        <w:tc>
          <w:tcPr>
            <w:tcW w:w="1322" w:type="dxa"/>
            <w:vAlign w:val="top"/>
          </w:tcPr>
          <w:p w14:paraId="236286C4">
            <w:pPr>
              <w:spacing w:after="0" w:line="240" w:lineRule="auto"/>
            </w:pPr>
            <w:r>
              <w:rPr>
                <w:rFonts w:ascii="Arial" w:hAnsi="Arial"/>
                <w:b w:val="0"/>
                <w:sz w:val="11"/>
              </w:rPr>
              <w:t>/api/v1/examples/success</w:t>
            </w:r>
          </w:p>
        </w:tc>
        <w:tc>
          <w:tcPr>
            <w:tcW w:w="1322" w:type="dxa"/>
            <w:vAlign w:val="top"/>
          </w:tcPr>
          <w:p w14:paraId="06848C89">
            <w:pPr>
              <w:spacing w:after="0" w:line="240" w:lineRule="auto"/>
            </w:pPr>
            <w:r>
              <w:rPr>
                <w:rFonts w:ascii="Arial" w:hAnsi="Arial"/>
                <w:b w:val="0"/>
                <w:sz w:val="11"/>
              </w:rPr>
              <w:t>response</w:t>
            </w:r>
          </w:p>
        </w:tc>
        <w:tc>
          <w:tcPr>
            <w:tcW w:w="1322" w:type="dxa"/>
            <w:vAlign w:val="top"/>
          </w:tcPr>
          <w:p w14:paraId="35A29DB8">
            <w:pPr>
              <w:spacing w:after="0" w:line="240" w:lineRule="auto"/>
            </w:pPr>
            <w:r>
              <w:rPr>
                <w:rFonts w:ascii="Arial" w:hAnsi="Arial"/>
                <w:b w:val="0"/>
                <w:sz w:val="11"/>
              </w:rPr>
              <w:t>Public / Not required</w:t>
            </w:r>
          </w:p>
        </w:tc>
        <w:tc>
          <w:tcPr>
            <w:tcW w:w="1322" w:type="dxa"/>
            <w:vAlign w:val="top"/>
          </w:tcPr>
          <w:p w14:paraId="1CDA86AA">
            <w:pPr>
              <w:spacing w:after="0" w:line="240" w:lineRule="auto"/>
            </w:pPr>
            <w:r>
              <w:rPr>
                <w:rFonts w:ascii="Arial" w:hAnsi="Arial"/>
                <w:b w:val="0"/>
                <w:sz w:val="11"/>
              </w:rPr>
              <w:t>Standard HTTP headers; Content-Type when body is sent</w:t>
            </w:r>
          </w:p>
        </w:tc>
        <w:tc>
          <w:tcPr>
            <w:tcW w:w="1322" w:type="dxa"/>
            <w:vAlign w:val="top"/>
          </w:tcPr>
          <w:p w14:paraId="773C01AA">
            <w:pPr>
              <w:spacing w:after="0" w:line="240" w:lineRule="auto"/>
            </w:pPr>
            <w:r>
              <w:rPr>
                <w:rFonts w:ascii="Arial" w:hAnsi="Arial"/>
                <w:b w:val="0"/>
                <w:sz w:val="11"/>
              </w:rPr>
              <w:t>No explicit body required</w:t>
            </w:r>
          </w:p>
        </w:tc>
        <w:tc>
          <w:tcPr>
            <w:tcW w:w="1322" w:type="dxa"/>
            <w:vAlign w:val="top"/>
          </w:tcPr>
          <w:p w14:paraId="3B159B2F">
            <w:pPr>
              <w:spacing w:after="0" w:line="240" w:lineRule="auto"/>
            </w:pPr>
            <w:r>
              <w:rPr>
                <w:rFonts w:ascii="Arial" w:hAnsi="Arial"/>
                <w:b w:val="0"/>
                <w:sz w:val="11"/>
              </w:rPr>
              <w:t>Path/query validation not centralized unless handled in controller.</w:t>
            </w:r>
          </w:p>
        </w:tc>
        <w:tc>
          <w:tcPr>
            <w:tcW w:w="1322" w:type="dxa"/>
            <w:vAlign w:val="top"/>
          </w:tcPr>
          <w:p w14:paraId="73738183">
            <w:pPr>
              <w:spacing w:after="0" w:line="240" w:lineRule="auto"/>
            </w:pPr>
            <w:r>
              <w:rPr>
                <w:rFonts w:ascii="Arial" w:hAnsi="Arial"/>
                <w:b w:val="0"/>
                <w:sz w:val="11"/>
              </w:rPr>
              <w:t>Public success envelope with data object/array.</w:t>
            </w:r>
          </w:p>
        </w:tc>
        <w:tc>
          <w:tcPr>
            <w:tcW w:w="1322" w:type="dxa"/>
            <w:vAlign w:val="top"/>
          </w:tcPr>
          <w:p w14:paraId="30F76FF3">
            <w:pPr>
              <w:spacing w:after="0" w:line="240" w:lineRule="auto"/>
            </w:pPr>
            <w:r>
              <w:rPr>
                <w:rFonts w:ascii="Arial" w:hAnsi="Arial"/>
                <w:b w:val="0"/>
                <w:sz w:val="11"/>
              </w:rPr>
              <w:t>400/422 validation, 404 not found, 429 rate limit, 500 internal error</w:t>
            </w:r>
          </w:p>
        </w:tc>
        <w:tc>
          <w:tcPr>
            <w:tcW w:w="1322" w:type="dxa"/>
            <w:vAlign w:val="top"/>
          </w:tcPr>
          <w:p w14:paraId="5AE9595A">
            <w:pPr>
              <w:spacing w:after="0" w:line="240" w:lineRule="auto"/>
            </w:pPr>
            <w:r>
              <w:rPr>
                <w:rFonts w:ascii="Arial" w:hAnsi="Arial"/>
                <w:b w:val="0"/>
                <w:sz w:val="11"/>
              </w:rPr>
              <w:t>response (backend/src/routes/example.routes.ts:23)</w:t>
            </w:r>
          </w:p>
        </w:tc>
      </w:tr>
      <w:tr w14:paraId="159A5B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DDB55D5">
            <w:pPr>
              <w:spacing w:after="0" w:line="240" w:lineRule="auto"/>
            </w:pPr>
            <w:r>
              <w:rPr>
                <w:rFonts w:ascii="Arial" w:hAnsi="Arial"/>
                <w:b w:val="0"/>
                <w:sz w:val="11"/>
              </w:rPr>
              <w:t>Backend API</w:t>
            </w:r>
          </w:p>
        </w:tc>
        <w:tc>
          <w:tcPr>
            <w:tcW w:w="1322" w:type="dxa"/>
            <w:vAlign w:val="top"/>
          </w:tcPr>
          <w:p w14:paraId="584FBAFE">
            <w:pPr>
              <w:spacing w:after="0" w:line="240" w:lineRule="auto"/>
            </w:pPr>
            <w:r>
              <w:rPr>
                <w:rFonts w:ascii="Arial" w:hAnsi="Arial"/>
                <w:b w:val="0"/>
                <w:sz w:val="11"/>
              </w:rPr>
              <w:t>GET</w:t>
            </w:r>
          </w:p>
        </w:tc>
        <w:tc>
          <w:tcPr>
            <w:tcW w:w="1322" w:type="dxa"/>
            <w:vAlign w:val="top"/>
          </w:tcPr>
          <w:p w14:paraId="2A85D1F9">
            <w:pPr>
              <w:spacing w:after="0" w:line="240" w:lineRule="auto"/>
            </w:pPr>
            <w:r>
              <w:rPr>
                <w:rFonts w:ascii="Arial" w:hAnsi="Arial"/>
                <w:b w:val="0"/>
                <w:sz w:val="11"/>
              </w:rPr>
              <w:t>/api/v1/examples/unauthorized</w:t>
            </w:r>
          </w:p>
        </w:tc>
        <w:tc>
          <w:tcPr>
            <w:tcW w:w="1322" w:type="dxa"/>
            <w:vAlign w:val="top"/>
          </w:tcPr>
          <w:p w14:paraId="5BB51565">
            <w:pPr>
              <w:spacing w:after="0" w:line="240" w:lineRule="auto"/>
            </w:pPr>
            <w:r>
              <w:rPr>
                <w:rFonts w:ascii="Arial" w:hAnsi="Arial"/>
                <w:b w:val="0"/>
                <w:sz w:val="11"/>
              </w:rPr>
              <w:t>resource</w:t>
            </w:r>
          </w:p>
        </w:tc>
        <w:tc>
          <w:tcPr>
            <w:tcW w:w="1322" w:type="dxa"/>
            <w:vAlign w:val="top"/>
          </w:tcPr>
          <w:p w14:paraId="1C2D4B19">
            <w:pPr>
              <w:spacing w:after="0" w:line="240" w:lineRule="auto"/>
            </w:pPr>
            <w:r>
              <w:rPr>
                <w:rFonts w:ascii="Arial" w:hAnsi="Arial"/>
                <w:b w:val="0"/>
                <w:sz w:val="11"/>
              </w:rPr>
              <w:t>Required</w:t>
            </w:r>
          </w:p>
        </w:tc>
        <w:tc>
          <w:tcPr>
            <w:tcW w:w="1322" w:type="dxa"/>
            <w:vAlign w:val="top"/>
          </w:tcPr>
          <w:p w14:paraId="58CEA600">
            <w:pPr>
              <w:spacing w:after="0" w:line="240" w:lineRule="auto"/>
            </w:pPr>
            <w:r>
              <w:rPr>
                <w:rFonts w:ascii="Arial" w:hAnsi="Arial"/>
                <w:b w:val="0"/>
                <w:sz w:val="11"/>
              </w:rPr>
              <w:t>Authorization: Bearer &lt;accessToken&gt; or HttpOnly auth_token cookie</w:t>
            </w:r>
          </w:p>
        </w:tc>
        <w:tc>
          <w:tcPr>
            <w:tcW w:w="1322" w:type="dxa"/>
            <w:vAlign w:val="top"/>
          </w:tcPr>
          <w:p w14:paraId="7E1B592F">
            <w:pPr>
              <w:spacing w:after="0" w:line="240" w:lineRule="auto"/>
            </w:pPr>
            <w:r>
              <w:rPr>
                <w:rFonts w:ascii="Arial" w:hAnsi="Arial"/>
                <w:b w:val="0"/>
                <w:sz w:val="11"/>
              </w:rPr>
              <w:t>No explicit body required</w:t>
            </w:r>
          </w:p>
        </w:tc>
        <w:tc>
          <w:tcPr>
            <w:tcW w:w="1322" w:type="dxa"/>
            <w:vAlign w:val="top"/>
          </w:tcPr>
          <w:p w14:paraId="435FDAA1">
            <w:pPr>
              <w:spacing w:after="0" w:line="240" w:lineRule="auto"/>
            </w:pPr>
            <w:r>
              <w:rPr>
                <w:rFonts w:ascii="Arial" w:hAnsi="Arial"/>
                <w:b w:val="0"/>
                <w:sz w:val="11"/>
              </w:rPr>
              <w:t>Path/query validation not centralized unless handled in controller.</w:t>
            </w:r>
          </w:p>
        </w:tc>
        <w:tc>
          <w:tcPr>
            <w:tcW w:w="1322" w:type="dxa"/>
            <w:vAlign w:val="top"/>
          </w:tcPr>
          <w:p w14:paraId="5B40D3D6">
            <w:pPr>
              <w:spacing w:after="0" w:line="240" w:lineRule="auto"/>
            </w:pPr>
            <w:r>
              <w:rPr>
                <w:rFonts w:ascii="Arial" w:hAnsi="Arial"/>
                <w:b w:val="0"/>
                <w:sz w:val="11"/>
              </w:rPr>
              <w:t>Public success envelope with data object/array.</w:t>
            </w:r>
          </w:p>
        </w:tc>
        <w:tc>
          <w:tcPr>
            <w:tcW w:w="1322" w:type="dxa"/>
            <w:vAlign w:val="top"/>
          </w:tcPr>
          <w:p w14:paraId="12A916A6">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3B04CB7D">
            <w:pPr>
              <w:spacing w:after="0" w:line="240" w:lineRule="auto"/>
            </w:pPr>
            <w:r>
              <w:rPr>
                <w:rFonts w:ascii="Arial" w:hAnsi="Arial"/>
                <w:b w:val="0"/>
                <w:sz w:val="11"/>
              </w:rPr>
              <w:t>resource (backend/src/routes/example.routes.ts:95)</w:t>
            </w:r>
          </w:p>
        </w:tc>
      </w:tr>
      <w:tr w14:paraId="37F90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E13DAC4">
            <w:pPr>
              <w:spacing w:after="0" w:line="240" w:lineRule="auto"/>
            </w:pPr>
            <w:r>
              <w:rPr>
                <w:rFonts w:ascii="Arial" w:hAnsi="Arial"/>
                <w:b w:val="0"/>
                <w:sz w:val="11"/>
              </w:rPr>
              <w:t>Backend API</w:t>
            </w:r>
          </w:p>
        </w:tc>
        <w:tc>
          <w:tcPr>
            <w:tcW w:w="1322" w:type="dxa"/>
            <w:vAlign w:val="top"/>
          </w:tcPr>
          <w:p w14:paraId="25523BE2">
            <w:pPr>
              <w:spacing w:after="0" w:line="240" w:lineRule="auto"/>
            </w:pPr>
            <w:r>
              <w:rPr>
                <w:rFonts w:ascii="Arial" w:hAnsi="Arial"/>
                <w:b w:val="0"/>
                <w:sz w:val="11"/>
              </w:rPr>
              <w:t>GET</w:t>
            </w:r>
          </w:p>
        </w:tc>
        <w:tc>
          <w:tcPr>
            <w:tcW w:w="1322" w:type="dxa"/>
            <w:vAlign w:val="top"/>
          </w:tcPr>
          <w:p w14:paraId="1BD16A11">
            <w:pPr>
              <w:spacing w:after="0" w:line="240" w:lineRule="auto"/>
            </w:pPr>
            <w:r>
              <w:rPr>
                <w:rFonts w:ascii="Arial" w:hAnsi="Arial"/>
                <w:b w:val="0"/>
                <w:sz w:val="11"/>
              </w:rPr>
              <w:t>/api/v1/examples/unexpected-error</w:t>
            </w:r>
          </w:p>
        </w:tc>
        <w:tc>
          <w:tcPr>
            <w:tcW w:w="1322" w:type="dxa"/>
            <w:vAlign w:val="top"/>
          </w:tcPr>
          <w:p w14:paraId="435F4185">
            <w:pPr>
              <w:spacing w:after="0" w:line="240" w:lineRule="auto"/>
            </w:pPr>
            <w:r>
              <w:rPr>
                <w:rFonts w:ascii="Arial" w:hAnsi="Arial"/>
                <w:b w:val="0"/>
                <w:sz w:val="11"/>
              </w:rPr>
              <w:t>happened</w:t>
            </w:r>
          </w:p>
        </w:tc>
        <w:tc>
          <w:tcPr>
            <w:tcW w:w="1322" w:type="dxa"/>
            <w:vAlign w:val="top"/>
          </w:tcPr>
          <w:p w14:paraId="4BF295AF">
            <w:pPr>
              <w:spacing w:after="0" w:line="240" w:lineRule="auto"/>
            </w:pPr>
            <w:r>
              <w:rPr>
                <w:rFonts w:ascii="Arial" w:hAnsi="Arial"/>
                <w:b w:val="0"/>
                <w:sz w:val="11"/>
              </w:rPr>
              <w:t>Public / Not required</w:t>
            </w:r>
          </w:p>
        </w:tc>
        <w:tc>
          <w:tcPr>
            <w:tcW w:w="1322" w:type="dxa"/>
            <w:vAlign w:val="top"/>
          </w:tcPr>
          <w:p w14:paraId="5DEBFDA0">
            <w:pPr>
              <w:spacing w:after="0" w:line="240" w:lineRule="auto"/>
            </w:pPr>
            <w:r>
              <w:rPr>
                <w:rFonts w:ascii="Arial" w:hAnsi="Arial"/>
                <w:b w:val="0"/>
                <w:sz w:val="11"/>
              </w:rPr>
              <w:t>Standard HTTP headers; Content-Type when body is sent</w:t>
            </w:r>
          </w:p>
        </w:tc>
        <w:tc>
          <w:tcPr>
            <w:tcW w:w="1322" w:type="dxa"/>
            <w:vAlign w:val="top"/>
          </w:tcPr>
          <w:p w14:paraId="2A0D52CC">
            <w:pPr>
              <w:spacing w:after="0" w:line="240" w:lineRule="auto"/>
            </w:pPr>
            <w:r>
              <w:rPr>
                <w:rFonts w:ascii="Arial" w:hAnsi="Arial"/>
                <w:b w:val="0"/>
                <w:sz w:val="11"/>
              </w:rPr>
              <w:t>No explicit body required</w:t>
            </w:r>
          </w:p>
        </w:tc>
        <w:tc>
          <w:tcPr>
            <w:tcW w:w="1322" w:type="dxa"/>
            <w:vAlign w:val="top"/>
          </w:tcPr>
          <w:p w14:paraId="40DE4DB9">
            <w:pPr>
              <w:spacing w:after="0" w:line="240" w:lineRule="auto"/>
            </w:pPr>
            <w:r>
              <w:rPr>
                <w:rFonts w:ascii="Arial" w:hAnsi="Arial"/>
                <w:b w:val="0"/>
                <w:sz w:val="11"/>
              </w:rPr>
              <w:t>Path/query validation not centralized unless handled in controller.</w:t>
            </w:r>
          </w:p>
        </w:tc>
        <w:tc>
          <w:tcPr>
            <w:tcW w:w="1322" w:type="dxa"/>
            <w:vAlign w:val="top"/>
          </w:tcPr>
          <w:p w14:paraId="16E69140">
            <w:pPr>
              <w:spacing w:after="0" w:line="240" w:lineRule="auto"/>
            </w:pPr>
            <w:r>
              <w:rPr>
                <w:rFonts w:ascii="Arial" w:hAnsi="Arial"/>
                <w:b w:val="0"/>
                <w:sz w:val="11"/>
              </w:rPr>
              <w:t>Public success envelope with data object/array.</w:t>
            </w:r>
          </w:p>
        </w:tc>
        <w:tc>
          <w:tcPr>
            <w:tcW w:w="1322" w:type="dxa"/>
            <w:vAlign w:val="top"/>
          </w:tcPr>
          <w:p w14:paraId="0B4D7310">
            <w:pPr>
              <w:spacing w:after="0" w:line="240" w:lineRule="auto"/>
            </w:pPr>
            <w:r>
              <w:rPr>
                <w:rFonts w:ascii="Arial" w:hAnsi="Arial"/>
                <w:b w:val="0"/>
                <w:sz w:val="11"/>
              </w:rPr>
              <w:t>400/422 validation, 404 not found, 429 rate limit, 500 internal error</w:t>
            </w:r>
          </w:p>
        </w:tc>
        <w:tc>
          <w:tcPr>
            <w:tcW w:w="1322" w:type="dxa"/>
            <w:vAlign w:val="top"/>
          </w:tcPr>
          <w:p w14:paraId="524D13D9">
            <w:pPr>
              <w:spacing w:after="0" w:line="240" w:lineRule="auto"/>
            </w:pPr>
            <w:r>
              <w:rPr>
                <w:rFonts w:ascii="Arial" w:hAnsi="Arial"/>
                <w:b w:val="0"/>
                <w:sz w:val="11"/>
              </w:rPr>
              <w:t>happened (backend/src/routes/example.routes.ts:122)</w:t>
            </w:r>
          </w:p>
        </w:tc>
      </w:tr>
      <w:tr w14:paraId="4A40A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DBC9144">
            <w:pPr>
              <w:spacing w:after="0" w:line="240" w:lineRule="auto"/>
            </w:pPr>
            <w:r>
              <w:rPr>
                <w:rFonts w:ascii="Arial" w:hAnsi="Arial"/>
                <w:b w:val="0"/>
                <w:sz w:val="11"/>
              </w:rPr>
              <w:t>Backend API</w:t>
            </w:r>
          </w:p>
        </w:tc>
        <w:tc>
          <w:tcPr>
            <w:tcW w:w="1322" w:type="dxa"/>
            <w:vAlign w:val="top"/>
          </w:tcPr>
          <w:p w14:paraId="3A0CE5A8">
            <w:pPr>
              <w:spacing w:after="0" w:line="240" w:lineRule="auto"/>
            </w:pPr>
            <w:r>
              <w:rPr>
                <w:rFonts w:ascii="Arial" w:hAnsi="Arial"/>
                <w:b w:val="0"/>
                <w:sz w:val="11"/>
              </w:rPr>
              <w:t>POST</w:t>
            </w:r>
          </w:p>
        </w:tc>
        <w:tc>
          <w:tcPr>
            <w:tcW w:w="1322" w:type="dxa"/>
            <w:vAlign w:val="top"/>
          </w:tcPr>
          <w:p w14:paraId="0D3A42A4">
            <w:pPr>
              <w:spacing w:after="0" w:line="240" w:lineRule="auto"/>
            </w:pPr>
            <w:r>
              <w:rPr>
                <w:rFonts w:ascii="Arial" w:hAnsi="Arial"/>
                <w:b w:val="0"/>
                <w:sz w:val="11"/>
              </w:rPr>
              <w:t>/api/v1/examples/validate</w:t>
            </w:r>
          </w:p>
        </w:tc>
        <w:tc>
          <w:tcPr>
            <w:tcW w:w="1322" w:type="dxa"/>
            <w:vAlign w:val="top"/>
          </w:tcPr>
          <w:p w14:paraId="5BF0BEF3">
            <w:pPr>
              <w:spacing w:after="0" w:line="240" w:lineRule="auto"/>
            </w:pPr>
            <w:r>
              <w:rPr>
                <w:rFonts w:ascii="Arial" w:hAnsi="Arial"/>
                <w:b w:val="0"/>
                <w:sz w:val="11"/>
              </w:rPr>
              <w:t>req</w:t>
            </w:r>
          </w:p>
        </w:tc>
        <w:tc>
          <w:tcPr>
            <w:tcW w:w="1322" w:type="dxa"/>
            <w:vAlign w:val="top"/>
          </w:tcPr>
          <w:p w14:paraId="14911BB9">
            <w:pPr>
              <w:spacing w:after="0" w:line="240" w:lineRule="auto"/>
            </w:pPr>
            <w:r>
              <w:rPr>
                <w:rFonts w:ascii="Arial" w:hAnsi="Arial"/>
                <w:b w:val="0"/>
                <w:sz w:val="11"/>
              </w:rPr>
              <w:t>Public / Not required</w:t>
            </w:r>
          </w:p>
        </w:tc>
        <w:tc>
          <w:tcPr>
            <w:tcW w:w="1322" w:type="dxa"/>
            <w:vAlign w:val="top"/>
          </w:tcPr>
          <w:p w14:paraId="72DBB568">
            <w:pPr>
              <w:spacing w:after="0" w:line="240" w:lineRule="auto"/>
            </w:pPr>
            <w:r>
              <w:rPr>
                <w:rFonts w:ascii="Arial" w:hAnsi="Arial"/>
                <w:b w:val="0"/>
                <w:sz w:val="11"/>
              </w:rPr>
              <w:t>Content-Type: application/json</w:t>
            </w:r>
          </w:p>
        </w:tc>
        <w:tc>
          <w:tcPr>
            <w:tcW w:w="1322" w:type="dxa"/>
            <w:vAlign w:val="top"/>
          </w:tcPr>
          <w:p w14:paraId="0C92CBB7">
            <w:pPr>
              <w:spacing w:after="0" w:line="240" w:lineRule="auto"/>
            </w:pPr>
            <w:r>
              <w:rPr>
                <w:rFonts w:ascii="Arial" w:hAnsi="Arial"/>
                <w:b w:val="0"/>
                <w:sz w:val="11"/>
              </w:rPr>
              <w:t>Body: JSON payload for the target resource</w:t>
            </w:r>
          </w:p>
        </w:tc>
        <w:tc>
          <w:tcPr>
            <w:tcW w:w="1322" w:type="dxa"/>
            <w:vAlign w:val="top"/>
          </w:tcPr>
          <w:p w14:paraId="585BD44C">
            <w:pPr>
              <w:spacing w:after="0" w:line="240" w:lineRule="auto"/>
            </w:pPr>
            <w:r>
              <w:rPr>
                <w:rFonts w:ascii="Arial" w:hAnsi="Arial"/>
                <w:b w:val="0"/>
                <w:sz w:val="11"/>
              </w:rPr>
              <w:t>express-validator validateRequest</w:t>
            </w:r>
          </w:p>
        </w:tc>
        <w:tc>
          <w:tcPr>
            <w:tcW w:w="1322" w:type="dxa"/>
            <w:vAlign w:val="top"/>
          </w:tcPr>
          <w:p w14:paraId="1165F6DE">
            <w:pPr>
              <w:spacing w:after="0" w:line="240" w:lineRule="auto"/>
            </w:pPr>
            <w:r>
              <w:rPr>
                <w:rFonts w:ascii="Arial" w:hAnsi="Arial"/>
                <w:b w:val="0"/>
                <w:sz w:val="11"/>
              </w:rPr>
              <w:t>Create/update/action success envelope; validation errors use 400/422 pattern.</w:t>
            </w:r>
          </w:p>
        </w:tc>
        <w:tc>
          <w:tcPr>
            <w:tcW w:w="1322" w:type="dxa"/>
            <w:vAlign w:val="top"/>
          </w:tcPr>
          <w:p w14:paraId="4928FCD5">
            <w:pPr>
              <w:spacing w:after="0" w:line="240" w:lineRule="auto"/>
            </w:pPr>
            <w:r>
              <w:rPr>
                <w:rFonts w:ascii="Arial" w:hAnsi="Arial"/>
                <w:b w:val="0"/>
                <w:sz w:val="11"/>
              </w:rPr>
              <w:t>400/422 validation, 404 not found, 403 CSRF when cookie token mismatch, 429 rate limit, 500 internal error</w:t>
            </w:r>
          </w:p>
        </w:tc>
        <w:tc>
          <w:tcPr>
            <w:tcW w:w="1322" w:type="dxa"/>
            <w:vAlign w:val="top"/>
          </w:tcPr>
          <w:p w14:paraId="3E71E92F">
            <w:pPr>
              <w:spacing w:after="0" w:line="240" w:lineRule="auto"/>
            </w:pPr>
            <w:r>
              <w:rPr>
                <w:rFonts w:ascii="Arial" w:hAnsi="Arial"/>
                <w:b w:val="0"/>
                <w:sz w:val="11"/>
              </w:rPr>
              <w:t>req (backend/src/routes/example.routes.ts:40)</w:t>
            </w:r>
          </w:p>
        </w:tc>
      </w:tr>
    </w:tbl>
    <w:p w14:paraId="3E6C6083"/>
    <w:p w14:paraId="395D0F52">
      <w:pPr>
        <w:pStyle w:val="5"/>
      </w:pPr>
      <w:r>
        <w:t>File API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6"/>
        <w:gridCol w:w="1206"/>
        <w:gridCol w:w="1284"/>
        <w:gridCol w:w="1236"/>
        <w:gridCol w:w="1586"/>
        <w:gridCol w:w="1266"/>
        <w:gridCol w:w="1235"/>
        <w:gridCol w:w="1275"/>
        <w:gridCol w:w="1223"/>
        <w:gridCol w:w="1247"/>
        <w:gridCol w:w="1996"/>
      </w:tblGrid>
      <w:tr w14:paraId="7240B6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6BDFA6B">
            <w:pPr>
              <w:spacing w:after="0" w:line="240" w:lineRule="auto"/>
            </w:pPr>
            <w:r>
              <w:rPr>
                <w:rFonts w:ascii="Arial" w:hAnsi="Arial"/>
                <w:b/>
                <w:sz w:val="11"/>
              </w:rPr>
              <w:t>Service</w:t>
            </w:r>
          </w:p>
        </w:tc>
        <w:tc>
          <w:tcPr>
            <w:tcW w:w="1322" w:type="dxa"/>
            <w:vAlign w:val="top"/>
          </w:tcPr>
          <w:p w14:paraId="3BD33690">
            <w:pPr>
              <w:spacing w:after="0" w:line="240" w:lineRule="auto"/>
            </w:pPr>
            <w:r>
              <w:rPr>
                <w:rFonts w:ascii="Arial" w:hAnsi="Arial"/>
                <w:b/>
                <w:sz w:val="11"/>
              </w:rPr>
              <w:t>Method</w:t>
            </w:r>
          </w:p>
        </w:tc>
        <w:tc>
          <w:tcPr>
            <w:tcW w:w="1322" w:type="dxa"/>
            <w:vAlign w:val="top"/>
          </w:tcPr>
          <w:p w14:paraId="6B845746">
            <w:pPr>
              <w:spacing w:after="0" w:line="240" w:lineRule="auto"/>
            </w:pPr>
            <w:r>
              <w:rPr>
                <w:rFonts w:ascii="Arial" w:hAnsi="Arial"/>
                <w:b/>
                <w:sz w:val="11"/>
              </w:rPr>
              <w:t>Endpoint URL</w:t>
            </w:r>
          </w:p>
        </w:tc>
        <w:tc>
          <w:tcPr>
            <w:tcW w:w="1322" w:type="dxa"/>
            <w:vAlign w:val="top"/>
          </w:tcPr>
          <w:p w14:paraId="458EEA01">
            <w:pPr>
              <w:spacing w:after="0" w:line="240" w:lineRule="auto"/>
            </w:pPr>
            <w:r>
              <w:rPr>
                <w:rFonts w:ascii="Arial" w:hAnsi="Arial"/>
                <w:b/>
                <w:sz w:val="11"/>
              </w:rPr>
              <w:t>Description</w:t>
            </w:r>
          </w:p>
        </w:tc>
        <w:tc>
          <w:tcPr>
            <w:tcW w:w="1322" w:type="dxa"/>
            <w:vAlign w:val="top"/>
          </w:tcPr>
          <w:p w14:paraId="25E7432A">
            <w:pPr>
              <w:spacing w:after="0" w:line="240" w:lineRule="auto"/>
            </w:pPr>
            <w:r>
              <w:rPr>
                <w:rFonts w:ascii="Arial" w:hAnsi="Arial"/>
                <w:b/>
                <w:sz w:val="11"/>
              </w:rPr>
              <w:t>Authentication</w:t>
            </w:r>
          </w:p>
        </w:tc>
        <w:tc>
          <w:tcPr>
            <w:tcW w:w="1322" w:type="dxa"/>
            <w:vAlign w:val="top"/>
          </w:tcPr>
          <w:p w14:paraId="601774CE">
            <w:pPr>
              <w:spacing w:after="0" w:line="240" w:lineRule="auto"/>
            </w:pPr>
            <w:r>
              <w:rPr>
                <w:rFonts w:ascii="Arial" w:hAnsi="Arial"/>
                <w:b/>
                <w:sz w:val="11"/>
              </w:rPr>
              <w:t>Request Headers</w:t>
            </w:r>
          </w:p>
        </w:tc>
        <w:tc>
          <w:tcPr>
            <w:tcW w:w="1322" w:type="dxa"/>
            <w:vAlign w:val="top"/>
          </w:tcPr>
          <w:p w14:paraId="07BC8DCE">
            <w:pPr>
              <w:spacing w:after="0" w:line="240" w:lineRule="auto"/>
            </w:pPr>
            <w:r>
              <w:rPr>
                <w:rFonts w:ascii="Arial" w:hAnsi="Arial"/>
                <w:b/>
                <w:sz w:val="11"/>
              </w:rPr>
              <w:t>Request Parameters / Body</w:t>
            </w:r>
          </w:p>
        </w:tc>
        <w:tc>
          <w:tcPr>
            <w:tcW w:w="1322" w:type="dxa"/>
            <w:vAlign w:val="top"/>
          </w:tcPr>
          <w:p w14:paraId="729C3639">
            <w:pPr>
              <w:spacing w:after="0" w:line="240" w:lineRule="auto"/>
            </w:pPr>
            <w:r>
              <w:rPr>
                <w:rFonts w:ascii="Arial" w:hAnsi="Arial"/>
                <w:b/>
                <w:sz w:val="11"/>
              </w:rPr>
              <w:t>Validation Rules</w:t>
            </w:r>
          </w:p>
        </w:tc>
        <w:tc>
          <w:tcPr>
            <w:tcW w:w="1322" w:type="dxa"/>
            <w:vAlign w:val="top"/>
          </w:tcPr>
          <w:p w14:paraId="035D4AD6">
            <w:pPr>
              <w:spacing w:after="0" w:line="240" w:lineRule="auto"/>
            </w:pPr>
            <w:r>
              <w:rPr>
                <w:rFonts w:ascii="Arial" w:hAnsi="Arial"/>
                <w:b/>
                <w:sz w:val="11"/>
              </w:rPr>
              <w:t>Response Example</w:t>
            </w:r>
          </w:p>
        </w:tc>
        <w:tc>
          <w:tcPr>
            <w:tcW w:w="1322" w:type="dxa"/>
            <w:vAlign w:val="top"/>
          </w:tcPr>
          <w:p w14:paraId="183BB529">
            <w:pPr>
              <w:spacing w:after="0" w:line="240" w:lineRule="auto"/>
            </w:pPr>
            <w:r>
              <w:rPr>
                <w:rFonts w:ascii="Arial" w:hAnsi="Arial"/>
                <w:b/>
                <w:sz w:val="11"/>
              </w:rPr>
              <w:t>Error Responses</w:t>
            </w:r>
          </w:p>
        </w:tc>
        <w:tc>
          <w:tcPr>
            <w:tcW w:w="1322" w:type="dxa"/>
            <w:vAlign w:val="top"/>
          </w:tcPr>
          <w:p w14:paraId="0BB8A0D2">
            <w:pPr>
              <w:spacing w:after="0" w:line="240" w:lineRule="auto"/>
            </w:pPr>
            <w:r>
              <w:rPr>
                <w:rFonts w:ascii="Arial" w:hAnsi="Arial"/>
                <w:b/>
                <w:sz w:val="11"/>
              </w:rPr>
              <w:t>Related Controller/Function</w:t>
            </w:r>
          </w:p>
        </w:tc>
      </w:tr>
      <w:tr w14:paraId="1CCAC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3C6E6A5">
            <w:pPr>
              <w:spacing w:after="0" w:line="240" w:lineRule="auto"/>
            </w:pPr>
            <w:r>
              <w:rPr>
                <w:rFonts w:ascii="Arial" w:hAnsi="Arial"/>
                <w:b w:val="0"/>
                <w:sz w:val="11"/>
              </w:rPr>
              <w:t>Backend API</w:t>
            </w:r>
          </w:p>
        </w:tc>
        <w:tc>
          <w:tcPr>
            <w:tcW w:w="1322" w:type="dxa"/>
            <w:vAlign w:val="top"/>
          </w:tcPr>
          <w:p w14:paraId="365885FB">
            <w:pPr>
              <w:spacing w:after="0" w:line="240" w:lineRule="auto"/>
            </w:pPr>
            <w:r>
              <w:rPr>
                <w:rFonts w:ascii="Arial" w:hAnsi="Arial"/>
                <w:b w:val="0"/>
                <w:sz w:val="11"/>
              </w:rPr>
              <w:t>GET</w:t>
            </w:r>
          </w:p>
        </w:tc>
        <w:tc>
          <w:tcPr>
            <w:tcW w:w="1322" w:type="dxa"/>
            <w:vAlign w:val="top"/>
          </w:tcPr>
          <w:p w14:paraId="4FDAA513">
            <w:pPr>
              <w:spacing w:after="0" w:line="240" w:lineRule="auto"/>
            </w:pPr>
            <w:r>
              <w:rPr>
                <w:rFonts w:ascii="Arial" w:hAnsi="Arial"/>
                <w:b w:val="0"/>
                <w:sz w:val="11"/>
              </w:rPr>
              <w:t>/api/v1/files</w:t>
            </w:r>
          </w:p>
        </w:tc>
        <w:tc>
          <w:tcPr>
            <w:tcW w:w="1322" w:type="dxa"/>
            <w:vAlign w:val="top"/>
          </w:tcPr>
          <w:p w14:paraId="549EC6C1">
            <w:pPr>
              <w:spacing w:after="0" w:line="240" w:lineRule="auto"/>
            </w:pPr>
            <w:r>
              <w:rPr>
                <w:rFonts w:ascii="Arial" w:hAnsi="Arial"/>
                <w:b w:val="0"/>
                <w:sz w:val="11"/>
              </w:rPr>
              <w:t>List files with optional prefix filter and pagination</w:t>
            </w:r>
          </w:p>
        </w:tc>
        <w:tc>
          <w:tcPr>
            <w:tcW w:w="1322" w:type="dxa"/>
            <w:vAlign w:val="top"/>
          </w:tcPr>
          <w:p w14:paraId="78CC6995">
            <w:pPr>
              <w:spacing w:after="0" w:line="240" w:lineRule="auto"/>
            </w:pPr>
            <w:r>
              <w:rPr>
                <w:rFonts w:ascii="Arial" w:hAnsi="Arial"/>
                <w:b w:val="0"/>
                <w:sz w:val="11"/>
              </w:rPr>
              <w:t>Required; permission: Permission.FILES_READ</w:t>
            </w:r>
          </w:p>
        </w:tc>
        <w:tc>
          <w:tcPr>
            <w:tcW w:w="1322" w:type="dxa"/>
            <w:vAlign w:val="top"/>
          </w:tcPr>
          <w:p w14:paraId="6AA4EF41">
            <w:pPr>
              <w:spacing w:after="0" w:line="240" w:lineRule="auto"/>
            </w:pPr>
            <w:r>
              <w:rPr>
                <w:rFonts w:ascii="Arial" w:hAnsi="Arial"/>
                <w:b w:val="0"/>
                <w:sz w:val="11"/>
              </w:rPr>
              <w:t>Authorization: Bearer &lt;accessToken&gt; or HttpOnly auth_token cookie</w:t>
            </w:r>
          </w:p>
        </w:tc>
        <w:tc>
          <w:tcPr>
            <w:tcW w:w="1322" w:type="dxa"/>
            <w:vAlign w:val="top"/>
          </w:tcPr>
          <w:p w14:paraId="5C64E2A9">
            <w:pPr>
              <w:spacing w:after="0" w:line="240" w:lineRule="auto"/>
            </w:pPr>
            <w:r>
              <w:rPr>
                <w:rFonts w:ascii="Arial" w:hAnsi="Arial"/>
                <w:b w:val="0"/>
                <w:sz w:val="11"/>
              </w:rPr>
              <w:t>Query: page, limit, search, sortBy, sortOrder, filters as supported by controller</w:t>
            </w:r>
          </w:p>
        </w:tc>
        <w:tc>
          <w:tcPr>
            <w:tcW w:w="1322" w:type="dxa"/>
            <w:vAlign w:val="top"/>
          </w:tcPr>
          <w:p w14:paraId="52A67A46">
            <w:pPr>
              <w:spacing w:after="0" w:line="240" w:lineRule="auto"/>
            </w:pPr>
            <w:r>
              <w:rPr>
                <w:rFonts w:ascii="Arial" w:hAnsi="Arial"/>
                <w:b w:val="0"/>
                <w:sz w:val="11"/>
              </w:rPr>
              <w:t>Path/query validation not centralized unless handled in controller.</w:t>
            </w:r>
          </w:p>
        </w:tc>
        <w:tc>
          <w:tcPr>
            <w:tcW w:w="1322" w:type="dxa"/>
            <w:vAlign w:val="top"/>
          </w:tcPr>
          <w:p w14:paraId="2D2F8F6A">
            <w:pPr>
              <w:spacing w:after="0" w:line="240" w:lineRule="auto"/>
            </w:pPr>
            <w:r>
              <w:rPr>
                <w:rFonts w:ascii="Arial" w:hAnsi="Arial"/>
                <w:b w:val="0"/>
                <w:sz w:val="11"/>
              </w:rPr>
              <w:t>Upload/file result example with file metadata, URL/key, and status.</w:t>
            </w:r>
          </w:p>
        </w:tc>
        <w:tc>
          <w:tcPr>
            <w:tcW w:w="1322" w:type="dxa"/>
            <w:vAlign w:val="top"/>
          </w:tcPr>
          <w:p w14:paraId="707DADC4">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5F69E8B3">
            <w:pPr>
              <w:spacing w:after="0" w:line="240" w:lineRule="auto"/>
            </w:pPr>
            <w:r>
              <w:rPr>
                <w:rFonts w:ascii="Arial" w:hAnsi="Arial"/>
                <w:b w:val="0"/>
                <w:sz w:val="11"/>
              </w:rPr>
              <w:t>listFiles (backend/src/routes/file.routes.ts:33)</w:t>
            </w:r>
          </w:p>
        </w:tc>
      </w:tr>
      <w:tr w14:paraId="0C6E3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5BD605C">
            <w:pPr>
              <w:spacing w:after="0" w:line="240" w:lineRule="auto"/>
            </w:pPr>
            <w:r>
              <w:rPr>
                <w:rFonts w:ascii="Arial" w:hAnsi="Arial"/>
                <w:b w:val="0"/>
                <w:sz w:val="11"/>
              </w:rPr>
              <w:t>Backend API</w:t>
            </w:r>
          </w:p>
        </w:tc>
        <w:tc>
          <w:tcPr>
            <w:tcW w:w="1322" w:type="dxa"/>
            <w:vAlign w:val="top"/>
          </w:tcPr>
          <w:p w14:paraId="1C2D3A7E">
            <w:pPr>
              <w:spacing w:after="0" w:line="240" w:lineRule="auto"/>
            </w:pPr>
            <w:r>
              <w:rPr>
                <w:rFonts w:ascii="Arial" w:hAnsi="Arial"/>
                <w:b w:val="0"/>
                <w:sz w:val="11"/>
              </w:rPr>
              <w:t>DELETE</w:t>
            </w:r>
          </w:p>
        </w:tc>
        <w:tc>
          <w:tcPr>
            <w:tcW w:w="1322" w:type="dxa"/>
            <w:vAlign w:val="top"/>
          </w:tcPr>
          <w:p w14:paraId="669224F4">
            <w:pPr>
              <w:spacing w:after="0" w:line="240" w:lineRule="auto"/>
            </w:pPr>
            <w:r>
              <w:rPr>
                <w:rFonts w:ascii="Arial" w:hAnsi="Arial"/>
                <w:b w:val="0"/>
                <w:sz w:val="11"/>
              </w:rPr>
              <w:t>/api/v1/files/:key</w:t>
            </w:r>
          </w:p>
        </w:tc>
        <w:tc>
          <w:tcPr>
            <w:tcW w:w="1322" w:type="dxa"/>
            <w:vAlign w:val="top"/>
          </w:tcPr>
          <w:p w14:paraId="6584564C">
            <w:pPr>
              <w:spacing w:after="0" w:line="240" w:lineRule="auto"/>
            </w:pPr>
            <w:r>
              <w:rPr>
                <w:rFonts w:ascii="Arial" w:hAnsi="Arial"/>
                <w:b w:val="0"/>
                <w:sz w:val="11"/>
              </w:rPr>
              <w:t>Delete a single file by cloud key</w:t>
            </w:r>
          </w:p>
        </w:tc>
        <w:tc>
          <w:tcPr>
            <w:tcW w:w="1322" w:type="dxa"/>
            <w:vAlign w:val="top"/>
          </w:tcPr>
          <w:p w14:paraId="01BF3372">
            <w:pPr>
              <w:spacing w:after="0" w:line="240" w:lineRule="auto"/>
            </w:pPr>
            <w:r>
              <w:rPr>
                <w:rFonts w:ascii="Arial" w:hAnsi="Arial"/>
                <w:b w:val="0"/>
                <w:sz w:val="11"/>
              </w:rPr>
              <w:t>Required; permission: Permission.FILES_DELETE</w:t>
            </w:r>
          </w:p>
        </w:tc>
        <w:tc>
          <w:tcPr>
            <w:tcW w:w="1322" w:type="dxa"/>
            <w:vAlign w:val="top"/>
          </w:tcPr>
          <w:p w14:paraId="0EB7C001">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07D572D4">
            <w:pPr>
              <w:spacing w:after="0" w:line="240" w:lineRule="auto"/>
            </w:pPr>
            <w:r>
              <w:rPr>
                <w:rFonts w:ascii="Arial" w:hAnsi="Arial"/>
                <w:b w:val="0"/>
                <w:sz w:val="11"/>
              </w:rPr>
              <w:t>Path params: key</w:t>
            </w:r>
          </w:p>
        </w:tc>
        <w:tc>
          <w:tcPr>
            <w:tcW w:w="1322" w:type="dxa"/>
            <w:vAlign w:val="top"/>
          </w:tcPr>
          <w:p w14:paraId="260A3A22">
            <w:pPr>
              <w:spacing w:after="0" w:line="240" w:lineRule="auto"/>
            </w:pPr>
            <w:r>
              <w:rPr>
                <w:rFonts w:ascii="Arial" w:hAnsi="Arial"/>
                <w:b w:val="0"/>
                <w:sz w:val="11"/>
              </w:rPr>
              <w:t>Path/query validation not centralized unless handled in controller.</w:t>
            </w:r>
          </w:p>
        </w:tc>
        <w:tc>
          <w:tcPr>
            <w:tcW w:w="1322" w:type="dxa"/>
            <w:vAlign w:val="top"/>
          </w:tcPr>
          <w:p w14:paraId="7D33FB36">
            <w:pPr>
              <w:spacing w:after="0" w:line="240" w:lineRule="auto"/>
            </w:pPr>
            <w:r>
              <w:rPr>
                <w:rFonts w:ascii="Arial" w:hAnsi="Arial"/>
                <w:b w:val="0"/>
                <w:sz w:val="11"/>
              </w:rPr>
              <w:t>Upload/file result example with file metadata, URL/key, and status.</w:t>
            </w:r>
          </w:p>
        </w:tc>
        <w:tc>
          <w:tcPr>
            <w:tcW w:w="1322" w:type="dxa"/>
            <w:vAlign w:val="top"/>
          </w:tcPr>
          <w:p w14:paraId="24C6F2B2">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1D3A2A3F">
            <w:pPr>
              <w:spacing w:after="0" w:line="240" w:lineRule="auto"/>
            </w:pPr>
            <w:r>
              <w:rPr>
                <w:rFonts w:ascii="Arial" w:hAnsi="Arial"/>
                <w:b w:val="0"/>
                <w:sz w:val="11"/>
              </w:rPr>
              <w:t>deleteFileByKey (backend/src/routes/file.routes.ts:48)</w:t>
            </w:r>
          </w:p>
        </w:tc>
      </w:tr>
      <w:tr w14:paraId="7335A7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FCA8257">
            <w:pPr>
              <w:spacing w:after="0" w:line="240" w:lineRule="auto"/>
            </w:pPr>
            <w:r>
              <w:rPr>
                <w:rFonts w:ascii="Arial" w:hAnsi="Arial"/>
                <w:b w:val="0"/>
                <w:sz w:val="11"/>
              </w:rPr>
              <w:t>Backend API</w:t>
            </w:r>
          </w:p>
        </w:tc>
        <w:tc>
          <w:tcPr>
            <w:tcW w:w="1322" w:type="dxa"/>
            <w:vAlign w:val="top"/>
          </w:tcPr>
          <w:p w14:paraId="53B3BEA5">
            <w:pPr>
              <w:spacing w:after="0" w:line="240" w:lineRule="auto"/>
            </w:pPr>
            <w:r>
              <w:rPr>
                <w:rFonts w:ascii="Arial" w:hAnsi="Arial"/>
                <w:b w:val="0"/>
                <w:sz w:val="11"/>
              </w:rPr>
              <w:t>POST</w:t>
            </w:r>
          </w:p>
        </w:tc>
        <w:tc>
          <w:tcPr>
            <w:tcW w:w="1322" w:type="dxa"/>
            <w:vAlign w:val="top"/>
          </w:tcPr>
          <w:p w14:paraId="1091706C">
            <w:pPr>
              <w:spacing w:after="0" w:line="240" w:lineRule="auto"/>
            </w:pPr>
            <w:r>
              <w:rPr>
                <w:rFonts w:ascii="Arial" w:hAnsi="Arial"/>
                <w:b w:val="0"/>
                <w:sz w:val="11"/>
              </w:rPr>
              <w:t>/api/v1/files/delete</w:t>
            </w:r>
          </w:p>
        </w:tc>
        <w:tc>
          <w:tcPr>
            <w:tcW w:w="1322" w:type="dxa"/>
            <w:vAlign w:val="top"/>
          </w:tcPr>
          <w:p w14:paraId="0278FC20">
            <w:pPr>
              <w:spacing w:after="0" w:line="240" w:lineRule="auto"/>
            </w:pPr>
            <w:r>
              <w:rPr>
                <w:rFonts w:ascii="Arial" w:hAnsi="Arial"/>
                <w:b w:val="0"/>
                <w:sz w:val="11"/>
              </w:rPr>
              <w:t>Bulk delete files by cloud keys</w:t>
            </w:r>
          </w:p>
        </w:tc>
        <w:tc>
          <w:tcPr>
            <w:tcW w:w="1322" w:type="dxa"/>
            <w:vAlign w:val="top"/>
          </w:tcPr>
          <w:p w14:paraId="640B76C7">
            <w:pPr>
              <w:spacing w:after="0" w:line="240" w:lineRule="auto"/>
            </w:pPr>
            <w:r>
              <w:rPr>
                <w:rFonts w:ascii="Arial" w:hAnsi="Arial"/>
                <w:b w:val="0"/>
                <w:sz w:val="11"/>
              </w:rPr>
              <w:t>Required; permission: Permission.FILES_DELETE</w:t>
            </w:r>
          </w:p>
        </w:tc>
        <w:tc>
          <w:tcPr>
            <w:tcW w:w="1322" w:type="dxa"/>
            <w:vAlign w:val="top"/>
          </w:tcPr>
          <w:p w14:paraId="19DCDE16">
            <w:pPr>
              <w:spacing w:after="0" w:line="240" w:lineRule="auto"/>
            </w:pPr>
            <w:r>
              <w:rPr>
                <w:rFonts w:ascii="Arial" w:hAnsi="Arial"/>
                <w:b w:val="0"/>
                <w:sz w:val="11"/>
              </w:rPr>
              <w:t>Content-Type: multipart/form-data or application/json as implemented; Authorization: Bearer &lt;accessToken&gt; or HttpOnly auth_token cookie; X-CSRF-Token required when cookie auth is used</w:t>
            </w:r>
          </w:p>
        </w:tc>
        <w:tc>
          <w:tcPr>
            <w:tcW w:w="1322" w:type="dxa"/>
            <w:vAlign w:val="top"/>
          </w:tcPr>
          <w:p w14:paraId="39A2DC2F">
            <w:pPr>
              <w:spacing w:after="0" w:line="240" w:lineRule="auto"/>
            </w:pPr>
            <w:r>
              <w:rPr>
                <w:rFonts w:ascii="Arial" w:hAnsi="Arial"/>
                <w:b w:val="0"/>
                <w:sz w:val="11"/>
              </w:rPr>
              <w:t>Body: JSON array of ids/keys</w:t>
            </w:r>
          </w:p>
        </w:tc>
        <w:tc>
          <w:tcPr>
            <w:tcW w:w="1322" w:type="dxa"/>
            <w:vAlign w:val="top"/>
          </w:tcPr>
          <w:p w14:paraId="7C2D47D0">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039E31A8">
            <w:pPr>
              <w:spacing w:after="0" w:line="240" w:lineRule="auto"/>
            </w:pPr>
            <w:r>
              <w:rPr>
                <w:rFonts w:ascii="Arial" w:hAnsi="Arial"/>
                <w:b w:val="0"/>
                <w:sz w:val="11"/>
              </w:rPr>
              <w:t>Upload/file result example with file metadata, URL/key, and status.</w:t>
            </w:r>
          </w:p>
        </w:tc>
        <w:tc>
          <w:tcPr>
            <w:tcW w:w="1322" w:type="dxa"/>
            <w:vAlign w:val="top"/>
          </w:tcPr>
          <w:p w14:paraId="1EC76ADA">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51E9AE5">
            <w:pPr>
              <w:spacing w:after="0" w:line="240" w:lineRule="auto"/>
            </w:pPr>
            <w:r>
              <w:rPr>
                <w:rFonts w:ascii="Arial" w:hAnsi="Arial"/>
                <w:b w:val="0"/>
                <w:sz w:val="11"/>
              </w:rPr>
              <w:t>bulkDeleteFiles (backend/src/routes/file.routes.ts:56)</w:t>
            </w:r>
          </w:p>
        </w:tc>
      </w:tr>
      <w:tr w14:paraId="203BF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59FD9E1">
            <w:pPr>
              <w:spacing w:after="0" w:line="240" w:lineRule="auto"/>
            </w:pPr>
            <w:r>
              <w:rPr>
                <w:rFonts w:ascii="Arial" w:hAnsi="Arial"/>
                <w:b w:val="0"/>
                <w:sz w:val="11"/>
              </w:rPr>
              <w:t>Backend API</w:t>
            </w:r>
          </w:p>
        </w:tc>
        <w:tc>
          <w:tcPr>
            <w:tcW w:w="1322" w:type="dxa"/>
            <w:vAlign w:val="top"/>
          </w:tcPr>
          <w:p w14:paraId="2EF1D183">
            <w:pPr>
              <w:spacing w:after="0" w:line="240" w:lineRule="auto"/>
            </w:pPr>
            <w:r>
              <w:rPr>
                <w:rFonts w:ascii="Arial" w:hAnsi="Arial"/>
                <w:b w:val="0"/>
                <w:sz w:val="11"/>
              </w:rPr>
              <w:t>GET</w:t>
            </w:r>
          </w:p>
        </w:tc>
        <w:tc>
          <w:tcPr>
            <w:tcW w:w="1322" w:type="dxa"/>
            <w:vAlign w:val="top"/>
          </w:tcPr>
          <w:p w14:paraId="325ADDC6">
            <w:pPr>
              <w:spacing w:after="0" w:line="240" w:lineRule="auto"/>
            </w:pPr>
            <w:r>
              <w:rPr>
                <w:rFonts w:ascii="Arial" w:hAnsi="Arial"/>
                <w:b w:val="0"/>
                <w:sz w:val="11"/>
              </w:rPr>
              <w:t>/api/v1/files/info</w:t>
            </w:r>
          </w:p>
        </w:tc>
        <w:tc>
          <w:tcPr>
            <w:tcW w:w="1322" w:type="dxa"/>
            <w:vAlign w:val="top"/>
          </w:tcPr>
          <w:p w14:paraId="55D37468">
            <w:pPr>
              <w:spacing w:after="0" w:line="240" w:lineRule="auto"/>
            </w:pPr>
            <w:r>
              <w:rPr>
                <w:rFonts w:ascii="Arial" w:hAnsi="Arial"/>
                <w:b w:val="0"/>
                <w:sz w:val="11"/>
              </w:rPr>
              <w:t>Get single file metadata</w:t>
            </w:r>
          </w:p>
        </w:tc>
        <w:tc>
          <w:tcPr>
            <w:tcW w:w="1322" w:type="dxa"/>
            <w:vAlign w:val="top"/>
          </w:tcPr>
          <w:p w14:paraId="2ABCE526">
            <w:pPr>
              <w:spacing w:after="0" w:line="240" w:lineRule="auto"/>
            </w:pPr>
            <w:r>
              <w:rPr>
                <w:rFonts w:ascii="Arial" w:hAnsi="Arial"/>
                <w:b w:val="0"/>
                <w:sz w:val="11"/>
              </w:rPr>
              <w:t>Required; permission: Permission.FILES_READ</w:t>
            </w:r>
          </w:p>
        </w:tc>
        <w:tc>
          <w:tcPr>
            <w:tcW w:w="1322" w:type="dxa"/>
            <w:vAlign w:val="top"/>
          </w:tcPr>
          <w:p w14:paraId="2847DBA0">
            <w:pPr>
              <w:spacing w:after="0" w:line="240" w:lineRule="auto"/>
            </w:pPr>
            <w:r>
              <w:rPr>
                <w:rFonts w:ascii="Arial" w:hAnsi="Arial"/>
                <w:b w:val="0"/>
                <w:sz w:val="11"/>
              </w:rPr>
              <w:t>Authorization: Bearer &lt;accessToken&gt; or HttpOnly auth_token cookie</w:t>
            </w:r>
          </w:p>
        </w:tc>
        <w:tc>
          <w:tcPr>
            <w:tcW w:w="1322" w:type="dxa"/>
            <w:vAlign w:val="top"/>
          </w:tcPr>
          <w:p w14:paraId="5F6AB4B1">
            <w:pPr>
              <w:spacing w:after="0" w:line="240" w:lineRule="auto"/>
            </w:pPr>
            <w:r>
              <w:rPr>
                <w:rFonts w:ascii="Arial" w:hAnsi="Arial"/>
                <w:b w:val="0"/>
                <w:sz w:val="11"/>
              </w:rPr>
              <w:t>Query: page, limit, search, sortBy, sortOrder, filters as supported by controller</w:t>
            </w:r>
          </w:p>
        </w:tc>
        <w:tc>
          <w:tcPr>
            <w:tcW w:w="1322" w:type="dxa"/>
            <w:vAlign w:val="top"/>
          </w:tcPr>
          <w:p w14:paraId="6EA0D205">
            <w:pPr>
              <w:spacing w:after="0" w:line="240" w:lineRule="auto"/>
            </w:pPr>
            <w:r>
              <w:rPr>
                <w:rFonts w:ascii="Arial" w:hAnsi="Arial"/>
                <w:b w:val="0"/>
                <w:sz w:val="11"/>
              </w:rPr>
              <w:t>Path/query validation not centralized unless handled in controller.</w:t>
            </w:r>
          </w:p>
        </w:tc>
        <w:tc>
          <w:tcPr>
            <w:tcW w:w="1322" w:type="dxa"/>
            <w:vAlign w:val="top"/>
          </w:tcPr>
          <w:p w14:paraId="0B1FB7C7">
            <w:pPr>
              <w:spacing w:after="0" w:line="240" w:lineRule="auto"/>
            </w:pPr>
            <w:r>
              <w:rPr>
                <w:rFonts w:ascii="Arial" w:hAnsi="Arial"/>
                <w:b w:val="0"/>
                <w:sz w:val="11"/>
              </w:rPr>
              <w:t>Upload/file result example with file metadata, URL/key, and status.</w:t>
            </w:r>
          </w:p>
        </w:tc>
        <w:tc>
          <w:tcPr>
            <w:tcW w:w="1322" w:type="dxa"/>
            <w:vAlign w:val="top"/>
          </w:tcPr>
          <w:p w14:paraId="186DC1DC">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0CAC0354">
            <w:pPr>
              <w:spacing w:after="0" w:line="240" w:lineRule="auto"/>
            </w:pPr>
            <w:r>
              <w:rPr>
                <w:rFonts w:ascii="Arial" w:hAnsi="Arial"/>
                <w:b w:val="0"/>
                <w:sz w:val="11"/>
              </w:rPr>
              <w:t>getFileInfo (backend/src/routes/file.routes.ts:41)</w:t>
            </w:r>
          </w:p>
        </w:tc>
      </w:tr>
    </w:tbl>
    <w:p w14:paraId="3B627B2E"/>
    <w:p w14:paraId="76E80584">
      <w:pPr>
        <w:pStyle w:val="5"/>
      </w:pPr>
      <w:r>
        <w:t>File Manager</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4"/>
        <w:gridCol w:w="1013"/>
        <w:gridCol w:w="1519"/>
        <w:gridCol w:w="1094"/>
        <w:gridCol w:w="1818"/>
        <w:gridCol w:w="1178"/>
        <w:gridCol w:w="1091"/>
        <w:gridCol w:w="1197"/>
        <w:gridCol w:w="1284"/>
        <w:gridCol w:w="1122"/>
        <w:gridCol w:w="2430"/>
      </w:tblGrid>
      <w:tr w14:paraId="7E400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236CDB6">
            <w:pPr>
              <w:spacing w:after="0" w:line="240" w:lineRule="auto"/>
            </w:pPr>
            <w:r>
              <w:rPr>
                <w:rFonts w:ascii="Arial" w:hAnsi="Arial"/>
                <w:b/>
                <w:sz w:val="11"/>
              </w:rPr>
              <w:t>Service</w:t>
            </w:r>
          </w:p>
        </w:tc>
        <w:tc>
          <w:tcPr>
            <w:tcW w:w="1322" w:type="dxa"/>
            <w:vAlign w:val="top"/>
          </w:tcPr>
          <w:p w14:paraId="2432190F">
            <w:pPr>
              <w:spacing w:after="0" w:line="240" w:lineRule="auto"/>
            </w:pPr>
            <w:r>
              <w:rPr>
                <w:rFonts w:ascii="Arial" w:hAnsi="Arial"/>
                <w:b/>
                <w:sz w:val="11"/>
              </w:rPr>
              <w:t>Method</w:t>
            </w:r>
          </w:p>
        </w:tc>
        <w:tc>
          <w:tcPr>
            <w:tcW w:w="1322" w:type="dxa"/>
            <w:vAlign w:val="top"/>
          </w:tcPr>
          <w:p w14:paraId="04696BB8">
            <w:pPr>
              <w:spacing w:after="0" w:line="240" w:lineRule="auto"/>
            </w:pPr>
            <w:r>
              <w:rPr>
                <w:rFonts w:ascii="Arial" w:hAnsi="Arial"/>
                <w:b/>
                <w:sz w:val="11"/>
              </w:rPr>
              <w:t>Endpoint URL</w:t>
            </w:r>
          </w:p>
        </w:tc>
        <w:tc>
          <w:tcPr>
            <w:tcW w:w="1322" w:type="dxa"/>
            <w:vAlign w:val="top"/>
          </w:tcPr>
          <w:p w14:paraId="6E146511">
            <w:pPr>
              <w:spacing w:after="0" w:line="240" w:lineRule="auto"/>
            </w:pPr>
            <w:r>
              <w:rPr>
                <w:rFonts w:ascii="Arial" w:hAnsi="Arial"/>
                <w:b/>
                <w:sz w:val="11"/>
              </w:rPr>
              <w:t>Description</w:t>
            </w:r>
          </w:p>
        </w:tc>
        <w:tc>
          <w:tcPr>
            <w:tcW w:w="1322" w:type="dxa"/>
            <w:vAlign w:val="top"/>
          </w:tcPr>
          <w:p w14:paraId="799CD37C">
            <w:pPr>
              <w:spacing w:after="0" w:line="240" w:lineRule="auto"/>
            </w:pPr>
            <w:r>
              <w:rPr>
                <w:rFonts w:ascii="Arial" w:hAnsi="Arial"/>
                <w:b/>
                <w:sz w:val="11"/>
              </w:rPr>
              <w:t>Authentication</w:t>
            </w:r>
          </w:p>
        </w:tc>
        <w:tc>
          <w:tcPr>
            <w:tcW w:w="1322" w:type="dxa"/>
            <w:vAlign w:val="top"/>
          </w:tcPr>
          <w:p w14:paraId="554A4C31">
            <w:pPr>
              <w:spacing w:after="0" w:line="240" w:lineRule="auto"/>
            </w:pPr>
            <w:r>
              <w:rPr>
                <w:rFonts w:ascii="Arial" w:hAnsi="Arial"/>
                <w:b/>
                <w:sz w:val="11"/>
              </w:rPr>
              <w:t>Request Headers</w:t>
            </w:r>
          </w:p>
        </w:tc>
        <w:tc>
          <w:tcPr>
            <w:tcW w:w="1322" w:type="dxa"/>
            <w:vAlign w:val="top"/>
          </w:tcPr>
          <w:p w14:paraId="16B3C0B2">
            <w:pPr>
              <w:spacing w:after="0" w:line="240" w:lineRule="auto"/>
            </w:pPr>
            <w:r>
              <w:rPr>
                <w:rFonts w:ascii="Arial" w:hAnsi="Arial"/>
                <w:b/>
                <w:sz w:val="11"/>
              </w:rPr>
              <w:t>Request Parameters / Body</w:t>
            </w:r>
          </w:p>
        </w:tc>
        <w:tc>
          <w:tcPr>
            <w:tcW w:w="1322" w:type="dxa"/>
            <w:vAlign w:val="top"/>
          </w:tcPr>
          <w:p w14:paraId="2C3E374A">
            <w:pPr>
              <w:spacing w:after="0" w:line="240" w:lineRule="auto"/>
            </w:pPr>
            <w:r>
              <w:rPr>
                <w:rFonts w:ascii="Arial" w:hAnsi="Arial"/>
                <w:b/>
                <w:sz w:val="11"/>
              </w:rPr>
              <w:t>Validation Rules</w:t>
            </w:r>
          </w:p>
        </w:tc>
        <w:tc>
          <w:tcPr>
            <w:tcW w:w="1322" w:type="dxa"/>
            <w:vAlign w:val="top"/>
          </w:tcPr>
          <w:p w14:paraId="16154076">
            <w:pPr>
              <w:spacing w:after="0" w:line="240" w:lineRule="auto"/>
            </w:pPr>
            <w:r>
              <w:rPr>
                <w:rFonts w:ascii="Arial" w:hAnsi="Arial"/>
                <w:b/>
                <w:sz w:val="11"/>
              </w:rPr>
              <w:t>Response Example</w:t>
            </w:r>
          </w:p>
        </w:tc>
        <w:tc>
          <w:tcPr>
            <w:tcW w:w="1322" w:type="dxa"/>
            <w:vAlign w:val="top"/>
          </w:tcPr>
          <w:p w14:paraId="58DFB0C0">
            <w:pPr>
              <w:spacing w:after="0" w:line="240" w:lineRule="auto"/>
            </w:pPr>
            <w:r>
              <w:rPr>
                <w:rFonts w:ascii="Arial" w:hAnsi="Arial"/>
                <w:b/>
                <w:sz w:val="11"/>
              </w:rPr>
              <w:t>Error Responses</w:t>
            </w:r>
          </w:p>
        </w:tc>
        <w:tc>
          <w:tcPr>
            <w:tcW w:w="1322" w:type="dxa"/>
            <w:vAlign w:val="top"/>
          </w:tcPr>
          <w:p w14:paraId="15BD103A">
            <w:pPr>
              <w:spacing w:after="0" w:line="240" w:lineRule="auto"/>
            </w:pPr>
            <w:r>
              <w:rPr>
                <w:rFonts w:ascii="Arial" w:hAnsi="Arial"/>
                <w:b/>
                <w:sz w:val="11"/>
              </w:rPr>
              <w:t>Related Controller/Function</w:t>
            </w:r>
          </w:p>
        </w:tc>
      </w:tr>
      <w:tr w14:paraId="3A41C4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8AD928F">
            <w:pPr>
              <w:spacing w:after="0" w:line="240" w:lineRule="auto"/>
            </w:pPr>
            <w:r>
              <w:rPr>
                <w:rFonts w:ascii="Arial" w:hAnsi="Arial"/>
                <w:b w:val="0"/>
                <w:sz w:val="11"/>
              </w:rPr>
              <w:t>Backend API</w:t>
            </w:r>
          </w:p>
        </w:tc>
        <w:tc>
          <w:tcPr>
            <w:tcW w:w="1322" w:type="dxa"/>
            <w:vAlign w:val="top"/>
          </w:tcPr>
          <w:p w14:paraId="07292039">
            <w:pPr>
              <w:spacing w:after="0" w:line="240" w:lineRule="auto"/>
            </w:pPr>
            <w:r>
              <w:rPr>
                <w:rFonts w:ascii="Arial" w:hAnsi="Arial"/>
                <w:b w:val="0"/>
                <w:sz w:val="11"/>
              </w:rPr>
              <w:t>GET</w:t>
            </w:r>
          </w:p>
        </w:tc>
        <w:tc>
          <w:tcPr>
            <w:tcW w:w="1322" w:type="dxa"/>
            <w:vAlign w:val="top"/>
          </w:tcPr>
          <w:p w14:paraId="3E182431">
            <w:pPr>
              <w:spacing w:after="0" w:line="240" w:lineRule="auto"/>
            </w:pPr>
            <w:r>
              <w:rPr>
                <w:rFonts w:ascii="Arial" w:hAnsi="Arial"/>
                <w:b w:val="0"/>
                <w:sz w:val="11"/>
              </w:rPr>
              <w:t>/api/v1/filemanager/files</w:t>
            </w:r>
          </w:p>
        </w:tc>
        <w:tc>
          <w:tcPr>
            <w:tcW w:w="1322" w:type="dxa"/>
            <w:vAlign w:val="top"/>
          </w:tcPr>
          <w:p w14:paraId="03DED959">
            <w:pPr>
              <w:spacing w:after="0" w:line="240" w:lineRule="auto"/>
            </w:pPr>
            <w:r>
              <w:rPr>
                <w:rFonts w:ascii="Arial" w:hAnsi="Arial"/>
                <w:b w:val="0"/>
                <w:sz w:val="11"/>
              </w:rPr>
              <w:t>Get files with pagination and filters</w:t>
            </w:r>
          </w:p>
        </w:tc>
        <w:tc>
          <w:tcPr>
            <w:tcW w:w="1322" w:type="dxa"/>
            <w:vAlign w:val="top"/>
          </w:tcPr>
          <w:p w14:paraId="69BEC460">
            <w:pPr>
              <w:spacing w:after="0" w:line="240" w:lineRule="auto"/>
            </w:pPr>
            <w:r>
              <w:rPr>
                <w:rFonts w:ascii="Arial" w:hAnsi="Arial"/>
                <w:b w:val="0"/>
                <w:sz w:val="11"/>
              </w:rPr>
              <w:t>Required; permission: Permission.FILES_READ</w:t>
            </w:r>
          </w:p>
        </w:tc>
        <w:tc>
          <w:tcPr>
            <w:tcW w:w="1322" w:type="dxa"/>
            <w:vAlign w:val="top"/>
          </w:tcPr>
          <w:p w14:paraId="4EF17FB1">
            <w:pPr>
              <w:spacing w:after="0" w:line="240" w:lineRule="auto"/>
            </w:pPr>
            <w:r>
              <w:rPr>
                <w:rFonts w:ascii="Arial" w:hAnsi="Arial"/>
                <w:b w:val="0"/>
                <w:sz w:val="11"/>
              </w:rPr>
              <w:t>Authorization: Bearer &lt;accessToken&gt; or HttpOnly auth_token cookie</w:t>
            </w:r>
          </w:p>
        </w:tc>
        <w:tc>
          <w:tcPr>
            <w:tcW w:w="1322" w:type="dxa"/>
            <w:vAlign w:val="top"/>
          </w:tcPr>
          <w:p w14:paraId="61358EA5">
            <w:pPr>
              <w:spacing w:after="0" w:line="240" w:lineRule="auto"/>
            </w:pPr>
            <w:r>
              <w:rPr>
                <w:rFonts w:ascii="Arial" w:hAnsi="Arial"/>
                <w:b w:val="0"/>
                <w:sz w:val="11"/>
              </w:rPr>
              <w:t>Query: page, limit, search, sortBy, sortOrder, filters as supported by controller</w:t>
            </w:r>
          </w:p>
        </w:tc>
        <w:tc>
          <w:tcPr>
            <w:tcW w:w="1322" w:type="dxa"/>
            <w:vAlign w:val="top"/>
          </w:tcPr>
          <w:p w14:paraId="40416D34">
            <w:pPr>
              <w:spacing w:after="0" w:line="240" w:lineRule="auto"/>
            </w:pPr>
            <w:r>
              <w:rPr>
                <w:rFonts w:ascii="Arial" w:hAnsi="Arial"/>
                <w:b w:val="0"/>
                <w:sz w:val="11"/>
              </w:rPr>
              <w:t>Path/query validation not centralized unless handled in controller.</w:t>
            </w:r>
          </w:p>
        </w:tc>
        <w:tc>
          <w:tcPr>
            <w:tcW w:w="1322" w:type="dxa"/>
            <w:vAlign w:val="top"/>
          </w:tcPr>
          <w:p w14:paraId="05BE8B44">
            <w:pPr>
              <w:spacing w:after="0" w:line="240" w:lineRule="auto"/>
            </w:pPr>
            <w:r>
              <w:rPr>
                <w:rFonts w:ascii="Arial" w:hAnsi="Arial"/>
                <w:b w:val="0"/>
                <w:sz w:val="11"/>
              </w:rPr>
              <w:t>Upload/file result example with file metadata, URL/key, and status.</w:t>
            </w:r>
          </w:p>
        </w:tc>
        <w:tc>
          <w:tcPr>
            <w:tcW w:w="1322" w:type="dxa"/>
            <w:vAlign w:val="top"/>
          </w:tcPr>
          <w:p w14:paraId="404D697F">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5165DA8B">
            <w:pPr>
              <w:spacing w:after="0" w:line="240" w:lineRule="auto"/>
            </w:pPr>
            <w:r>
              <w:rPr>
                <w:rFonts w:ascii="Arial" w:hAnsi="Arial"/>
                <w:b w:val="0"/>
                <w:sz w:val="11"/>
              </w:rPr>
              <w:t>getFiles (backend/src/routes/filemanager.routes.ts:38)</w:t>
            </w:r>
          </w:p>
        </w:tc>
      </w:tr>
      <w:tr w14:paraId="1702A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32631B5">
            <w:pPr>
              <w:spacing w:after="0" w:line="240" w:lineRule="auto"/>
            </w:pPr>
            <w:r>
              <w:rPr>
                <w:rFonts w:ascii="Arial" w:hAnsi="Arial"/>
                <w:b w:val="0"/>
                <w:sz w:val="11"/>
              </w:rPr>
              <w:t>Backend API</w:t>
            </w:r>
          </w:p>
        </w:tc>
        <w:tc>
          <w:tcPr>
            <w:tcW w:w="1322" w:type="dxa"/>
            <w:vAlign w:val="top"/>
          </w:tcPr>
          <w:p w14:paraId="3D81BF35">
            <w:pPr>
              <w:spacing w:after="0" w:line="240" w:lineRule="auto"/>
            </w:pPr>
            <w:r>
              <w:rPr>
                <w:rFonts w:ascii="Arial" w:hAnsi="Arial"/>
                <w:b w:val="0"/>
                <w:sz w:val="11"/>
              </w:rPr>
              <w:t>DELETE</w:t>
            </w:r>
          </w:p>
        </w:tc>
        <w:tc>
          <w:tcPr>
            <w:tcW w:w="1322" w:type="dxa"/>
            <w:vAlign w:val="top"/>
          </w:tcPr>
          <w:p w14:paraId="00D2DC9B">
            <w:pPr>
              <w:spacing w:after="0" w:line="240" w:lineRule="auto"/>
            </w:pPr>
            <w:r>
              <w:rPr>
                <w:rFonts w:ascii="Arial" w:hAnsi="Arial"/>
                <w:b w:val="0"/>
                <w:sz w:val="11"/>
              </w:rPr>
              <w:t>/api/v1/filemanager/files/:id</w:t>
            </w:r>
          </w:p>
        </w:tc>
        <w:tc>
          <w:tcPr>
            <w:tcW w:w="1322" w:type="dxa"/>
            <w:vAlign w:val="top"/>
          </w:tcPr>
          <w:p w14:paraId="3630476F">
            <w:pPr>
              <w:spacing w:after="0" w:line="240" w:lineRule="auto"/>
            </w:pPr>
            <w:r>
              <w:rPr>
                <w:rFonts w:ascii="Arial" w:hAnsi="Arial"/>
                <w:b w:val="0"/>
                <w:sz w:val="11"/>
              </w:rPr>
              <w:t>Delete file</w:t>
            </w:r>
          </w:p>
        </w:tc>
        <w:tc>
          <w:tcPr>
            <w:tcW w:w="1322" w:type="dxa"/>
            <w:vAlign w:val="top"/>
          </w:tcPr>
          <w:p w14:paraId="0DA06937">
            <w:pPr>
              <w:spacing w:after="0" w:line="240" w:lineRule="auto"/>
            </w:pPr>
            <w:r>
              <w:rPr>
                <w:rFonts w:ascii="Arial" w:hAnsi="Arial"/>
                <w:b w:val="0"/>
                <w:sz w:val="11"/>
              </w:rPr>
              <w:t>Required; permission: Permission.FILES_DELETE</w:t>
            </w:r>
          </w:p>
        </w:tc>
        <w:tc>
          <w:tcPr>
            <w:tcW w:w="1322" w:type="dxa"/>
            <w:vAlign w:val="top"/>
          </w:tcPr>
          <w:p w14:paraId="067DB2EB">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0BBD8F01">
            <w:pPr>
              <w:spacing w:after="0" w:line="240" w:lineRule="auto"/>
            </w:pPr>
            <w:r>
              <w:rPr>
                <w:rFonts w:ascii="Arial" w:hAnsi="Arial"/>
                <w:b w:val="0"/>
                <w:sz w:val="11"/>
              </w:rPr>
              <w:t>Path params: id</w:t>
            </w:r>
          </w:p>
        </w:tc>
        <w:tc>
          <w:tcPr>
            <w:tcW w:w="1322" w:type="dxa"/>
            <w:vAlign w:val="top"/>
          </w:tcPr>
          <w:p w14:paraId="2EF3ACAC">
            <w:pPr>
              <w:spacing w:after="0" w:line="240" w:lineRule="auto"/>
            </w:pPr>
            <w:r>
              <w:rPr>
                <w:rFonts w:ascii="Arial" w:hAnsi="Arial"/>
                <w:b w:val="0"/>
                <w:sz w:val="11"/>
              </w:rPr>
              <w:t>Path/query validation not centralized unless handled in controller.</w:t>
            </w:r>
          </w:p>
        </w:tc>
        <w:tc>
          <w:tcPr>
            <w:tcW w:w="1322" w:type="dxa"/>
            <w:vAlign w:val="top"/>
          </w:tcPr>
          <w:p w14:paraId="682EA868">
            <w:pPr>
              <w:spacing w:after="0" w:line="240" w:lineRule="auto"/>
            </w:pPr>
            <w:r>
              <w:rPr>
                <w:rFonts w:ascii="Arial" w:hAnsi="Arial"/>
                <w:b w:val="0"/>
                <w:sz w:val="11"/>
              </w:rPr>
              <w:t>Upload/file result example with file metadata, URL/key, and status.</w:t>
            </w:r>
          </w:p>
        </w:tc>
        <w:tc>
          <w:tcPr>
            <w:tcW w:w="1322" w:type="dxa"/>
            <w:vAlign w:val="top"/>
          </w:tcPr>
          <w:p w14:paraId="48E03A36">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0608732">
            <w:pPr>
              <w:spacing w:after="0" w:line="240" w:lineRule="auto"/>
            </w:pPr>
            <w:r>
              <w:rPr>
                <w:rFonts w:ascii="Arial" w:hAnsi="Arial"/>
                <w:b w:val="0"/>
                <w:sz w:val="11"/>
              </w:rPr>
              <w:t>deleteFile (backend/src/routes/filemanager.routes.ts:59)</w:t>
            </w:r>
          </w:p>
        </w:tc>
      </w:tr>
      <w:tr w14:paraId="541D2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0405803">
            <w:pPr>
              <w:spacing w:after="0" w:line="240" w:lineRule="auto"/>
            </w:pPr>
            <w:r>
              <w:rPr>
                <w:rFonts w:ascii="Arial" w:hAnsi="Arial"/>
                <w:b w:val="0"/>
                <w:sz w:val="11"/>
              </w:rPr>
              <w:t>Backend API</w:t>
            </w:r>
          </w:p>
        </w:tc>
        <w:tc>
          <w:tcPr>
            <w:tcW w:w="1322" w:type="dxa"/>
            <w:vAlign w:val="top"/>
          </w:tcPr>
          <w:p w14:paraId="0A36654E">
            <w:pPr>
              <w:spacing w:after="0" w:line="240" w:lineRule="auto"/>
            </w:pPr>
            <w:r>
              <w:rPr>
                <w:rFonts w:ascii="Arial" w:hAnsi="Arial"/>
                <w:b w:val="0"/>
                <w:sz w:val="11"/>
              </w:rPr>
              <w:t>POST</w:t>
            </w:r>
          </w:p>
        </w:tc>
        <w:tc>
          <w:tcPr>
            <w:tcW w:w="1322" w:type="dxa"/>
            <w:vAlign w:val="top"/>
          </w:tcPr>
          <w:p w14:paraId="2D5F136E">
            <w:pPr>
              <w:spacing w:after="0" w:line="240" w:lineRule="auto"/>
            </w:pPr>
            <w:r>
              <w:rPr>
                <w:rFonts w:ascii="Arial" w:hAnsi="Arial"/>
                <w:b w:val="0"/>
                <w:sz w:val="11"/>
              </w:rPr>
              <w:t>/api/v1/filemanager/folder</w:t>
            </w:r>
          </w:p>
        </w:tc>
        <w:tc>
          <w:tcPr>
            <w:tcW w:w="1322" w:type="dxa"/>
            <w:vAlign w:val="top"/>
          </w:tcPr>
          <w:p w14:paraId="5DC2D8E2">
            <w:pPr>
              <w:spacing w:after="0" w:line="240" w:lineRule="auto"/>
            </w:pPr>
            <w:r>
              <w:rPr>
                <w:rFonts w:ascii="Arial" w:hAnsi="Arial"/>
                <w:b w:val="0"/>
                <w:sz w:val="11"/>
              </w:rPr>
              <w:t>Create new folder</w:t>
            </w:r>
          </w:p>
        </w:tc>
        <w:tc>
          <w:tcPr>
            <w:tcW w:w="1322" w:type="dxa"/>
            <w:vAlign w:val="top"/>
          </w:tcPr>
          <w:p w14:paraId="7B317F69">
            <w:pPr>
              <w:spacing w:after="0" w:line="240" w:lineRule="auto"/>
            </w:pPr>
            <w:r>
              <w:rPr>
                <w:rFonts w:ascii="Arial" w:hAnsi="Arial"/>
                <w:b w:val="0"/>
                <w:sz w:val="11"/>
              </w:rPr>
              <w:t>Required; permission: Permission.FOLDERS_CREATE</w:t>
            </w:r>
          </w:p>
        </w:tc>
        <w:tc>
          <w:tcPr>
            <w:tcW w:w="1322" w:type="dxa"/>
            <w:vAlign w:val="top"/>
          </w:tcPr>
          <w:p w14:paraId="68D127A9">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2E3D13B1">
            <w:pPr>
              <w:spacing w:after="0" w:line="240" w:lineRule="auto"/>
            </w:pPr>
            <w:r>
              <w:rPr>
                <w:rFonts w:ascii="Arial" w:hAnsi="Arial"/>
                <w:b w:val="0"/>
                <w:sz w:val="11"/>
              </w:rPr>
              <w:t>Body: JSON payload for the target resource</w:t>
            </w:r>
          </w:p>
        </w:tc>
        <w:tc>
          <w:tcPr>
            <w:tcW w:w="1322" w:type="dxa"/>
            <w:vAlign w:val="top"/>
          </w:tcPr>
          <w:p w14:paraId="52A5896E">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08DE5CCF">
            <w:pPr>
              <w:spacing w:after="0" w:line="240" w:lineRule="auto"/>
            </w:pPr>
            <w:r>
              <w:rPr>
                <w:rFonts w:ascii="Arial" w:hAnsi="Arial"/>
                <w:b w:val="0"/>
                <w:sz w:val="11"/>
              </w:rPr>
              <w:t>Create/update/action success envelope; validation errors use 400/422 pattern.</w:t>
            </w:r>
          </w:p>
        </w:tc>
        <w:tc>
          <w:tcPr>
            <w:tcW w:w="1322" w:type="dxa"/>
            <w:vAlign w:val="top"/>
          </w:tcPr>
          <w:p w14:paraId="0A735DA1">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55A4DD51">
            <w:pPr>
              <w:spacing w:after="0" w:line="240" w:lineRule="auto"/>
            </w:pPr>
            <w:r>
              <w:rPr>
                <w:rFonts w:ascii="Arial" w:hAnsi="Arial"/>
                <w:b w:val="0"/>
                <w:sz w:val="11"/>
              </w:rPr>
              <w:t>createFolder (backend/src/routes/filemanager.routes.ts:52)</w:t>
            </w:r>
          </w:p>
        </w:tc>
      </w:tr>
      <w:tr w14:paraId="3F1B0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0EB7DFC">
            <w:pPr>
              <w:spacing w:after="0" w:line="240" w:lineRule="auto"/>
            </w:pPr>
            <w:r>
              <w:rPr>
                <w:rFonts w:ascii="Arial" w:hAnsi="Arial"/>
                <w:b w:val="0"/>
                <w:sz w:val="11"/>
              </w:rPr>
              <w:t>Backend API</w:t>
            </w:r>
          </w:p>
        </w:tc>
        <w:tc>
          <w:tcPr>
            <w:tcW w:w="1322" w:type="dxa"/>
            <w:vAlign w:val="top"/>
          </w:tcPr>
          <w:p w14:paraId="2500EF66">
            <w:pPr>
              <w:spacing w:after="0" w:line="240" w:lineRule="auto"/>
            </w:pPr>
            <w:r>
              <w:rPr>
                <w:rFonts w:ascii="Arial" w:hAnsi="Arial"/>
                <w:b w:val="0"/>
                <w:sz w:val="11"/>
              </w:rPr>
              <w:t>GET</w:t>
            </w:r>
          </w:p>
        </w:tc>
        <w:tc>
          <w:tcPr>
            <w:tcW w:w="1322" w:type="dxa"/>
            <w:vAlign w:val="top"/>
          </w:tcPr>
          <w:p w14:paraId="4B10D3E3">
            <w:pPr>
              <w:spacing w:after="0" w:line="240" w:lineRule="auto"/>
            </w:pPr>
            <w:r>
              <w:rPr>
                <w:rFonts w:ascii="Arial" w:hAnsi="Arial"/>
                <w:b w:val="0"/>
                <w:sz w:val="11"/>
              </w:rPr>
              <w:t>/api/v1/filemanager/folders</w:t>
            </w:r>
          </w:p>
        </w:tc>
        <w:tc>
          <w:tcPr>
            <w:tcW w:w="1322" w:type="dxa"/>
            <w:vAlign w:val="top"/>
          </w:tcPr>
          <w:p w14:paraId="774AF9B9">
            <w:pPr>
              <w:spacing w:after="0" w:line="240" w:lineRule="auto"/>
            </w:pPr>
            <w:r>
              <w:rPr>
                <w:rFonts w:ascii="Arial" w:hAnsi="Arial"/>
                <w:b w:val="0"/>
                <w:sz w:val="11"/>
              </w:rPr>
              <w:t>Get folder tree structure</w:t>
            </w:r>
          </w:p>
        </w:tc>
        <w:tc>
          <w:tcPr>
            <w:tcW w:w="1322" w:type="dxa"/>
            <w:vAlign w:val="top"/>
          </w:tcPr>
          <w:p w14:paraId="0ED22B95">
            <w:pPr>
              <w:spacing w:after="0" w:line="240" w:lineRule="auto"/>
            </w:pPr>
            <w:r>
              <w:rPr>
                <w:rFonts w:ascii="Arial" w:hAnsi="Arial"/>
                <w:b w:val="0"/>
                <w:sz w:val="11"/>
              </w:rPr>
              <w:t>Required; permission: Permission.FOLDERS_READ</w:t>
            </w:r>
          </w:p>
        </w:tc>
        <w:tc>
          <w:tcPr>
            <w:tcW w:w="1322" w:type="dxa"/>
            <w:vAlign w:val="top"/>
          </w:tcPr>
          <w:p w14:paraId="24260304">
            <w:pPr>
              <w:spacing w:after="0" w:line="240" w:lineRule="auto"/>
            </w:pPr>
            <w:r>
              <w:rPr>
                <w:rFonts w:ascii="Arial" w:hAnsi="Arial"/>
                <w:b w:val="0"/>
                <w:sz w:val="11"/>
              </w:rPr>
              <w:t>Authorization: Bearer &lt;accessToken&gt; or HttpOnly auth_token cookie</w:t>
            </w:r>
          </w:p>
        </w:tc>
        <w:tc>
          <w:tcPr>
            <w:tcW w:w="1322" w:type="dxa"/>
            <w:vAlign w:val="top"/>
          </w:tcPr>
          <w:p w14:paraId="1C462FF9">
            <w:pPr>
              <w:spacing w:after="0" w:line="240" w:lineRule="auto"/>
            </w:pPr>
            <w:r>
              <w:rPr>
                <w:rFonts w:ascii="Arial" w:hAnsi="Arial"/>
                <w:b w:val="0"/>
                <w:sz w:val="11"/>
              </w:rPr>
              <w:t>No explicit body required</w:t>
            </w:r>
          </w:p>
        </w:tc>
        <w:tc>
          <w:tcPr>
            <w:tcW w:w="1322" w:type="dxa"/>
            <w:vAlign w:val="top"/>
          </w:tcPr>
          <w:p w14:paraId="06DF7864">
            <w:pPr>
              <w:spacing w:after="0" w:line="240" w:lineRule="auto"/>
            </w:pPr>
            <w:r>
              <w:rPr>
                <w:rFonts w:ascii="Arial" w:hAnsi="Arial"/>
                <w:b w:val="0"/>
                <w:sz w:val="11"/>
              </w:rPr>
              <w:t>Path/query validation not centralized unless handled in controller.</w:t>
            </w:r>
          </w:p>
        </w:tc>
        <w:tc>
          <w:tcPr>
            <w:tcW w:w="1322" w:type="dxa"/>
            <w:vAlign w:val="top"/>
          </w:tcPr>
          <w:p w14:paraId="391C4D00">
            <w:pPr>
              <w:spacing w:after="0" w:line="240" w:lineRule="auto"/>
            </w:pPr>
            <w:r>
              <w:rPr>
                <w:rFonts w:ascii="Arial" w:hAnsi="Arial"/>
                <w:b w:val="0"/>
                <w:sz w:val="11"/>
              </w:rPr>
              <w:t>Public success envelope with data object/array.</w:t>
            </w:r>
          </w:p>
        </w:tc>
        <w:tc>
          <w:tcPr>
            <w:tcW w:w="1322" w:type="dxa"/>
            <w:vAlign w:val="top"/>
          </w:tcPr>
          <w:p w14:paraId="26CC6356">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0DCC48D8">
            <w:pPr>
              <w:spacing w:after="0" w:line="240" w:lineRule="auto"/>
            </w:pPr>
            <w:r>
              <w:rPr>
                <w:rFonts w:ascii="Arial" w:hAnsi="Arial"/>
                <w:b w:val="0"/>
                <w:sz w:val="11"/>
              </w:rPr>
              <w:t>getFolders (backend/src/routes/filemanager.routes.ts:45)</w:t>
            </w:r>
          </w:p>
        </w:tc>
      </w:tr>
      <w:tr w14:paraId="408CD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A8FD291">
            <w:pPr>
              <w:spacing w:after="0" w:line="240" w:lineRule="auto"/>
            </w:pPr>
            <w:r>
              <w:rPr>
                <w:rFonts w:ascii="Arial" w:hAnsi="Arial"/>
                <w:b w:val="0"/>
                <w:sz w:val="11"/>
              </w:rPr>
              <w:t>Backend API</w:t>
            </w:r>
          </w:p>
        </w:tc>
        <w:tc>
          <w:tcPr>
            <w:tcW w:w="1322" w:type="dxa"/>
            <w:vAlign w:val="top"/>
          </w:tcPr>
          <w:p w14:paraId="287B8754">
            <w:pPr>
              <w:spacing w:after="0" w:line="240" w:lineRule="auto"/>
            </w:pPr>
            <w:r>
              <w:rPr>
                <w:rFonts w:ascii="Arial" w:hAnsi="Arial"/>
                <w:b w:val="0"/>
                <w:sz w:val="11"/>
              </w:rPr>
              <w:t>POST</w:t>
            </w:r>
          </w:p>
        </w:tc>
        <w:tc>
          <w:tcPr>
            <w:tcW w:w="1322" w:type="dxa"/>
            <w:vAlign w:val="top"/>
          </w:tcPr>
          <w:p w14:paraId="30EFCC63">
            <w:pPr>
              <w:spacing w:after="0" w:line="240" w:lineRule="auto"/>
            </w:pPr>
            <w:r>
              <w:rPr>
                <w:rFonts w:ascii="Arial" w:hAnsi="Arial"/>
                <w:b w:val="0"/>
                <w:sz w:val="11"/>
              </w:rPr>
              <w:t>/api/v1/filemanager/move</w:t>
            </w:r>
          </w:p>
        </w:tc>
        <w:tc>
          <w:tcPr>
            <w:tcW w:w="1322" w:type="dxa"/>
            <w:vAlign w:val="top"/>
          </w:tcPr>
          <w:p w14:paraId="65A809A4">
            <w:pPr>
              <w:spacing w:after="0" w:line="240" w:lineRule="auto"/>
            </w:pPr>
            <w:r>
              <w:rPr>
                <w:rFonts w:ascii="Arial" w:hAnsi="Arial"/>
                <w:b w:val="0"/>
                <w:sz w:val="11"/>
              </w:rPr>
              <w:t>Move files to another folder</w:t>
            </w:r>
          </w:p>
        </w:tc>
        <w:tc>
          <w:tcPr>
            <w:tcW w:w="1322" w:type="dxa"/>
            <w:vAlign w:val="top"/>
          </w:tcPr>
          <w:p w14:paraId="35D527E3">
            <w:pPr>
              <w:spacing w:after="0" w:line="240" w:lineRule="auto"/>
            </w:pPr>
            <w:r>
              <w:rPr>
                <w:rFonts w:ascii="Arial" w:hAnsi="Arial"/>
                <w:b w:val="0"/>
                <w:sz w:val="11"/>
              </w:rPr>
              <w:t>Required; permission: Permission.FILES_UPDATE</w:t>
            </w:r>
          </w:p>
        </w:tc>
        <w:tc>
          <w:tcPr>
            <w:tcW w:w="1322" w:type="dxa"/>
            <w:vAlign w:val="top"/>
          </w:tcPr>
          <w:p w14:paraId="1BA3831E">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7EA44E95">
            <w:pPr>
              <w:spacing w:after="0" w:line="240" w:lineRule="auto"/>
            </w:pPr>
            <w:r>
              <w:rPr>
                <w:rFonts w:ascii="Arial" w:hAnsi="Arial"/>
                <w:b w:val="0"/>
                <w:sz w:val="11"/>
              </w:rPr>
              <w:t>Body: JSON payload for the target resource</w:t>
            </w:r>
          </w:p>
        </w:tc>
        <w:tc>
          <w:tcPr>
            <w:tcW w:w="1322" w:type="dxa"/>
            <w:vAlign w:val="top"/>
          </w:tcPr>
          <w:p w14:paraId="26A23EA0">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0CFB4D44">
            <w:pPr>
              <w:spacing w:after="0" w:line="240" w:lineRule="auto"/>
            </w:pPr>
            <w:r>
              <w:rPr>
                <w:rFonts w:ascii="Arial" w:hAnsi="Arial"/>
                <w:b w:val="0"/>
                <w:sz w:val="11"/>
              </w:rPr>
              <w:t>Create/update/action success envelope; validation errors use 400/422 pattern.</w:t>
            </w:r>
          </w:p>
        </w:tc>
        <w:tc>
          <w:tcPr>
            <w:tcW w:w="1322" w:type="dxa"/>
            <w:vAlign w:val="top"/>
          </w:tcPr>
          <w:p w14:paraId="5C7E4610">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2BE04C5">
            <w:pPr>
              <w:spacing w:after="0" w:line="240" w:lineRule="auto"/>
            </w:pPr>
            <w:r>
              <w:rPr>
                <w:rFonts w:ascii="Arial" w:hAnsi="Arial"/>
                <w:b w:val="0"/>
                <w:sz w:val="11"/>
              </w:rPr>
              <w:t>moveFiles (backend/src/routes/filemanager.routes.ts:66)</w:t>
            </w:r>
          </w:p>
        </w:tc>
      </w:tr>
      <w:tr w14:paraId="61CEC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CA80C33">
            <w:pPr>
              <w:spacing w:after="0" w:line="240" w:lineRule="auto"/>
            </w:pPr>
            <w:r>
              <w:rPr>
                <w:rFonts w:ascii="Arial" w:hAnsi="Arial"/>
                <w:b w:val="0"/>
                <w:sz w:val="11"/>
              </w:rPr>
              <w:t>Backend API</w:t>
            </w:r>
          </w:p>
        </w:tc>
        <w:tc>
          <w:tcPr>
            <w:tcW w:w="1322" w:type="dxa"/>
            <w:vAlign w:val="top"/>
          </w:tcPr>
          <w:p w14:paraId="03D6095A">
            <w:pPr>
              <w:spacing w:after="0" w:line="240" w:lineRule="auto"/>
            </w:pPr>
            <w:r>
              <w:rPr>
                <w:rFonts w:ascii="Arial" w:hAnsi="Arial"/>
                <w:b w:val="0"/>
                <w:sz w:val="11"/>
              </w:rPr>
              <w:t>GET</w:t>
            </w:r>
          </w:p>
        </w:tc>
        <w:tc>
          <w:tcPr>
            <w:tcW w:w="1322" w:type="dxa"/>
            <w:vAlign w:val="top"/>
          </w:tcPr>
          <w:p w14:paraId="0970FC9A">
            <w:pPr>
              <w:spacing w:after="0" w:line="240" w:lineRule="auto"/>
            </w:pPr>
            <w:r>
              <w:rPr>
                <w:rFonts w:ascii="Arial" w:hAnsi="Arial"/>
                <w:b w:val="0"/>
                <w:sz w:val="11"/>
              </w:rPr>
              <w:t>/api/v1/filemanager/search</w:t>
            </w:r>
          </w:p>
        </w:tc>
        <w:tc>
          <w:tcPr>
            <w:tcW w:w="1322" w:type="dxa"/>
            <w:vAlign w:val="top"/>
          </w:tcPr>
          <w:p w14:paraId="1CAC815E">
            <w:pPr>
              <w:spacing w:after="0" w:line="240" w:lineRule="auto"/>
            </w:pPr>
            <w:r>
              <w:rPr>
                <w:rFonts w:ascii="Arial" w:hAnsi="Arial"/>
                <w:b w:val="0"/>
                <w:sz w:val="11"/>
              </w:rPr>
              <w:t>Search files by name, type, tags</w:t>
            </w:r>
          </w:p>
        </w:tc>
        <w:tc>
          <w:tcPr>
            <w:tcW w:w="1322" w:type="dxa"/>
            <w:vAlign w:val="top"/>
          </w:tcPr>
          <w:p w14:paraId="575837ED">
            <w:pPr>
              <w:spacing w:after="0" w:line="240" w:lineRule="auto"/>
            </w:pPr>
            <w:r>
              <w:rPr>
                <w:rFonts w:ascii="Arial" w:hAnsi="Arial"/>
                <w:b w:val="0"/>
                <w:sz w:val="11"/>
              </w:rPr>
              <w:t>Required; permission: Permission.FILES_READ</w:t>
            </w:r>
          </w:p>
        </w:tc>
        <w:tc>
          <w:tcPr>
            <w:tcW w:w="1322" w:type="dxa"/>
            <w:vAlign w:val="top"/>
          </w:tcPr>
          <w:p w14:paraId="188F46D4">
            <w:pPr>
              <w:spacing w:after="0" w:line="240" w:lineRule="auto"/>
            </w:pPr>
            <w:r>
              <w:rPr>
                <w:rFonts w:ascii="Arial" w:hAnsi="Arial"/>
                <w:b w:val="0"/>
                <w:sz w:val="11"/>
              </w:rPr>
              <w:t>Authorization: Bearer &lt;accessToken&gt; or HttpOnly auth_token cookie</w:t>
            </w:r>
          </w:p>
        </w:tc>
        <w:tc>
          <w:tcPr>
            <w:tcW w:w="1322" w:type="dxa"/>
            <w:vAlign w:val="top"/>
          </w:tcPr>
          <w:p w14:paraId="3F02E2CB">
            <w:pPr>
              <w:spacing w:after="0" w:line="240" w:lineRule="auto"/>
            </w:pPr>
            <w:r>
              <w:rPr>
                <w:rFonts w:ascii="Arial" w:hAnsi="Arial"/>
                <w:b w:val="0"/>
                <w:sz w:val="11"/>
              </w:rPr>
              <w:t>No explicit body required</w:t>
            </w:r>
          </w:p>
        </w:tc>
        <w:tc>
          <w:tcPr>
            <w:tcW w:w="1322" w:type="dxa"/>
            <w:vAlign w:val="top"/>
          </w:tcPr>
          <w:p w14:paraId="3FC78A13">
            <w:pPr>
              <w:spacing w:after="0" w:line="240" w:lineRule="auto"/>
            </w:pPr>
            <w:r>
              <w:rPr>
                <w:rFonts w:ascii="Arial" w:hAnsi="Arial"/>
                <w:b w:val="0"/>
                <w:sz w:val="11"/>
              </w:rPr>
              <w:t>Path/query validation not centralized unless handled in controller.</w:t>
            </w:r>
          </w:p>
        </w:tc>
        <w:tc>
          <w:tcPr>
            <w:tcW w:w="1322" w:type="dxa"/>
            <w:vAlign w:val="top"/>
          </w:tcPr>
          <w:p w14:paraId="3A56B999">
            <w:pPr>
              <w:spacing w:after="0" w:line="240" w:lineRule="auto"/>
            </w:pPr>
            <w:r>
              <w:rPr>
                <w:rFonts w:ascii="Arial" w:hAnsi="Arial"/>
                <w:b w:val="0"/>
                <w:sz w:val="11"/>
              </w:rPr>
              <w:t>Public success envelope with data object/array.</w:t>
            </w:r>
          </w:p>
        </w:tc>
        <w:tc>
          <w:tcPr>
            <w:tcW w:w="1322" w:type="dxa"/>
            <w:vAlign w:val="top"/>
          </w:tcPr>
          <w:p w14:paraId="152EE91F">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637498E3">
            <w:pPr>
              <w:spacing w:after="0" w:line="240" w:lineRule="auto"/>
            </w:pPr>
            <w:r>
              <w:rPr>
                <w:rFonts w:ascii="Arial" w:hAnsi="Arial"/>
                <w:b w:val="0"/>
                <w:sz w:val="11"/>
              </w:rPr>
              <w:t>searchFiles (backend/src/routes/filemanager.routes.ts:73)</w:t>
            </w:r>
          </w:p>
        </w:tc>
      </w:tr>
      <w:tr w14:paraId="0244C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0747E7B">
            <w:pPr>
              <w:spacing w:after="0" w:line="240" w:lineRule="auto"/>
            </w:pPr>
            <w:r>
              <w:rPr>
                <w:rFonts w:ascii="Arial" w:hAnsi="Arial"/>
                <w:b w:val="0"/>
                <w:sz w:val="11"/>
              </w:rPr>
              <w:t>Backend API</w:t>
            </w:r>
          </w:p>
        </w:tc>
        <w:tc>
          <w:tcPr>
            <w:tcW w:w="1322" w:type="dxa"/>
            <w:vAlign w:val="top"/>
          </w:tcPr>
          <w:p w14:paraId="23C92273">
            <w:pPr>
              <w:spacing w:after="0" w:line="240" w:lineRule="auto"/>
            </w:pPr>
            <w:r>
              <w:rPr>
                <w:rFonts w:ascii="Arial" w:hAnsi="Arial"/>
                <w:b w:val="0"/>
                <w:sz w:val="11"/>
              </w:rPr>
              <w:t>POST</w:t>
            </w:r>
          </w:p>
        </w:tc>
        <w:tc>
          <w:tcPr>
            <w:tcW w:w="1322" w:type="dxa"/>
            <w:vAlign w:val="top"/>
          </w:tcPr>
          <w:p w14:paraId="3ACCB577">
            <w:pPr>
              <w:spacing w:after="0" w:line="240" w:lineRule="auto"/>
            </w:pPr>
            <w:r>
              <w:rPr>
                <w:rFonts w:ascii="Arial" w:hAnsi="Arial"/>
                <w:b w:val="0"/>
                <w:sz w:val="11"/>
              </w:rPr>
              <w:t>/api/v1/filemanager/upload</w:t>
            </w:r>
          </w:p>
        </w:tc>
        <w:tc>
          <w:tcPr>
            <w:tcW w:w="1322" w:type="dxa"/>
            <w:vAlign w:val="top"/>
          </w:tcPr>
          <w:p w14:paraId="699462E8">
            <w:pPr>
              <w:spacing w:after="0" w:line="240" w:lineRule="auto"/>
            </w:pPr>
            <w:r>
              <w:rPr>
                <w:rFonts w:ascii="Arial" w:hAnsi="Arial"/>
                <w:b w:val="0"/>
                <w:sz w:val="11"/>
              </w:rPr>
              <w:t>Upload files to cloud storage</w:t>
            </w:r>
          </w:p>
        </w:tc>
        <w:tc>
          <w:tcPr>
            <w:tcW w:w="1322" w:type="dxa"/>
            <w:vAlign w:val="top"/>
          </w:tcPr>
          <w:p w14:paraId="12D25AF1">
            <w:pPr>
              <w:spacing w:after="0" w:line="240" w:lineRule="auto"/>
            </w:pPr>
            <w:r>
              <w:rPr>
                <w:rFonts w:ascii="Arial" w:hAnsi="Arial"/>
                <w:b w:val="0"/>
                <w:sz w:val="11"/>
              </w:rPr>
              <w:t>Required; permission: Permission.FILES_CREATE</w:t>
            </w:r>
          </w:p>
        </w:tc>
        <w:tc>
          <w:tcPr>
            <w:tcW w:w="1322" w:type="dxa"/>
            <w:vAlign w:val="top"/>
          </w:tcPr>
          <w:p w14:paraId="657F11CC">
            <w:pPr>
              <w:spacing w:after="0" w:line="240" w:lineRule="auto"/>
            </w:pPr>
            <w:r>
              <w:rPr>
                <w:rFonts w:ascii="Arial" w:hAnsi="Arial"/>
                <w:b w:val="0"/>
                <w:sz w:val="11"/>
              </w:rPr>
              <w:t>Content-Type: multipart/form-data or application/json as implemented; Authorization: Bearer &lt;accessToken&gt; or HttpOnly auth_token cookie; X-CSRF-Token required when cookie auth is used</w:t>
            </w:r>
          </w:p>
        </w:tc>
        <w:tc>
          <w:tcPr>
            <w:tcW w:w="1322" w:type="dxa"/>
            <w:vAlign w:val="top"/>
          </w:tcPr>
          <w:p w14:paraId="68DD3F9B">
            <w:pPr>
              <w:spacing w:after="0" w:line="240" w:lineRule="auto"/>
            </w:pPr>
            <w:r>
              <w:rPr>
                <w:rFonts w:ascii="Arial" w:hAnsi="Arial"/>
                <w:b w:val="0"/>
                <w:sz w:val="11"/>
              </w:rPr>
              <w:t>Body: multipart file/files or JSON payload according to endpoint</w:t>
            </w:r>
          </w:p>
        </w:tc>
        <w:tc>
          <w:tcPr>
            <w:tcW w:w="1322" w:type="dxa"/>
            <w:vAlign w:val="top"/>
          </w:tcPr>
          <w:p w14:paraId="64C926AF">
            <w:pPr>
              <w:spacing w:after="0" w:line="240" w:lineRule="auto"/>
            </w:pPr>
            <w:r>
              <w:rPr>
                <w:rFonts w:ascii="Arial" w:hAnsi="Arial"/>
                <w:b w:val="0"/>
                <w:sz w:val="11"/>
              </w:rPr>
              <w:t>multipart upload middleware</w:t>
            </w:r>
          </w:p>
        </w:tc>
        <w:tc>
          <w:tcPr>
            <w:tcW w:w="1322" w:type="dxa"/>
            <w:vAlign w:val="top"/>
          </w:tcPr>
          <w:p w14:paraId="45959DC1">
            <w:pPr>
              <w:spacing w:after="0" w:line="240" w:lineRule="auto"/>
            </w:pPr>
            <w:r>
              <w:rPr>
                <w:rFonts w:ascii="Arial" w:hAnsi="Arial"/>
                <w:b w:val="0"/>
                <w:sz w:val="11"/>
              </w:rPr>
              <w:t>Upload/file result example with file metadata, URL/key, and status.</w:t>
            </w:r>
          </w:p>
        </w:tc>
        <w:tc>
          <w:tcPr>
            <w:tcW w:w="1322" w:type="dxa"/>
            <w:vAlign w:val="top"/>
          </w:tcPr>
          <w:p w14:paraId="458BECDF">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7F13940E">
            <w:pPr>
              <w:spacing w:after="0" w:line="240" w:lineRule="auto"/>
            </w:pPr>
            <w:r>
              <w:rPr>
                <w:rFonts w:ascii="Arial" w:hAnsi="Arial"/>
                <w:b w:val="0"/>
                <w:sz w:val="11"/>
              </w:rPr>
              <w:t>uploadFiles (backend/src/routes/filemanager.routes.ts:23)</w:t>
            </w:r>
          </w:p>
        </w:tc>
      </w:tr>
    </w:tbl>
    <w:p w14:paraId="76EF034C"/>
    <w:p w14:paraId="30619A57">
      <w:pPr>
        <w:pStyle w:val="5"/>
      </w:pPr>
      <w:r>
        <w:t>File Manager V2</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21"/>
        <w:gridCol w:w="1121"/>
        <w:gridCol w:w="1243"/>
        <w:gridCol w:w="1174"/>
        <w:gridCol w:w="1604"/>
        <w:gridCol w:w="1225"/>
        <w:gridCol w:w="1172"/>
        <w:gridCol w:w="1170"/>
        <w:gridCol w:w="1174"/>
        <w:gridCol w:w="1192"/>
        <w:gridCol w:w="2564"/>
      </w:tblGrid>
      <w:tr w14:paraId="5FDB4B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9BA5BD7">
            <w:pPr>
              <w:spacing w:after="0" w:line="240" w:lineRule="auto"/>
            </w:pPr>
            <w:r>
              <w:rPr>
                <w:rFonts w:ascii="Arial" w:hAnsi="Arial"/>
                <w:b/>
                <w:sz w:val="11"/>
              </w:rPr>
              <w:t>Service</w:t>
            </w:r>
          </w:p>
        </w:tc>
        <w:tc>
          <w:tcPr>
            <w:tcW w:w="1322" w:type="dxa"/>
            <w:vAlign w:val="top"/>
          </w:tcPr>
          <w:p w14:paraId="25B57C28">
            <w:pPr>
              <w:spacing w:after="0" w:line="240" w:lineRule="auto"/>
            </w:pPr>
            <w:r>
              <w:rPr>
                <w:rFonts w:ascii="Arial" w:hAnsi="Arial"/>
                <w:b/>
                <w:sz w:val="11"/>
              </w:rPr>
              <w:t>Method</w:t>
            </w:r>
          </w:p>
        </w:tc>
        <w:tc>
          <w:tcPr>
            <w:tcW w:w="1322" w:type="dxa"/>
            <w:vAlign w:val="top"/>
          </w:tcPr>
          <w:p w14:paraId="28822708">
            <w:pPr>
              <w:spacing w:after="0" w:line="240" w:lineRule="auto"/>
            </w:pPr>
            <w:r>
              <w:rPr>
                <w:rFonts w:ascii="Arial" w:hAnsi="Arial"/>
                <w:b/>
                <w:sz w:val="11"/>
              </w:rPr>
              <w:t>Endpoint URL</w:t>
            </w:r>
          </w:p>
        </w:tc>
        <w:tc>
          <w:tcPr>
            <w:tcW w:w="1322" w:type="dxa"/>
            <w:vAlign w:val="top"/>
          </w:tcPr>
          <w:p w14:paraId="6BB68A41">
            <w:pPr>
              <w:spacing w:after="0" w:line="240" w:lineRule="auto"/>
            </w:pPr>
            <w:r>
              <w:rPr>
                <w:rFonts w:ascii="Arial" w:hAnsi="Arial"/>
                <w:b/>
                <w:sz w:val="11"/>
              </w:rPr>
              <w:t>Description</w:t>
            </w:r>
          </w:p>
        </w:tc>
        <w:tc>
          <w:tcPr>
            <w:tcW w:w="1322" w:type="dxa"/>
            <w:vAlign w:val="top"/>
          </w:tcPr>
          <w:p w14:paraId="525618B2">
            <w:pPr>
              <w:spacing w:after="0" w:line="240" w:lineRule="auto"/>
            </w:pPr>
            <w:r>
              <w:rPr>
                <w:rFonts w:ascii="Arial" w:hAnsi="Arial"/>
                <w:b/>
                <w:sz w:val="11"/>
              </w:rPr>
              <w:t>Authentication</w:t>
            </w:r>
          </w:p>
        </w:tc>
        <w:tc>
          <w:tcPr>
            <w:tcW w:w="1322" w:type="dxa"/>
            <w:vAlign w:val="top"/>
          </w:tcPr>
          <w:p w14:paraId="214CA850">
            <w:pPr>
              <w:spacing w:after="0" w:line="240" w:lineRule="auto"/>
            </w:pPr>
            <w:r>
              <w:rPr>
                <w:rFonts w:ascii="Arial" w:hAnsi="Arial"/>
                <w:b/>
                <w:sz w:val="11"/>
              </w:rPr>
              <w:t>Request Headers</w:t>
            </w:r>
          </w:p>
        </w:tc>
        <w:tc>
          <w:tcPr>
            <w:tcW w:w="1322" w:type="dxa"/>
            <w:vAlign w:val="top"/>
          </w:tcPr>
          <w:p w14:paraId="1202666C">
            <w:pPr>
              <w:spacing w:after="0" w:line="240" w:lineRule="auto"/>
            </w:pPr>
            <w:r>
              <w:rPr>
                <w:rFonts w:ascii="Arial" w:hAnsi="Arial"/>
                <w:b/>
                <w:sz w:val="11"/>
              </w:rPr>
              <w:t>Request Parameters / Body</w:t>
            </w:r>
          </w:p>
        </w:tc>
        <w:tc>
          <w:tcPr>
            <w:tcW w:w="1322" w:type="dxa"/>
            <w:vAlign w:val="top"/>
          </w:tcPr>
          <w:p w14:paraId="5DC315C5">
            <w:pPr>
              <w:spacing w:after="0" w:line="240" w:lineRule="auto"/>
            </w:pPr>
            <w:r>
              <w:rPr>
                <w:rFonts w:ascii="Arial" w:hAnsi="Arial"/>
                <w:b/>
                <w:sz w:val="11"/>
              </w:rPr>
              <w:t>Validation Rules</w:t>
            </w:r>
          </w:p>
        </w:tc>
        <w:tc>
          <w:tcPr>
            <w:tcW w:w="1322" w:type="dxa"/>
            <w:vAlign w:val="top"/>
          </w:tcPr>
          <w:p w14:paraId="01E537CB">
            <w:pPr>
              <w:spacing w:after="0" w:line="240" w:lineRule="auto"/>
            </w:pPr>
            <w:r>
              <w:rPr>
                <w:rFonts w:ascii="Arial" w:hAnsi="Arial"/>
                <w:b/>
                <w:sz w:val="11"/>
              </w:rPr>
              <w:t>Response Example</w:t>
            </w:r>
          </w:p>
        </w:tc>
        <w:tc>
          <w:tcPr>
            <w:tcW w:w="1322" w:type="dxa"/>
            <w:vAlign w:val="top"/>
          </w:tcPr>
          <w:p w14:paraId="454B08BB">
            <w:pPr>
              <w:spacing w:after="0" w:line="240" w:lineRule="auto"/>
            </w:pPr>
            <w:r>
              <w:rPr>
                <w:rFonts w:ascii="Arial" w:hAnsi="Arial"/>
                <w:b/>
                <w:sz w:val="11"/>
              </w:rPr>
              <w:t>Error Responses</w:t>
            </w:r>
          </w:p>
        </w:tc>
        <w:tc>
          <w:tcPr>
            <w:tcW w:w="1322" w:type="dxa"/>
            <w:vAlign w:val="top"/>
          </w:tcPr>
          <w:p w14:paraId="7C79B94A">
            <w:pPr>
              <w:spacing w:after="0" w:line="240" w:lineRule="auto"/>
            </w:pPr>
            <w:r>
              <w:rPr>
                <w:rFonts w:ascii="Arial" w:hAnsi="Arial"/>
                <w:b/>
                <w:sz w:val="11"/>
              </w:rPr>
              <w:t>Related Controller/Function</w:t>
            </w:r>
          </w:p>
        </w:tc>
      </w:tr>
      <w:tr w14:paraId="64F7C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90BA098">
            <w:pPr>
              <w:spacing w:after="0" w:line="240" w:lineRule="auto"/>
            </w:pPr>
            <w:r>
              <w:rPr>
                <w:rFonts w:ascii="Arial" w:hAnsi="Arial"/>
                <w:b w:val="0"/>
                <w:sz w:val="11"/>
              </w:rPr>
              <w:t>Backend API</w:t>
            </w:r>
          </w:p>
        </w:tc>
        <w:tc>
          <w:tcPr>
            <w:tcW w:w="1322" w:type="dxa"/>
            <w:vAlign w:val="top"/>
          </w:tcPr>
          <w:p w14:paraId="622B4EE7">
            <w:pPr>
              <w:spacing w:after="0" w:line="240" w:lineRule="auto"/>
            </w:pPr>
            <w:r>
              <w:rPr>
                <w:rFonts w:ascii="Arial" w:hAnsi="Arial"/>
                <w:b w:val="0"/>
                <w:sz w:val="11"/>
              </w:rPr>
              <w:t>GET</w:t>
            </w:r>
          </w:p>
        </w:tc>
        <w:tc>
          <w:tcPr>
            <w:tcW w:w="1322" w:type="dxa"/>
            <w:vAlign w:val="top"/>
          </w:tcPr>
          <w:p w14:paraId="1E9D41D7">
            <w:pPr>
              <w:spacing w:after="0" w:line="240" w:lineRule="auto"/>
            </w:pPr>
            <w:r>
              <w:rPr>
                <w:rFonts w:ascii="Arial" w:hAnsi="Arial"/>
                <w:b w:val="0"/>
                <w:sz w:val="11"/>
              </w:rPr>
              <w:t>/api/v1/fm</w:t>
            </w:r>
          </w:p>
        </w:tc>
        <w:tc>
          <w:tcPr>
            <w:tcW w:w="1322" w:type="dxa"/>
            <w:vAlign w:val="top"/>
          </w:tcPr>
          <w:p w14:paraId="44F75031">
            <w:pPr>
              <w:spacing w:after="0" w:line="240" w:lineRule="auto"/>
            </w:pPr>
            <w:r>
              <w:rPr>
                <w:rFonts w:ascii="Arial" w:hAnsi="Arial"/>
                <w:b w:val="0"/>
                <w:sz w:val="11"/>
              </w:rPr>
              <w:t>List files with pagination &amp; filtering</w:t>
            </w:r>
          </w:p>
        </w:tc>
        <w:tc>
          <w:tcPr>
            <w:tcW w:w="1322" w:type="dxa"/>
            <w:vAlign w:val="top"/>
          </w:tcPr>
          <w:p w14:paraId="42DCAB93">
            <w:pPr>
              <w:spacing w:after="0" w:line="240" w:lineRule="auto"/>
            </w:pPr>
            <w:r>
              <w:rPr>
                <w:rFonts w:ascii="Arial" w:hAnsi="Arial"/>
                <w:b w:val="0"/>
                <w:sz w:val="11"/>
              </w:rPr>
              <w:t>Required; permission: Permission.FILES_READ</w:t>
            </w:r>
          </w:p>
        </w:tc>
        <w:tc>
          <w:tcPr>
            <w:tcW w:w="1322" w:type="dxa"/>
            <w:vAlign w:val="top"/>
          </w:tcPr>
          <w:p w14:paraId="62F68B93">
            <w:pPr>
              <w:spacing w:after="0" w:line="240" w:lineRule="auto"/>
            </w:pPr>
            <w:r>
              <w:rPr>
                <w:rFonts w:ascii="Arial" w:hAnsi="Arial"/>
                <w:b w:val="0"/>
                <w:sz w:val="11"/>
              </w:rPr>
              <w:t>Authorization: Bearer &lt;accessToken&gt; or HttpOnly auth_token cookie</w:t>
            </w:r>
          </w:p>
        </w:tc>
        <w:tc>
          <w:tcPr>
            <w:tcW w:w="1322" w:type="dxa"/>
            <w:vAlign w:val="top"/>
          </w:tcPr>
          <w:p w14:paraId="2B55BBC8">
            <w:pPr>
              <w:spacing w:after="0" w:line="240" w:lineRule="auto"/>
            </w:pPr>
            <w:r>
              <w:rPr>
                <w:rFonts w:ascii="Arial" w:hAnsi="Arial"/>
                <w:b w:val="0"/>
                <w:sz w:val="11"/>
              </w:rPr>
              <w:t>No explicit body required</w:t>
            </w:r>
          </w:p>
        </w:tc>
        <w:tc>
          <w:tcPr>
            <w:tcW w:w="1322" w:type="dxa"/>
            <w:vAlign w:val="top"/>
          </w:tcPr>
          <w:p w14:paraId="5993CC72">
            <w:pPr>
              <w:spacing w:after="0" w:line="240" w:lineRule="auto"/>
            </w:pPr>
            <w:r>
              <w:rPr>
                <w:rFonts w:ascii="Arial" w:hAnsi="Arial"/>
                <w:b w:val="0"/>
                <w:sz w:val="11"/>
              </w:rPr>
              <w:t>Path/query validation not centralized unless handled in controller.</w:t>
            </w:r>
          </w:p>
        </w:tc>
        <w:tc>
          <w:tcPr>
            <w:tcW w:w="1322" w:type="dxa"/>
            <w:vAlign w:val="top"/>
          </w:tcPr>
          <w:p w14:paraId="798D07CC">
            <w:pPr>
              <w:spacing w:after="0" w:line="240" w:lineRule="auto"/>
            </w:pPr>
            <w:r>
              <w:rPr>
                <w:rFonts w:ascii="Arial" w:hAnsi="Arial"/>
                <w:b w:val="0"/>
                <w:sz w:val="11"/>
              </w:rPr>
              <w:t>Public success envelope with data object/array.</w:t>
            </w:r>
          </w:p>
        </w:tc>
        <w:tc>
          <w:tcPr>
            <w:tcW w:w="1322" w:type="dxa"/>
            <w:vAlign w:val="top"/>
          </w:tcPr>
          <w:p w14:paraId="7E247D73">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0EE737F4">
            <w:pPr>
              <w:spacing w:after="0" w:line="240" w:lineRule="auto"/>
            </w:pPr>
            <w:r>
              <w:rPr>
                <w:rFonts w:ascii="Arial" w:hAnsi="Arial"/>
                <w:b w:val="0"/>
                <w:sz w:val="11"/>
              </w:rPr>
              <w:t>listFilesV2 (backend/src/routes/filemanagerV2.routes.ts:46)</w:t>
            </w:r>
          </w:p>
        </w:tc>
      </w:tr>
      <w:tr w14:paraId="29B80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AF86370">
            <w:pPr>
              <w:spacing w:after="0" w:line="240" w:lineRule="auto"/>
            </w:pPr>
            <w:r>
              <w:rPr>
                <w:rFonts w:ascii="Arial" w:hAnsi="Arial"/>
                <w:b w:val="0"/>
                <w:sz w:val="11"/>
              </w:rPr>
              <w:t>Backend API</w:t>
            </w:r>
          </w:p>
        </w:tc>
        <w:tc>
          <w:tcPr>
            <w:tcW w:w="1322" w:type="dxa"/>
            <w:vAlign w:val="top"/>
          </w:tcPr>
          <w:p w14:paraId="7F23B192">
            <w:pPr>
              <w:spacing w:after="0" w:line="240" w:lineRule="auto"/>
            </w:pPr>
            <w:r>
              <w:rPr>
                <w:rFonts w:ascii="Arial" w:hAnsi="Arial"/>
                <w:b w:val="0"/>
                <w:sz w:val="11"/>
              </w:rPr>
              <w:t>DELETE</w:t>
            </w:r>
          </w:p>
        </w:tc>
        <w:tc>
          <w:tcPr>
            <w:tcW w:w="1322" w:type="dxa"/>
            <w:vAlign w:val="top"/>
          </w:tcPr>
          <w:p w14:paraId="3174E4E3">
            <w:pPr>
              <w:spacing w:after="0" w:line="240" w:lineRule="auto"/>
            </w:pPr>
            <w:r>
              <w:rPr>
                <w:rFonts w:ascii="Arial" w:hAnsi="Arial"/>
                <w:b w:val="0"/>
                <w:sz w:val="11"/>
              </w:rPr>
              <w:t>/api/v1/fm/:id</w:t>
            </w:r>
          </w:p>
        </w:tc>
        <w:tc>
          <w:tcPr>
            <w:tcW w:w="1322" w:type="dxa"/>
            <w:vAlign w:val="top"/>
          </w:tcPr>
          <w:p w14:paraId="3503C8B1">
            <w:pPr>
              <w:spacing w:after="0" w:line="240" w:lineRule="auto"/>
            </w:pPr>
            <w:r>
              <w:rPr>
                <w:rFonts w:ascii="Arial" w:hAnsi="Arial"/>
                <w:b w:val="0"/>
                <w:sz w:val="11"/>
              </w:rPr>
              <w:t>Delete file</w:t>
            </w:r>
          </w:p>
        </w:tc>
        <w:tc>
          <w:tcPr>
            <w:tcW w:w="1322" w:type="dxa"/>
            <w:vAlign w:val="top"/>
          </w:tcPr>
          <w:p w14:paraId="2FD1791E">
            <w:pPr>
              <w:spacing w:after="0" w:line="240" w:lineRule="auto"/>
            </w:pPr>
            <w:r>
              <w:rPr>
                <w:rFonts w:ascii="Arial" w:hAnsi="Arial"/>
                <w:b w:val="0"/>
                <w:sz w:val="11"/>
              </w:rPr>
              <w:t>Required; permission: Permission.FILES_DELETE</w:t>
            </w:r>
          </w:p>
        </w:tc>
        <w:tc>
          <w:tcPr>
            <w:tcW w:w="1322" w:type="dxa"/>
            <w:vAlign w:val="top"/>
          </w:tcPr>
          <w:p w14:paraId="61B77A4C">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46D2A4E5">
            <w:pPr>
              <w:spacing w:after="0" w:line="240" w:lineRule="auto"/>
            </w:pPr>
            <w:r>
              <w:rPr>
                <w:rFonts w:ascii="Arial" w:hAnsi="Arial"/>
                <w:b w:val="0"/>
                <w:sz w:val="11"/>
              </w:rPr>
              <w:t>Path params: id</w:t>
            </w:r>
          </w:p>
        </w:tc>
        <w:tc>
          <w:tcPr>
            <w:tcW w:w="1322" w:type="dxa"/>
            <w:vAlign w:val="top"/>
          </w:tcPr>
          <w:p w14:paraId="4A7EC029">
            <w:pPr>
              <w:spacing w:after="0" w:line="240" w:lineRule="auto"/>
            </w:pPr>
            <w:r>
              <w:rPr>
                <w:rFonts w:ascii="Arial" w:hAnsi="Arial"/>
                <w:b w:val="0"/>
                <w:sz w:val="11"/>
              </w:rPr>
              <w:t>Path/query validation not centralized unless handled in controller.</w:t>
            </w:r>
          </w:p>
        </w:tc>
        <w:tc>
          <w:tcPr>
            <w:tcW w:w="1322" w:type="dxa"/>
            <w:vAlign w:val="top"/>
          </w:tcPr>
          <w:p w14:paraId="3622F046">
            <w:pPr>
              <w:spacing w:after="0" w:line="240" w:lineRule="auto"/>
            </w:pPr>
            <w:r>
              <w:rPr>
                <w:rFonts w:ascii="Arial" w:hAnsi="Arial"/>
                <w:b w:val="0"/>
                <w:sz w:val="11"/>
              </w:rPr>
              <w:t>Delete success envelope; 404 if target not found.</w:t>
            </w:r>
          </w:p>
        </w:tc>
        <w:tc>
          <w:tcPr>
            <w:tcW w:w="1322" w:type="dxa"/>
            <w:vAlign w:val="top"/>
          </w:tcPr>
          <w:p w14:paraId="70299DC5">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6153D49">
            <w:pPr>
              <w:spacing w:after="0" w:line="240" w:lineRule="auto"/>
            </w:pPr>
            <w:r>
              <w:rPr>
                <w:rFonts w:ascii="Arial" w:hAnsi="Arial"/>
                <w:b w:val="0"/>
                <w:sz w:val="11"/>
              </w:rPr>
              <w:t>deleteFileV2 (backend/src/routes/filemanagerV2.routes.ts:60)</w:t>
            </w:r>
          </w:p>
        </w:tc>
      </w:tr>
      <w:tr w14:paraId="22CC9E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CD32789">
            <w:pPr>
              <w:spacing w:after="0" w:line="240" w:lineRule="auto"/>
            </w:pPr>
            <w:r>
              <w:rPr>
                <w:rFonts w:ascii="Arial" w:hAnsi="Arial"/>
                <w:b w:val="0"/>
                <w:sz w:val="11"/>
              </w:rPr>
              <w:t>Backend API</w:t>
            </w:r>
          </w:p>
        </w:tc>
        <w:tc>
          <w:tcPr>
            <w:tcW w:w="1322" w:type="dxa"/>
            <w:vAlign w:val="top"/>
          </w:tcPr>
          <w:p w14:paraId="2A7310CB">
            <w:pPr>
              <w:spacing w:after="0" w:line="240" w:lineRule="auto"/>
            </w:pPr>
            <w:r>
              <w:rPr>
                <w:rFonts w:ascii="Arial" w:hAnsi="Arial"/>
                <w:b w:val="0"/>
                <w:sz w:val="11"/>
              </w:rPr>
              <w:t>GET</w:t>
            </w:r>
          </w:p>
        </w:tc>
        <w:tc>
          <w:tcPr>
            <w:tcW w:w="1322" w:type="dxa"/>
            <w:vAlign w:val="top"/>
          </w:tcPr>
          <w:p w14:paraId="5501DE9E">
            <w:pPr>
              <w:spacing w:after="0" w:line="240" w:lineRule="auto"/>
            </w:pPr>
            <w:r>
              <w:rPr>
                <w:rFonts w:ascii="Arial" w:hAnsi="Arial"/>
                <w:b w:val="0"/>
                <w:sz w:val="11"/>
              </w:rPr>
              <w:t>/api/v1/fm/:id</w:t>
            </w:r>
          </w:p>
        </w:tc>
        <w:tc>
          <w:tcPr>
            <w:tcW w:w="1322" w:type="dxa"/>
            <w:vAlign w:val="top"/>
          </w:tcPr>
          <w:p w14:paraId="7C3133EC">
            <w:pPr>
              <w:spacing w:after="0" w:line="240" w:lineRule="auto"/>
            </w:pPr>
            <w:r>
              <w:rPr>
                <w:rFonts w:ascii="Arial" w:hAnsi="Arial"/>
                <w:b w:val="0"/>
                <w:sz w:val="11"/>
              </w:rPr>
              <w:t>Get file details or download</w:t>
            </w:r>
          </w:p>
        </w:tc>
        <w:tc>
          <w:tcPr>
            <w:tcW w:w="1322" w:type="dxa"/>
            <w:vAlign w:val="top"/>
          </w:tcPr>
          <w:p w14:paraId="0CE0E001">
            <w:pPr>
              <w:spacing w:after="0" w:line="240" w:lineRule="auto"/>
            </w:pPr>
            <w:r>
              <w:rPr>
                <w:rFonts w:ascii="Arial" w:hAnsi="Arial"/>
                <w:b w:val="0"/>
                <w:sz w:val="11"/>
              </w:rPr>
              <w:t>Required; permission: Permission.FILES_READ</w:t>
            </w:r>
          </w:p>
        </w:tc>
        <w:tc>
          <w:tcPr>
            <w:tcW w:w="1322" w:type="dxa"/>
            <w:vAlign w:val="top"/>
          </w:tcPr>
          <w:p w14:paraId="72BC2774">
            <w:pPr>
              <w:spacing w:after="0" w:line="240" w:lineRule="auto"/>
            </w:pPr>
            <w:r>
              <w:rPr>
                <w:rFonts w:ascii="Arial" w:hAnsi="Arial"/>
                <w:b w:val="0"/>
                <w:sz w:val="11"/>
              </w:rPr>
              <w:t>Authorization: Bearer &lt;accessToken&gt; or HttpOnly auth_token cookie</w:t>
            </w:r>
          </w:p>
        </w:tc>
        <w:tc>
          <w:tcPr>
            <w:tcW w:w="1322" w:type="dxa"/>
            <w:vAlign w:val="top"/>
          </w:tcPr>
          <w:p w14:paraId="12175A1F">
            <w:pPr>
              <w:spacing w:after="0" w:line="240" w:lineRule="auto"/>
            </w:pPr>
            <w:r>
              <w:rPr>
                <w:rFonts w:ascii="Arial" w:hAnsi="Arial"/>
                <w:b w:val="0"/>
                <w:sz w:val="11"/>
              </w:rPr>
              <w:t>Path params: id</w:t>
            </w:r>
          </w:p>
        </w:tc>
        <w:tc>
          <w:tcPr>
            <w:tcW w:w="1322" w:type="dxa"/>
            <w:vAlign w:val="top"/>
          </w:tcPr>
          <w:p w14:paraId="282719F2">
            <w:pPr>
              <w:spacing w:after="0" w:line="240" w:lineRule="auto"/>
            </w:pPr>
            <w:r>
              <w:rPr>
                <w:rFonts w:ascii="Arial" w:hAnsi="Arial"/>
                <w:b w:val="0"/>
                <w:sz w:val="11"/>
              </w:rPr>
              <w:t>Path/query validation not centralized unless handled in controller.</w:t>
            </w:r>
          </w:p>
        </w:tc>
        <w:tc>
          <w:tcPr>
            <w:tcW w:w="1322" w:type="dxa"/>
            <w:vAlign w:val="top"/>
          </w:tcPr>
          <w:p w14:paraId="2E39E21E">
            <w:pPr>
              <w:spacing w:after="0" w:line="240" w:lineRule="auto"/>
            </w:pPr>
            <w:r>
              <w:rPr>
                <w:rFonts w:ascii="Arial" w:hAnsi="Arial"/>
                <w:b w:val="0"/>
                <w:sz w:val="11"/>
              </w:rPr>
              <w:t>Public success envelope with data object/array.</w:t>
            </w:r>
          </w:p>
        </w:tc>
        <w:tc>
          <w:tcPr>
            <w:tcW w:w="1322" w:type="dxa"/>
            <w:vAlign w:val="top"/>
          </w:tcPr>
          <w:p w14:paraId="13D4816D">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54C6BC73">
            <w:pPr>
              <w:spacing w:after="0" w:line="240" w:lineRule="auto"/>
            </w:pPr>
            <w:r>
              <w:rPr>
                <w:rFonts w:ascii="Arial" w:hAnsi="Arial"/>
                <w:b w:val="0"/>
                <w:sz w:val="11"/>
              </w:rPr>
              <w:t>getFileV2 (backend/src/routes/filemanagerV2.routes.ts:53)</w:t>
            </w:r>
          </w:p>
        </w:tc>
      </w:tr>
      <w:tr w14:paraId="1A7A7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9D9CC5E">
            <w:pPr>
              <w:spacing w:after="0" w:line="240" w:lineRule="auto"/>
            </w:pPr>
            <w:r>
              <w:rPr>
                <w:rFonts w:ascii="Arial" w:hAnsi="Arial"/>
                <w:b w:val="0"/>
                <w:sz w:val="11"/>
              </w:rPr>
              <w:t>Backend API</w:t>
            </w:r>
          </w:p>
        </w:tc>
        <w:tc>
          <w:tcPr>
            <w:tcW w:w="1322" w:type="dxa"/>
            <w:vAlign w:val="top"/>
          </w:tcPr>
          <w:p w14:paraId="7F6D85A3">
            <w:pPr>
              <w:spacing w:after="0" w:line="240" w:lineRule="auto"/>
            </w:pPr>
            <w:r>
              <w:rPr>
                <w:rFonts w:ascii="Arial" w:hAnsi="Arial"/>
                <w:b w:val="0"/>
                <w:sz w:val="11"/>
              </w:rPr>
              <w:t>POST</w:t>
            </w:r>
          </w:p>
        </w:tc>
        <w:tc>
          <w:tcPr>
            <w:tcW w:w="1322" w:type="dxa"/>
            <w:vAlign w:val="top"/>
          </w:tcPr>
          <w:p w14:paraId="21F63FCD">
            <w:pPr>
              <w:spacing w:after="0" w:line="240" w:lineRule="auto"/>
            </w:pPr>
            <w:r>
              <w:rPr>
                <w:rFonts w:ascii="Arial" w:hAnsi="Arial"/>
                <w:b w:val="0"/>
                <w:sz w:val="11"/>
              </w:rPr>
              <w:t>/api/v1/fm/upload</w:t>
            </w:r>
          </w:p>
        </w:tc>
        <w:tc>
          <w:tcPr>
            <w:tcW w:w="1322" w:type="dxa"/>
            <w:vAlign w:val="top"/>
          </w:tcPr>
          <w:p w14:paraId="3B993DF3">
            <w:pPr>
              <w:spacing w:after="0" w:line="240" w:lineRule="auto"/>
            </w:pPr>
            <w:r>
              <w:rPr>
                <w:rFonts w:ascii="Arial" w:hAnsi="Arial"/>
                <w:b w:val="0"/>
                <w:sz w:val="11"/>
              </w:rPr>
              <w:t>Upload files via storage abstraction</w:t>
            </w:r>
          </w:p>
        </w:tc>
        <w:tc>
          <w:tcPr>
            <w:tcW w:w="1322" w:type="dxa"/>
            <w:vAlign w:val="top"/>
          </w:tcPr>
          <w:p w14:paraId="7C3B1977">
            <w:pPr>
              <w:spacing w:after="0" w:line="240" w:lineRule="auto"/>
            </w:pPr>
            <w:r>
              <w:rPr>
                <w:rFonts w:ascii="Arial" w:hAnsi="Arial"/>
                <w:b w:val="0"/>
                <w:sz w:val="11"/>
              </w:rPr>
              <w:t>Required; permission: Permission.FILES_CREATE</w:t>
            </w:r>
          </w:p>
        </w:tc>
        <w:tc>
          <w:tcPr>
            <w:tcW w:w="1322" w:type="dxa"/>
            <w:vAlign w:val="top"/>
          </w:tcPr>
          <w:p w14:paraId="1BFDFB4C">
            <w:pPr>
              <w:spacing w:after="0" w:line="240" w:lineRule="auto"/>
            </w:pPr>
            <w:r>
              <w:rPr>
                <w:rFonts w:ascii="Arial" w:hAnsi="Arial"/>
                <w:b w:val="0"/>
                <w:sz w:val="11"/>
              </w:rPr>
              <w:t>Content-Type: multipart/form-data or application/json as implemented; Authorization: Bearer &lt;accessToken&gt; or HttpOnly auth_token cookie; X-CSRF-Token required when cookie auth is used</w:t>
            </w:r>
          </w:p>
        </w:tc>
        <w:tc>
          <w:tcPr>
            <w:tcW w:w="1322" w:type="dxa"/>
            <w:vAlign w:val="top"/>
          </w:tcPr>
          <w:p w14:paraId="2201B867">
            <w:pPr>
              <w:spacing w:after="0" w:line="240" w:lineRule="auto"/>
            </w:pPr>
            <w:r>
              <w:rPr>
                <w:rFonts w:ascii="Arial" w:hAnsi="Arial"/>
                <w:b w:val="0"/>
                <w:sz w:val="11"/>
              </w:rPr>
              <w:t>Body: multipart file/files or JSON payload according to endpoint</w:t>
            </w:r>
          </w:p>
        </w:tc>
        <w:tc>
          <w:tcPr>
            <w:tcW w:w="1322" w:type="dxa"/>
            <w:vAlign w:val="top"/>
          </w:tcPr>
          <w:p w14:paraId="0744B08F">
            <w:pPr>
              <w:spacing w:after="0" w:line="240" w:lineRule="auto"/>
            </w:pPr>
            <w:r>
              <w:rPr>
                <w:rFonts w:ascii="Arial" w:hAnsi="Arial"/>
                <w:b w:val="0"/>
                <w:sz w:val="11"/>
              </w:rPr>
              <w:t>multipart upload middleware; file scanner</w:t>
            </w:r>
          </w:p>
        </w:tc>
        <w:tc>
          <w:tcPr>
            <w:tcW w:w="1322" w:type="dxa"/>
            <w:vAlign w:val="top"/>
          </w:tcPr>
          <w:p w14:paraId="0EC277DF">
            <w:pPr>
              <w:spacing w:after="0" w:line="240" w:lineRule="auto"/>
            </w:pPr>
            <w:r>
              <w:rPr>
                <w:rFonts w:ascii="Arial" w:hAnsi="Arial"/>
                <w:b w:val="0"/>
                <w:sz w:val="11"/>
              </w:rPr>
              <w:t>Upload/file result example with file metadata, URL/key, and status.</w:t>
            </w:r>
          </w:p>
        </w:tc>
        <w:tc>
          <w:tcPr>
            <w:tcW w:w="1322" w:type="dxa"/>
            <w:vAlign w:val="top"/>
          </w:tcPr>
          <w:p w14:paraId="36F744BE">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5FDEBE0F">
            <w:pPr>
              <w:spacing w:after="0" w:line="240" w:lineRule="auto"/>
            </w:pPr>
            <w:r>
              <w:rPr>
                <w:rFonts w:ascii="Arial" w:hAnsi="Arial"/>
                <w:b w:val="0"/>
                <w:sz w:val="11"/>
              </w:rPr>
              <w:t>uploadFileV2 (backend/src/routes/filemanagerV2.routes.ts:31)</w:t>
            </w:r>
          </w:p>
        </w:tc>
      </w:tr>
    </w:tbl>
    <w:p w14:paraId="690CC630"/>
    <w:p w14:paraId="164148E0">
      <w:pPr>
        <w:pStyle w:val="5"/>
      </w:pPr>
      <w:r>
        <w:t>Health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240"/>
        <w:gridCol w:w="1281"/>
        <w:gridCol w:w="1266"/>
        <w:gridCol w:w="1283"/>
        <w:gridCol w:w="1246"/>
        <w:gridCol w:w="1264"/>
        <w:gridCol w:w="1256"/>
        <w:gridCol w:w="1264"/>
        <w:gridCol w:w="1262"/>
        <w:gridCol w:w="2155"/>
      </w:tblGrid>
      <w:tr w14:paraId="3298F1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FE60B4E">
            <w:pPr>
              <w:spacing w:after="0" w:line="240" w:lineRule="auto"/>
            </w:pPr>
            <w:r>
              <w:rPr>
                <w:rFonts w:ascii="Arial" w:hAnsi="Arial"/>
                <w:b/>
                <w:sz w:val="11"/>
              </w:rPr>
              <w:t>Service</w:t>
            </w:r>
          </w:p>
        </w:tc>
        <w:tc>
          <w:tcPr>
            <w:tcW w:w="1322" w:type="dxa"/>
            <w:vAlign w:val="top"/>
          </w:tcPr>
          <w:p w14:paraId="29BA4DCD">
            <w:pPr>
              <w:spacing w:after="0" w:line="240" w:lineRule="auto"/>
            </w:pPr>
            <w:r>
              <w:rPr>
                <w:rFonts w:ascii="Arial" w:hAnsi="Arial"/>
                <w:b/>
                <w:sz w:val="11"/>
              </w:rPr>
              <w:t>Method</w:t>
            </w:r>
          </w:p>
        </w:tc>
        <w:tc>
          <w:tcPr>
            <w:tcW w:w="1322" w:type="dxa"/>
            <w:vAlign w:val="top"/>
          </w:tcPr>
          <w:p w14:paraId="034DE1CB">
            <w:pPr>
              <w:spacing w:after="0" w:line="240" w:lineRule="auto"/>
            </w:pPr>
            <w:r>
              <w:rPr>
                <w:rFonts w:ascii="Arial" w:hAnsi="Arial"/>
                <w:b/>
                <w:sz w:val="11"/>
              </w:rPr>
              <w:t>Endpoint URL</w:t>
            </w:r>
          </w:p>
        </w:tc>
        <w:tc>
          <w:tcPr>
            <w:tcW w:w="1322" w:type="dxa"/>
            <w:vAlign w:val="top"/>
          </w:tcPr>
          <w:p w14:paraId="3A859D23">
            <w:pPr>
              <w:spacing w:after="0" w:line="240" w:lineRule="auto"/>
            </w:pPr>
            <w:r>
              <w:rPr>
                <w:rFonts w:ascii="Arial" w:hAnsi="Arial"/>
                <w:b/>
                <w:sz w:val="11"/>
              </w:rPr>
              <w:t>Description</w:t>
            </w:r>
          </w:p>
        </w:tc>
        <w:tc>
          <w:tcPr>
            <w:tcW w:w="1322" w:type="dxa"/>
            <w:vAlign w:val="top"/>
          </w:tcPr>
          <w:p w14:paraId="238ABAAB">
            <w:pPr>
              <w:spacing w:after="0" w:line="240" w:lineRule="auto"/>
            </w:pPr>
            <w:r>
              <w:rPr>
                <w:rFonts w:ascii="Arial" w:hAnsi="Arial"/>
                <w:b/>
                <w:sz w:val="11"/>
              </w:rPr>
              <w:t>Authentication</w:t>
            </w:r>
          </w:p>
        </w:tc>
        <w:tc>
          <w:tcPr>
            <w:tcW w:w="1322" w:type="dxa"/>
            <w:vAlign w:val="top"/>
          </w:tcPr>
          <w:p w14:paraId="2E959ED3">
            <w:pPr>
              <w:spacing w:after="0" w:line="240" w:lineRule="auto"/>
            </w:pPr>
            <w:r>
              <w:rPr>
                <w:rFonts w:ascii="Arial" w:hAnsi="Arial"/>
                <w:b/>
                <w:sz w:val="11"/>
              </w:rPr>
              <w:t>Request Headers</w:t>
            </w:r>
          </w:p>
        </w:tc>
        <w:tc>
          <w:tcPr>
            <w:tcW w:w="1322" w:type="dxa"/>
            <w:vAlign w:val="top"/>
          </w:tcPr>
          <w:p w14:paraId="6E519BA8">
            <w:pPr>
              <w:spacing w:after="0" w:line="240" w:lineRule="auto"/>
            </w:pPr>
            <w:r>
              <w:rPr>
                <w:rFonts w:ascii="Arial" w:hAnsi="Arial"/>
                <w:b/>
                <w:sz w:val="11"/>
              </w:rPr>
              <w:t>Request Parameters / Body</w:t>
            </w:r>
          </w:p>
        </w:tc>
        <w:tc>
          <w:tcPr>
            <w:tcW w:w="1322" w:type="dxa"/>
            <w:vAlign w:val="top"/>
          </w:tcPr>
          <w:p w14:paraId="1331FFB0">
            <w:pPr>
              <w:spacing w:after="0" w:line="240" w:lineRule="auto"/>
            </w:pPr>
            <w:r>
              <w:rPr>
                <w:rFonts w:ascii="Arial" w:hAnsi="Arial"/>
                <w:b/>
                <w:sz w:val="11"/>
              </w:rPr>
              <w:t>Validation Rules</w:t>
            </w:r>
          </w:p>
        </w:tc>
        <w:tc>
          <w:tcPr>
            <w:tcW w:w="1322" w:type="dxa"/>
            <w:vAlign w:val="top"/>
          </w:tcPr>
          <w:p w14:paraId="286AB440">
            <w:pPr>
              <w:spacing w:after="0" w:line="240" w:lineRule="auto"/>
            </w:pPr>
            <w:r>
              <w:rPr>
                <w:rFonts w:ascii="Arial" w:hAnsi="Arial"/>
                <w:b/>
                <w:sz w:val="11"/>
              </w:rPr>
              <w:t>Response Example</w:t>
            </w:r>
          </w:p>
        </w:tc>
        <w:tc>
          <w:tcPr>
            <w:tcW w:w="1322" w:type="dxa"/>
            <w:vAlign w:val="top"/>
          </w:tcPr>
          <w:p w14:paraId="138ADE06">
            <w:pPr>
              <w:spacing w:after="0" w:line="240" w:lineRule="auto"/>
            </w:pPr>
            <w:r>
              <w:rPr>
                <w:rFonts w:ascii="Arial" w:hAnsi="Arial"/>
                <w:b/>
                <w:sz w:val="11"/>
              </w:rPr>
              <w:t>Error Responses</w:t>
            </w:r>
          </w:p>
        </w:tc>
        <w:tc>
          <w:tcPr>
            <w:tcW w:w="1322" w:type="dxa"/>
            <w:vAlign w:val="top"/>
          </w:tcPr>
          <w:p w14:paraId="41336881">
            <w:pPr>
              <w:spacing w:after="0" w:line="240" w:lineRule="auto"/>
            </w:pPr>
            <w:r>
              <w:rPr>
                <w:rFonts w:ascii="Arial" w:hAnsi="Arial"/>
                <w:b/>
                <w:sz w:val="11"/>
              </w:rPr>
              <w:t>Related Controller/Function</w:t>
            </w:r>
          </w:p>
        </w:tc>
      </w:tr>
      <w:tr w14:paraId="326517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47B639F">
            <w:pPr>
              <w:spacing w:after="0" w:line="240" w:lineRule="auto"/>
            </w:pPr>
            <w:r>
              <w:rPr>
                <w:rFonts w:ascii="Arial" w:hAnsi="Arial"/>
                <w:b w:val="0"/>
                <w:sz w:val="11"/>
              </w:rPr>
              <w:t>Backend API</w:t>
            </w:r>
          </w:p>
        </w:tc>
        <w:tc>
          <w:tcPr>
            <w:tcW w:w="1322" w:type="dxa"/>
            <w:vAlign w:val="top"/>
          </w:tcPr>
          <w:p w14:paraId="52FE13E8">
            <w:pPr>
              <w:spacing w:after="0" w:line="240" w:lineRule="auto"/>
            </w:pPr>
            <w:r>
              <w:rPr>
                <w:rFonts w:ascii="Arial" w:hAnsi="Arial"/>
                <w:b w:val="0"/>
                <w:sz w:val="11"/>
              </w:rPr>
              <w:t>GET</w:t>
            </w:r>
          </w:p>
        </w:tc>
        <w:tc>
          <w:tcPr>
            <w:tcW w:w="1322" w:type="dxa"/>
            <w:vAlign w:val="top"/>
          </w:tcPr>
          <w:p w14:paraId="0F01AEE6">
            <w:pPr>
              <w:spacing w:after="0" w:line="240" w:lineRule="auto"/>
            </w:pPr>
            <w:r>
              <w:rPr>
                <w:rFonts w:ascii="Arial" w:hAnsi="Arial"/>
                <w:b w:val="0"/>
                <w:sz w:val="11"/>
              </w:rPr>
              <w:t>/env-check</w:t>
            </w:r>
          </w:p>
        </w:tc>
        <w:tc>
          <w:tcPr>
            <w:tcW w:w="1322" w:type="dxa"/>
            <w:vAlign w:val="top"/>
          </w:tcPr>
          <w:p w14:paraId="311A8347">
            <w:pPr>
              <w:spacing w:after="0" w:line="240" w:lineRule="auto"/>
            </w:pPr>
            <w:r>
              <w:rPr>
                <w:rFonts w:ascii="Arial" w:hAnsi="Arial"/>
                <w:b w:val="0"/>
                <w:sz w:val="11"/>
              </w:rPr>
              <w:t>Environment and Azure Key Vault validation</w:t>
            </w:r>
          </w:p>
        </w:tc>
        <w:tc>
          <w:tcPr>
            <w:tcW w:w="1322" w:type="dxa"/>
            <w:vAlign w:val="top"/>
          </w:tcPr>
          <w:p w14:paraId="642D10EC">
            <w:pPr>
              <w:spacing w:after="0" w:line="240" w:lineRule="auto"/>
            </w:pPr>
            <w:r>
              <w:rPr>
                <w:rFonts w:ascii="Arial" w:hAnsi="Arial"/>
                <w:b w:val="0"/>
                <w:sz w:val="11"/>
              </w:rPr>
              <w:t>Public / Not required</w:t>
            </w:r>
          </w:p>
        </w:tc>
        <w:tc>
          <w:tcPr>
            <w:tcW w:w="1322" w:type="dxa"/>
            <w:vAlign w:val="top"/>
          </w:tcPr>
          <w:p w14:paraId="514AF643">
            <w:pPr>
              <w:spacing w:after="0" w:line="240" w:lineRule="auto"/>
            </w:pPr>
            <w:r>
              <w:rPr>
                <w:rFonts w:ascii="Arial" w:hAnsi="Arial"/>
                <w:b w:val="0"/>
                <w:sz w:val="11"/>
              </w:rPr>
              <w:t>Standard HTTP headers; Content-Type when body is sent</w:t>
            </w:r>
          </w:p>
        </w:tc>
        <w:tc>
          <w:tcPr>
            <w:tcW w:w="1322" w:type="dxa"/>
            <w:vAlign w:val="top"/>
          </w:tcPr>
          <w:p w14:paraId="4618FF16">
            <w:pPr>
              <w:spacing w:after="0" w:line="240" w:lineRule="auto"/>
            </w:pPr>
            <w:r>
              <w:rPr>
                <w:rFonts w:ascii="Arial" w:hAnsi="Arial"/>
                <w:b w:val="0"/>
                <w:sz w:val="11"/>
              </w:rPr>
              <w:t>No explicit body required</w:t>
            </w:r>
          </w:p>
        </w:tc>
        <w:tc>
          <w:tcPr>
            <w:tcW w:w="1322" w:type="dxa"/>
            <w:vAlign w:val="top"/>
          </w:tcPr>
          <w:p w14:paraId="1893D7C1">
            <w:pPr>
              <w:spacing w:after="0" w:line="240" w:lineRule="auto"/>
            </w:pPr>
            <w:r>
              <w:rPr>
                <w:rFonts w:ascii="Arial" w:hAnsi="Arial"/>
                <w:b w:val="0"/>
                <w:sz w:val="11"/>
              </w:rPr>
              <w:t>Path/query validation not centralized unless handled in controller.</w:t>
            </w:r>
          </w:p>
        </w:tc>
        <w:tc>
          <w:tcPr>
            <w:tcW w:w="1322" w:type="dxa"/>
            <w:vAlign w:val="top"/>
          </w:tcPr>
          <w:p w14:paraId="33B0E95D">
            <w:pPr>
              <w:spacing w:after="0" w:line="240" w:lineRule="auto"/>
            </w:pPr>
            <w:r>
              <w:rPr>
                <w:rFonts w:ascii="Arial" w:hAnsi="Arial"/>
                <w:b w:val="0"/>
                <w:sz w:val="11"/>
              </w:rPr>
              <w:t>Public success envelope with data object/array.</w:t>
            </w:r>
          </w:p>
        </w:tc>
        <w:tc>
          <w:tcPr>
            <w:tcW w:w="1322" w:type="dxa"/>
            <w:vAlign w:val="top"/>
          </w:tcPr>
          <w:p w14:paraId="0F76304B">
            <w:pPr>
              <w:spacing w:after="0" w:line="240" w:lineRule="auto"/>
            </w:pPr>
            <w:r>
              <w:rPr>
                <w:rFonts w:ascii="Arial" w:hAnsi="Arial"/>
                <w:b w:val="0"/>
                <w:sz w:val="11"/>
              </w:rPr>
              <w:t>400/422 validation, 404 not found, 429 rate limit, 500 internal error</w:t>
            </w:r>
          </w:p>
        </w:tc>
        <w:tc>
          <w:tcPr>
            <w:tcW w:w="1322" w:type="dxa"/>
            <w:vAlign w:val="top"/>
          </w:tcPr>
          <w:p w14:paraId="3BB73A8E">
            <w:pPr>
              <w:spacing w:after="0" w:line="240" w:lineRule="auto"/>
            </w:pPr>
            <w:r>
              <w:rPr>
                <w:rFonts w:ascii="Arial" w:hAnsi="Arial"/>
                <w:b w:val="0"/>
                <w:sz w:val="11"/>
              </w:rPr>
              <w:t>envCheck (backend/src/routes/health.routes.ts:37)</w:t>
            </w:r>
          </w:p>
        </w:tc>
      </w:tr>
      <w:tr w14:paraId="13B87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FC98985">
            <w:pPr>
              <w:spacing w:after="0" w:line="240" w:lineRule="auto"/>
            </w:pPr>
            <w:r>
              <w:rPr>
                <w:rFonts w:ascii="Arial" w:hAnsi="Arial"/>
                <w:b w:val="0"/>
                <w:sz w:val="11"/>
              </w:rPr>
              <w:t>Backend API</w:t>
            </w:r>
          </w:p>
        </w:tc>
        <w:tc>
          <w:tcPr>
            <w:tcW w:w="1322" w:type="dxa"/>
            <w:vAlign w:val="top"/>
          </w:tcPr>
          <w:p w14:paraId="45E6E4BB">
            <w:pPr>
              <w:spacing w:after="0" w:line="240" w:lineRule="auto"/>
            </w:pPr>
            <w:r>
              <w:rPr>
                <w:rFonts w:ascii="Arial" w:hAnsi="Arial"/>
                <w:b w:val="0"/>
                <w:sz w:val="11"/>
              </w:rPr>
              <w:t>GET</w:t>
            </w:r>
          </w:p>
        </w:tc>
        <w:tc>
          <w:tcPr>
            <w:tcW w:w="1322" w:type="dxa"/>
            <w:vAlign w:val="top"/>
          </w:tcPr>
          <w:p w14:paraId="6DA0837F">
            <w:pPr>
              <w:spacing w:after="0" w:line="240" w:lineRule="auto"/>
            </w:pPr>
            <w:r>
              <w:rPr>
                <w:rFonts w:ascii="Arial" w:hAnsi="Arial"/>
                <w:b w:val="0"/>
                <w:sz w:val="11"/>
              </w:rPr>
              <w:t>/health</w:t>
            </w:r>
          </w:p>
        </w:tc>
        <w:tc>
          <w:tcPr>
            <w:tcW w:w="1322" w:type="dxa"/>
            <w:vAlign w:val="top"/>
          </w:tcPr>
          <w:p w14:paraId="57E90FD0">
            <w:pPr>
              <w:spacing w:after="0" w:line="240" w:lineRule="auto"/>
            </w:pPr>
            <w:r>
              <w:rPr>
                <w:rFonts w:ascii="Arial" w:hAnsi="Arial"/>
                <w:b w:val="0"/>
                <w:sz w:val="11"/>
              </w:rPr>
              <w:t>Basic health check - Kubernetes liveness probe</w:t>
            </w:r>
          </w:p>
        </w:tc>
        <w:tc>
          <w:tcPr>
            <w:tcW w:w="1322" w:type="dxa"/>
            <w:vAlign w:val="top"/>
          </w:tcPr>
          <w:p w14:paraId="4404CF3F">
            <w:pPr>
              <w:spacing w:after="0" w:line="240" w:lineRule="auto"/>
            </w:pPr>
            <w:r>
              <w:rPr>
                <w:rFonts w:ascii="Arial" w:hAnsi="Arial"/>
                <w:b w:val="0"/>
                <w:sz w:val="11"/>
              </w:rPr>
              <w:t>Public / Not required</w:t>
            </w:r>
          </w:p>
        </w:tc>
        <w:tc>
          <w:tcPr>
            <w:tcW w:w="1322" w:type="dxa"/>
            <w:vAlign w:val="top"/>
          </w:tcPr>
          <w:p w14:paraId="74C128D2">
            <w:pPr>
              <w:spacing w:after="0" w:line="240" w:lineRule="auto"/>
            </w:pPr>
            <w:r>
              <w:rPr>
                <w:rFonts w:ascii="Arial" w:hAnsi="Arial"/>
                <w:b w:val="0"/>
                <w:sz w:val="11"/>
              </w:rPr>
              <w:t>Standard HTTP headers; Content-Type when body is sent</w:t>
            </w:r>
          </w:p>
        </w:tc>
        <w:tc>
          <w:tcPr>
            <w:tcW w:w="1322" w:type="dxa"/>
            <w:vAlign w:val="top"/>
          </w:tcPr>
          <w:p w14:paraId="72841629">
            <w:pPr>
              <w:spacing w:after="0" w:line="240" w:lineRule="auto"/>
            </w:pPr>
            <w:r>
              <w:rPr>
                <w:rFonts w:ascii="Arial" w:hAnsi="Arial"/>
                <w:b w:val="0"/>
                <w:sz w:val="11"/>
              </w:rPr>
              <w:t>No explicit body required</w:t>
            </w:r>
          </w:p>
        </w:tc>
        <w:tc>
          <w:tcPr>
            <w:tcW w:w="1322" w:type="dxa"/>
            <w:vAlign w:val="top"/>
          </w:tcPr>
          <w:p w14:paraId="7E7D4B81">
            <w:pPr>
              <w:spacing w:after="0" w:line="240" w:lineRule="auto"/>
            </w:pPr>
            <w:r>
              <w:rPr>
                <w:rFonts w:ascii="Arial" w:hAnsi="Arial"/>
                <w:b w:val="0"/>
                <w:sz w:val="11"/>
              </w:rPr>
              <w:t>Path/query validation not centralized unless handled in controller.</w:t>
            </w:r>
          </w:p>
        </w:tc>
        <w:tc>
          <w:tcPr>
            <w:tcW w:w="1322" w:type="dxa"/>
            <w:vAlign w:val="top"/>
          </w:tcPr>
          <w:p w14:paraId="4FA83E97">
            <w:pPr>
              <w:spacing w:after="0" w:line="240" w:lineRule="auto"/>
            </w:pPr>
            <w:r>
              <w:rPr>
                <w:rFonts w:ascii="Arial" w:hAnsi="Arial"/>
                <w:b w:val="0"/>
                <w:sz w:val="11"/>
              </w:rPr>
              <w:t>Public success envelope with data object/array.</w:t>
            </w:r>
          </w:p>
        </w:tc>
        <w:tc>
          <w:tcPr>
            <w:tcW w:w="1322" w:type="dxa"/>
            <w:vAlign w:val="top"/>
          </w:tcPr>
          <w:p w14:paraId="04E0EF9C">
            <w:pPr>
              <w:spacing w:after="0" w:line="240" w:lineRule="auto"/>
            </w:pPr>
            <w:r>
              <w:rPr>
                <w:rFonts w:ascii="Arial" w:hAnsi="Arial"/>
                <w:b w:val="0"/>
                <w:sz w:val="11"/>
              </w:rPr>
              <w:t>400/422 validation, 404 not found, 429 rate limit, 500 internal error</w:t>
            </w:r>
          </w:p>
        </w:tc>
        <w:tc>
          <w:tcPr>
            <w:tcW w:w="1322" w:type="dxa"/>
            <w:vAlign w:val="top"/>
          </w:tcPr>
          <w:p w14:paraId="20DB6157">
            <w:pPr>
              <w:spacing w:after="0" w:line="240" w:lineRule="auto"/>
            </w:pPr>
            <w:r>
              <w:rPr>
                <w:rFonts w:ascii="Arial" w:hAnsi="Arial"/>
                <w:b w:val="0"/>
                <w:sz w:val="11"/>
              </w:rPr>
              <w:t>basicHealthCheck (backend/src/routes/health.routes.ts:23)</w:t>
            </w:r>
          </w:p>
        </w:tc>
      </w:tr>
      <w:tr w14:paraId="199B1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C6C2673">
            <w:pPr>
              <w:spacing w:after="0" w:line="240" w:lineRule="auto"/>
            </w:pPr>
            <w:r>
              <w:rPr>
                <w:rFonts w:ascii="Arial" w:hAnsi="Arial"/>
                <w:b w:val="0"/>
                <w:sz w:val="11"/>
              </w:rPr>
              <w:t>Backend API</w:t>
            </w:r>
          </w:p>
        </w:tc>
        <w:tc>
          <w:tcPr>
            <w:tcW w:w="1322" w:type="dxa"/>
            <w:vAlign w:val="top"/>
          </w:tcPr>
          <w:p w14:paraId="11261A4A">
            <w:pPr>
              <w:spacing w:after="0" w:line="240" w:lineRule="auto"/>
            </w:pPr>
            <w:r>
              <w:rPr>
                <w:rFonts w:ascii="Arial" w:hAnsi="Arial"/>
                <w:b w:val="0"/>
                <w:sz w:val="11"/>
              </w:rPr>
              <w:t>GET</w:t>
            </w:r>
          </w:p>
        </w:tc>
        <w:tc>
          <w:tcPr>
            <w:tcW w:w="1322" w:type="dxa"/>
            <w:vAlign w:val="top"/>
          </w:tcPr>
          <w:p w14:paraId="353BE380">
            <w:pPr>
              <w:spacing w:after="0" w:line="240" w:lineRule="auto"/>
            </w:pPr>
            <w:r>
              <w:rPr>
                <w:rFonts w:ascii="Arial" w:hAnsi="Arial"/>
                <w:b w:val="0"/>
                <w:sz w:val="11"/>
              </w:rPr>
              <w:t>/health/detailed</w:t>
            </w:r>
          </w:p>
        </w:tc>
        <w:tc>
          <w:tcPr>
            <w:tcW w:w="1322" w:type="dxa"/>
            <w:vAlign w:val="top"/>
          </w:tcPr>
          <w:p w14:paraId="50B05CFB">
            <w:pPr>
              <w:spacing w:after="0" w:line="240" w:lineRule="auto"/>
            </w:pPr>
            <w:r>
              <w:rPr>
                <w:rFonts w:ascii="Arial" w:hAnsi="Arial"/>
                <w:b w:val="0"/>
                <w:sz w:val="11"/>
              </w:rPr>
              <w:t>Detailed health information for debugging</w:t>
            </w:r>
          </w:p>
        </w:tc>
        <w:tc>
          <w:tcPr>
            <w:tcW w:w="1322" w:type="dxa"/>
            <w:vAlign w:val="top"/>
          </w:tcPr>
          <w:p w14:paraId="396B12FB">
            <w:pPr>
              <w:spacing w:after="0" w:line="240" w:lineRule="auto"/>
            </w:pPr>
            <w:r>
              <w:rPr>
                <w:rFonts w:ascii="Arial" w:hAnsi="Arial"/>
                <w:b w:val="0"/>
                <w:sz w:val="11"/>
              </w:rPr>
              <w:t>Public / Not required</w:t>
            </w:r>
          </w:p>
        </w:tc>
        <w:tc>
          <w:tcPr>
            <w:tcW w:w="1322" w:type="dxa"/>
            <w:vAlign w:val="top"/>
          </w:tcPr>
          <w:p w14:paraId="603853BE">
            <w:pPr>
              <w:spacing w:after="0" w:line="240" w:lineRule="auto"/>
            </w:pPr>
            <w:r>
              <w:rPr>
                <w:rFonts w:ascii="Arial" w:hAnsi="Arial"/>
                <w:b w:val="0"/>
                <w:sz w:val="11"/>
              </w:rPr>
              <w:t>Standard HTTP headers; Content-Type when body is sent</w:t>
            </w:r>
          </w:p>
        </w:tc>
        <w:tc>
          <w:tcPr>
            <w:tcW w:w="1322" w:type="dxa"/>
            <w:vAlign w:val="top"/>
          </w:tcPr>
          <w:p w14:paraId="40C82452">
            <w:pPr>
              <w:spacing w:after="0" w:line="240" w:lineRule="auto"/>
            </w:pPr>
            <w:r>
              <w:rPr>
                <w:rFonts w:ascii="Arial" w:hAnsi="Arial"/>
                <w:b w:val="0"/>
                <w:sz w:val="11"/>
              </w:rPr>
              <w:t>No explicit body required</w:t>
            </w:r>
          </w:p>
        </w:tc>
        <w:tc>
          <w:tcPr>
            <w:tcW w:w="1322" w:type="dxa"/>
            <w:vAlign w:val="top"/>
          </w:tcPr>
          <w:p w14:paraId="1D2328FE">
            <w:pPr>
              <w:spacing w:after="0" w:line="240" w:lineRule="auto"/>
            </w:pPr>
            <w:r>
              <w:rPr>
                <w:rFonts w:ascii="Arial" w:hAnsi="Arial"/>
                <w:b w:val="0"/>
                <w:sz w:val="11"/>
              </w:rPr>
              <w:t>Path/query validation not centralized unless handled in controller.</w:t>
            </w:r>
          </w:p>
        </w:tc>
        <w:tc>
          <w:tcPr>
            <w:tcW w:w="1322" w:type="dxa"/>
            <w:vAlign w:val="top"/>
          </w:tcPr>
          <w:p w14:paraId="31AF05E2">
            <w:pPr>
              <w:spacing w:after="0" w:line="240" w:lineRule="auto"/>
            </w:pPr>
            <w:r>
              <w:rPr>
                <w:rFonts w:ascii="Arial" w:hAnsi="Arial"/>
                <w:b w:val="0"/>
                <w:sz w:val="11"/>
              </w:rPr>
              <w:t>Public success envelope with data object/array.</w:t>
            </w:r>
          </w:p>
        </w:tc>
        <w:tc>
          <w:tcPr>
            <w:tcW w:w="1322" w:type="dxa"/>
            <w:vAlign w:val="top"/>
          </w:tcPr>
          <w:p w14:paraId="4D3CA453">
            <w:pPr>
              <w:spacing w:after="0" w:line="240" w:lineRule="auto"/>
            </w:pPr>
            <w:r>
              <w:rPr>
                <w:rFonts w:ascii="Arial" w:hAnsi="Arial"/>
                <w:b w:val="0"/>
                <w:sz w:val="11"/>
              </w:rPr>
              <w:t>400/422 validation, 404 not found, 429 rate limit, 500 internal error</w:t>
            </w:r>
          </w:p>
        </w:tc>
        <w:tc>
          <w:tcPr>
            <w:tcW w:w="1322" w:type="dxa"/>
            <w:vAlign w:val="top"/>
          </w:tcPr>
          <w:p w14:paraId="0D435DD7">
            <w:pPr>
              <w:spacing w:after="0" w:line="240" w:lineRule="auto"/>
            </w:pPr>
            <w:r>
              <w:rPr>
                <w:rFonts w:ascii="Arial" w:hAnsi="Arial"/>
                <w:b w:val="0"/>
                <w:sz w:val="11"/>
              </w:rPr>
              <w:t>detailedHealthCheck (backend/src/routes/health.routes.ts:44)</w:t>
            </w:r>
          </w:p>
        </w:tc>
      </w:tr>
      <w:tr w14:paraId="11D91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F6315E7">
            <w:pPr>
              <w:spacing w:after="0" w:line="240" w:lineRule="auto"/>
            </w:pPr>
            <w:r>
              <w:rPr>
                <w:rFonts w:ascii="Arial" w:hAnsi="Arial"/>
                <w:b w:val="0"/>
                <w:sz w:val="11"/>
              </w:rPr>
              <w:t>Backend API</w:t>
            </w:r>
          </w:p>
        </w:tc>
        <w:tc>
          <w:tcPr>
            <w:tcW w:w="1322" w:type="dxa"/>
            <w:vAlign w:val="top"/>
          </w:tcPr>
          <w:p w14:paraId="6893A40A">
            <w:pPr>
              <w:spacing w:after="0" w:line="240" w:lineRule="auto"/>
            </w:pPr>
            <w:r>
              <w:rPr>
                <w:rFonts w:ascii="Arial" w:hAnsi="Arial"/>
                <w:b w:val="0"/>
                <w:sz w:val="11"/>
              </w:rPr>
              <w:t>GET</w:t>
            </w:r>
          </w:p>
        </w:tc>
        <w:tc>
          <w:tcPr>
            <w:tcW w:w="1322" w:type="dxa"/>
            <w:vAlign w:val="top"/>
          </w:tcPr>
          <w:p w14:paraId="206BFFB9">
            <w:pPr>
              <w:spacing w:after="0" w:line="240" w:lineRule="auto"/>
            </w:pPr>
            <w:r>
              <w:rPr>
                <w:rFonts w:ascii="Arial" w:hAnsi="Arial"/>
                <w:b w:val="0"/>
                <w:sz w:val="11"/>
              </w:rPr>
              <w:t>/ready</w:t>
            </w:r>
          </w:p>
        </w:tc>
        <w:tc>
          <w:tcPr>
            <w:tcW w:w="1322" w:type="dxa"/>
            <w:vAlign w:val="top"/>
          </w:tcPr>
          <w:p w14:paraId="40A49DD4">
            <w:pPr>
              <w:spacing w:after="0" w:line="240" w:lineRule="auto"/>
            </w:pPr>
            <w:r>
              <w:rPr>
                <w:rFonts w:ascii="Arial" w:hAnsi="Arial"/>
                <w:b w:val="0"/>
                <w:sz w:val="11"/>
              </w:rPr>
              <w:t>Readiness check - Kubernetes readiness probe</w:t>
            </w:r>
          </w:p>
        </w:tc>
        <w:tc>
          <w:tcPr>
            <w:tcW w:w="1322" w:type="dxa"/>
            <w:vAlign w:val="top"/>
          </w:tcPr>
          <w:p w14:paraId="0963EAA5">
            <w:pPr>
              <w:spacing w:after="0" w:line="240" w:lineRule="auto"/>
            </w:pPr>
            <w:r>
              <w:rPr>
                <w:rFonts w:ascii="Arial" w:hAnsi="Arial"/>
                <w:b w:val="0"/>
                <w:sz w:val="11"/>
              </w:rPr>
              <w:t>Public / Not required</w:t>
            </w:r>
          </w:p>
        </w:tc>
        <w:tc>
          <w:tcPr>
            <w:tcW w:w="1322" w:type="dxa"/>
            <w:vAlign w:val="top"/>
          </w:tcPr>
          <w:p w14:paraId="12C90AC7">
            <w:pPr>
              <w:spacing w:after="0" w:line="240" w:lineRule="auto"/>
            </w:pPr>
            <w:r>
              <w:rPr>
                <w:rFonts w:ascii="Arial" w:hAnsi="Arial"/>
                <w:b w:val="0"/>
                <w:sz w:val="11"/>
              </w:rPr>
              <w:t>Standard HTTP headers; Content-Type when body is sent</w:t>
            </w:r>
          </w:p>
        </w:tc>
        <w:tc>
          <w:tcPr>
            <w:tcW w:w="1322" w:type="dxa"/>
            <w:vAlign w:val="top"/>
          </w:tcPr>
          <w:p w14:paraId="4CD05931">
            <w:pPr>
              <w:spacing w:after="0" w:line="240" w:lineRule="auto"/>
            </w:pPr>
            <w:r>
              <w:rPr>
                <w:rFonts w:ascii="Arial" w:hAnsi="Arial"/>
                <w:b w:val="0"/>
                <w:sz w:val="11"/>
              </w:rPr>
              <w:t>No explicit body required</w:t>
            </w:r>
          </w:p>
        </w:tc>
        <w:tc>
          <w:tcPr>
            <w:tcW w:w="1322" w:type="dxa"/>
            <w:vAlign w:val="top"/>
          </w:tcPr>
          <w:p w14:paraId="2ABF6254">
            <w:pPr>
              <w:spacing w:after="0" w:line="240" w:lineRule="auto"/>
            </w:pPr>
            <w:r>
              <w:rPr>
                <w:rFonts w:ascii="Arial" w:hAnsi="Arial"/>
                <w:b w:val="0"/>
                <w:sz w:val="11"/>
              </w:rPr>
              <w:t>Path/query validation not centralized unless handled in controller.</w:t>
            </w:r>
          </w:p>
        </w:tc>
        <w:tc>
          <w:tcPr>
            <w:tcW w:w="1322" w:type="dxa"/>
            <w:vAlign w:val="top"/>
          </w:tcPr>
          <w:p w14:paraId="1CDFFE4A">
            <w:pPr>
              <w:spacing w:after="0" w:line="240" w:lineRule="auto"/>
            </w:pPr>
            <w:r>
              <w:rPr>
                <w:rFonts w:ascii="Arial" w:hAnsi="Arial"/>
                <w:b w:val="0"/>
                <w:sz w:val="11"/>
              </w:rPr>
              <w:t>Public success envelope with data object/array.</w:t>
            </w:r>
          </w:p>
        </w:tc>
        <w:tc>
          <w:tcPr>
            <w:tcW w:w="1322" w:type="dxa"/>
            <w:vAlign w:val="top"/>
          </w:tcPr>
          <w:p w14:paraId="78CDF5DE">
            <w:pPr>
              <w:spacing w:after="0" w:line="240" w:lineRule="auto"/>
            </w:pPr>
            <w:r>
              <w:rPr>
                <w:rFonts w:ascii="Arial" w:hAnsi="Arial"/>
                <w:b w:val="0"/>
                <w:sz w:val="11"/>
              </w:rPr>
              <w:t>400/422 validation, 404 not found, 429 rate limit, 500 internal error</w:t>
            </w:r>
          </w:p>
        </w:tc>
        <w:tc>
          <w:tcPr>
            <w:tcW w:w="1322" w:type="dxa"/>
            <w:vAlign w:val="top"/>
          </w:tcPr>
          <w:p w14:paraId="4F104972">
            <w:pPr>
              <w:spacing w:after="0" w:line="240" w:lineRule="auto"/>
            </w:pPr>
            <w:r>
              <w:rPr>
                <w:rFonts w:ascii="Arial" w:hAnsi="Arial"/>
                <w:b w:val="0"/>
                <w:sz w:val="11"/>
              </w:rPr>
              <w:t>readinessCheck (backend/src/routes/health.routes.ts:30)</w:t>
            </w:r>
          </w:p>
        </w:tc>
      </w:tr>
    </w:tbl>
    <w:p w14:paraId="2A4FA921"/>
    <w:p w14:paraId="1F28D3FA">
      <w:pPr>
        <w:pStyle w:val="5"/>
      </w:pPr>
      <w:r>
        <w:t>Label Data Bank</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
        <w:gridCol w:w="726"/>
        <w:gridCol w:w="2130"/>
        <w:gridCol w:w="1745"/>
        <w:gridCol w:w="1677"/>
        <w:gridCol w:w="1043"/>
        <w:gridCol w:w="877"/>
        <w:gridCol w:w="1081"/>
        <w:gridCol w:w="1248"/>
        <w:gridCol w:w="936"/>
        <w:gridCol w:w="2570"/>
      </w:tblGrid>
      <w:tr w14:paraId="520DD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093DB6D">
            <w:pPr>
              <w:spacing w:after="0" w:line="240" w:lineRule="auto"/>
            </w:pPr>
            <w:r>
              <w:rPr>
                <w:rFonts w:ascii="Arial" w:hAnsi="Arial"/>
                <w:b/>
                <w:sz w:val="11"/>
              </w:rPr>
              <w:t>Service</w:t>
            </w:r>
          </w:p>
        </w:tc>
        <w:tc>
          <w:tcPr>
            <w:tcW w:w="1322" w:type="dxa"/>
            <w:vAlign w:val="top"/>
          </w:tcPr>
          <w:p w14:paraId="10619FC7">
            <w:pPr>
              <w:spacing w:after="0" w:line="240" w:lineRule="auto"/>
            </w:pPr>
            <w:r>
              <w:rPr>
                <w:rFonts w:ascii="Arial" w:hAnsi="Arial"/>
                <w:b/>
                <w:sz w:val="11"/>
              </w:rPr>
              <w:t>Method</w:t>
            </w:r>
          </w:p>
        </w:tc>
        <w:tc>
          <w:tcPr>
            <w:tcW w:w="1322" w:type="dxa"/>
            <w:vAlign w:val="top"/>
          </w:tcPr>
          <w:p w14:paraId="79D29AE5">
            <w:pPr>
              <w:spacing w:after="0" w:line="240" w:lineRule="auto"/>
            </w:pPr>
            <w:r>
              <w:rPr>
                <w:rFonts w:ascii="Arial" w:hAnsi="Arial"/>
                <w:b/>
                <w:sz w:val="11"/>
              </w:rPr>
              <w:t>Endpoint URL</w:t>
            </w:r>
          </w:p>
        </w:tc>
        <w:tc>
          <w:tcPr>
            <w:tcW w:w="1322" w:type="dxa"/>
            <w:vAlign w:val="top"/>
          </w:tcPr>
          <w:p w14:paraId="2E07193A">
            <w:pPr>
              <w:spacing w:after="0" w:line="240" w:lineRule="auto"/>
            </w:pPr>
            <w:r>
              <w:rPr>
                <w:rFonts w:ascii="Arial" w:hAnsi="Arial"/>
                <w:b/>
                <w:sz w:val="11"/>
              </w:rPr>
              <w:t>Description</w:t>
            </w:r>
          </w:p>
        </w:tc>
        <w:tc>
          <w:tcPr>
            <w:tcW w:w="1322" w:type="dxa"/>
            <w:vAlign w:val="top"/>
          </w:tcPr>
          <w:p w14:paraId="1B17FA76">
            <w:pPr>
              <w:spacing w:after="0" w:line="240" w:lineRule="auto"/>
            </w:pPr>
            <w:r>
              <w:rPr>
                <w:rFonts w:ascii="Arial" w:hAnsi="Arial"/>
                <w:b/>
                <w:sz w:val="11"/>
              </w:rPr>
              <w:t>Authentication</w:t>
            </w:r>
          </w:p>
        </w:tc>
        <w:tc>
          <w:tcPr>
            <w:tcW w:w="1322" w:type="dxa"/>
            <w:vAlign w:val="top"/>
          </w:tcPr>
          <w:p w14:paraId="03E23AD3">
            <w:pPr>
              <w:spacing w:after="0" w:line="240" w:lineRule="auto"/>
            </w:pPr>
            <w:r>
              <w:rPr>
                <w:rFonts w:ascii="Arial" w:hAnsi="Arial"/>
                <w:b/>
                <w:sz w:val="11"/>
              </w:rPr>
              <w:t>Request Headers</w:t>
            </w:r>
          </w:p>
        </w:tc>
        <w:tc>
          <w:tcPr>
            <w:tcW w:w="1322" w:type="dxa"/>
            <w:vAlign w:val="top"/>
          </w:tcPr>
          <w:p w14:paraId="31D28195">
            <w:pPr>
              <w:spacing w:after="0" w:line="240" w:lineRule="auto"/>
            </w:pPr>
            <w:r>
              <w:rPr>
                <w:rFonts w:ascii="Arial" w:hAnsi="Arial"/>
                <w:b/>
                <w:sz w:val="11"/>
              </w:rPr>
              <w:t>Request Parameters / Body</w:t>
            </w:r>
          </w:p>
        </w:tc>
        <w:tc>
          <w:tcPr>
            <w:tcW w:w="1322" w:type="dxa"/>
            <w:vAlign w:val="top"/>
          </w:tcPr>
          <w:p w14:paraId="4A51285B">
            <w:pPr>
              <w:spacing w:after="0" w:line="240" w:lineRule="auto"/>
            </w:pPr>
            <w:r>
              <w:rPr>
                <w:rFonts w:ascii="Arial" w:hAnsi="Arial"/>
                <w:b/>
                <w:sz w:val="11"/>
              </w:rPr>
              <w:t>Validation Rules</w:t>
            </w:r>
          </w:p>
        </w:tc>
        <w:tc>
          <w:tcPr>
            <w:tcW w:w="1322" w:type="dxa"/>
            <w:vAlign w:val="top"/>
          </w:tcPr>
          <w:p w14:paraId="6F75ACF9">
            <w:pPr>
              <w:spacing w:after="0" w:line="240" w:lineRule="auto"/>
            </w:pPr>
            <w:r>
              <w:rPr>
                <w:rFonts w:ascii="Arial" w:hAnsi="Arial"/>
                <w:b/>
                <w:sz w:val="11"/>
              </w:rPr>
              <w:t>Response Example</w:t>
            </w:r>
          </w:p>
        </w:tc>
        <w:tc>
          <w:tcPr>
            <w:tcW w:w="1322" w:type="dxa"/>
            <w:vAlign w:val="top"/>
          </w:tcPr>
          <w:p w14:paraId="2F08B484">
            <w:pPr>
              <w:spacing w:after="0" w:line="240" w:lineRule="auto"/>
            </w:pPr>
            <w:r>
              <w:rPr>
                <w:rFonts w:ascii="Arial" w:hAnsi="Arial"/>
                <w:b/>
                <w:sz w:val="11"/>
              </w:rPr>
              <w:t>Error Responses</w:t>
            </w:r>
          </w:p>
        </w:tc>
        <w:tc>
          <w:tcPr>
            <w:tcW w:w="1322" w:type="dxa"/>
            <w:vAlign w:val="top"/>
          </w:tcPr>
          <w:p w14:paraId="3387CB25">
            <w:pPr>
              <w:spacing w:after="0" w:line="240" w:lineRule="auto"/>
            </w:pPr>
            <w:r>
              <w:rPr>
                <w:rFonts w:ascii="Arial" w:hAnsi="Arial"/>
                <w:b/>
                <w:sz w:val="11"/>
              </w:rPr>
              <w:t>Related Controller/Function</w:t>
            </w:r>
          </w:p>
        </w:tc>
      </w:tr>
      <w:tr w14:paraId="78E90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C1F5873">
            <w:pPr>
              <w:spacing w:after="0" w:line="240" w:lineRule="auto"/>
            </w:pPr>
            <w:r>
              <w:rPr>
                <w:rFonts w:ascii="Arial" w:hAnsi="Arial"/>
                <w:b w:val="0"/>
                <w:sz w:val="11"/>
              </w:rPr>
              <w:t>Backend API</w:t>
            </w:r>
          </w:p>
        </w:tc>
        <w:tc>
          <w:tcPr>
            <w:tcW w:w="1322" w:type="dxa"/>
            <w:vAlign w:val="top"/>
          </w:tcPr>
          <w:p w14:paraId="1B8D4C87">
            <w:pPr>
              <w:spacing w:after="0" w:line="240" w:lineRule="auto"/>
            </w:pPr>
            <w:r>
              <w:rPr>
                <w:rFonts w:ascii="Arial" w:hAnsi="Arial"/>
                <w:b w:val="0"/>
                <w:sz w:val="11"/>
              </w:rPr>
              <w:t>GET</w:t>
            </w:r>
          </w:p>
        </w:tc>
        <w:tc>
          <w:tcPr>
            <w:tcW w:w="1322" w:type="dxa"/>
            <w:vAlign w:val="top"/>
          </w:tcPr>
          <w:p w14:paraId="6587691B">
            <w:pPr>
              <w:spacing w:after="0" w:line="240" w:lineRule="auto"/>
            </w:pPr>
            <w:r>
              <w:rPr>
                <w:rFonts w:ascii="Arial" w:hAnsi="Arial"/>
                <w:b w:val="0"/>
                <w:sz w:val="11"/>
              </w:rPr>
              <w:t>/api/v1/cms/labels</w:t>
            </w:r>
          </w:p>
        </w:tc>
        <w:tc>
          <w:tcPr>
            <w:tcW w:w="1322" w:type="dxa"/>
            <w:vAlign w:val="top"/>
          </w:tcPr>
          <w:p w14:paraId="2DFC6D48">
            <w:pPr>
              <w:spacing w:after="0" w:line="240" w:lineRule="auto"/>
            </w:pPr>
            <w:r>
              <w:rPr>
                <w:rFonts w:ascii="Arial" w:hAnsi="Arial"/>
                <w:b w:val="0"/>
                <w:sz w:val="11"/>
              </w:rPr>
              <w:t>LabelDataBankgetGroups</w:t>
            </w:r>
          </w:p>
        </w:tc>
        <w:tc>
          <w:tcPr>
            <w:tcW w:w="1322" w:type="dxa"/>
            <w:vAlign w:val="top"/>
          </w:tcPr>
          <w:p w14:paraId="6F9754BD">
            <w:pPr>
              <w:spacing w:after="0" w:line="240" w:lineRule="auto"/>
            </w:pPr>
            <w:r>
              <w:rPr>
                <w:rFonts w:ascii="Arial" w:hAnsi="Arial"/>
                <w:b w:val="0"/>
                <w:sz w:val="11"/>
              </w:rPr>
              <w:t>Required; permission: Permission.PAGES_READ</w:t>
            </w:r>
          </w:p>
        </w:tc>
        <w:tc>
          <w:tcPr>
            <w:tcW w:w="1322" w:type="dxa"/>
            <w:vAlign w:val="top"/>
          </w:tcPr>
          <w:p w14:paraId="31AFCAA8">
            <w:pPr>
              <w:spacing w:after="0" w:line="240" w:lineRule="auto"/>
            </w:pPr>
            <w:r>
              <w:rPr>
                <w:rFonts w:ascii="Arial" w:hAnsi="Arial"/>
                <w:b w:val="0"/>
                <w:sz w:val="11"/>
              </w:rPr>
              <w:t>Authorization: Bearer &lt;accessToken&gt; or HttpOnly auth_token cookie</w:t>
            </w:r>
          </w:p>
        </w:tc>
        <w:tc>
          <w:tcPr>
            <w:tcW w:w="1322" w:type="dxa"/>
            <w:vAlign w:val="top"/>
          </w:tcPr>
          <w:p w14:paraId="2F18D772">
            <w:pPr>
              <w:spacing w:after="0" w:line="240" w:lineRule="auto"/>
            </w:pPr>
            <w:r>
              <w:rPr>
                <w:rFonts w:ascii="Arial" w:hAnsi="Arial"/>
                <w:b w:val="0"/>
                <w:sz w:val="11"/>
              </w:rPr>
              <w:t>Query: page, limit, search, sortBy, sortOrder, filters as supported by controller</w:t>
            </w:r>
          </w:p>
        </w:tc>
        <w:tc>
          <w:tcPr>
            <w:tcW w:w="1322" w:type="dxa"/>
            <w:vAlign w:val="top"/>
          </w:tcPr>
          <w:p w14:paraId="57C3C672">
            <w:pPr>
              <w:spacing w:after="0" w:line="240" w:lineRule="auto"/>
            </w:pPr>
            <w:r>
              <w:rPr>
                <w:rFonts w:ascii="Arial" w:hAnsi="Arial"/>
                <w:b w:val="0"/>
                <w:sz w:val="11"/>
              </w:rPr>
              <w:t>Path/query validation not centralized unless handled in controller.</w:t>
            </w:r>
          </w:p>
        </w:tc>
        <w:tc>
          <w:tcPr>
            <w:tcW w:w="1322" w:type="dxa"/>
            <w:vAlign w:val="top"/>
          </w:tcPr>
          <w:p w14:paraId="73D2547A">
            <w:pPr>
              <w:spacing w:after="0" w:line="240" w:lineRule="auto"/>
            </w:pPr>
            <w:r>
              <w:rPr>
                <w:rFonts w:ascii="Arial" w:hAnsi="Arial"/>
                <w:b w:val="0"/>
                <w:sz w:val="11"/>
              </w:rPr>
              <w:t>Paginated/list or detail success envelope; see common list/detail examples.</w:t>
            </w:r>
          </w:p>
        </w:tc>
        <w:tc>
          <w:tcPr>
            <w:tcW w:w="1322" w:type="dxa"/>
            <w:vAlign w:val="top"/>
          </w:tcPr>
          <w:p w14:paraId="03213571">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3A25503B">
            <w:pPr>
              <w:spacing w:after="0" w:line="240" w:lineRule="auto"/>
            </w:pPr>
            <w:r>
              <w:rPr>
                <w:rFonts w:ascii="Arial" w:hAnsi="Arial"/>
                <w:b w:val="0"/>
                <w:sz w:val="11"/>
              </w:rPr>
              <w:t>LabelDataBankController.getGroups (backend/src/routes/labelDataBank.routes.ts:13)</w:t>
            </w:r>
          </w:p>
        </w:tc>
      </w:tr>
      <w:tr w14:paraId="37B11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C699FDD">
            <w:pPr>
              <w:spacing w:after="0" w:line="240" w:lineRule="auto"/>
            </w:pPr>
            <w:r>
              <w:rPr>
                <w:rFonts w:ascii="Arial" w:hAnsi="Arial"/>
                <w:b w:val="0"/>
                <w:sz w:val="11"/>
              </w:rPr>
              <w:t>Backend API</w:t>
            </w:r>
          </w:p>
        </w:tc>
        <w:tc>
          <w:tcPr>
            <w:tcW w:w="1322" w:type="dxa"/>
            <w:vAlign w:val="top"/>
          </w:tcPr>
          <w:p w14:paraId="04957C76">
            <w:pPr>
              <w:spacing w:after="0" w:line="240" w:lineRule="auto"/>
            </w:pPr>
            <w:r>
              <w:rPr>
                <w:rFonts w:ascii="Arial" w:hAnsi="Arial"/>
                <w:b w:val="0"/>
                <w:sz w:val="11"/>
              </w:rPr>
              <w:t>POST</w:t>
            </w:r>
          </w:p>
        </w:tc>
        <w:tc>
          <w:tcPr>
            <w:tcW w:w="1322" w:type="dxa"/>
            <w:vAlign w:val="top"/>
          </w:tcPr>
          <w:p w14:paraId="4A07B42D">
            <w:pPr>
              <w:spacing w:after="0" w:line="240" w:lineRule="auto"/>
            </w:pPr>
            <w:r>
              <w:rPr>
                <w:rFonts w:ascii="Arial" w:hAnsi="Arial"/>
                <w:b w:val="0"/>
                <w:sz w:val="11"/>
              </w:rPr>
              <w:t>/api/v1/cms/labels</w:t>
            </w:r>
          </w:p>
        </w:tc>
        <w:tc>
          <w:tcPr>
            <w:tcW w:w="1322" w:type="dxa"/>
            <w:vAlign w:val="top"/>
          </w:tcPr>
          <w:p w14:paraId="616CCCA5">
            <w:pPr>
              <w:spacing w:after="0" w:line="240" w:lineRule="auto"/>
            </w:pPr>
            <w:r>
              <w:rPr>
                <w:rFonts w:ascii="Arial" w:hAnsi="Arial"/>
                <w:b w:val="0"/>
                <w:sz w:val="11"/>
              </w:rPr>
              <w:t>LabelDataBankcreateGroup</w:t>
            </w:r>
          </w:p>
        </w:tc>
        <w:tc>
          <w:tcPr>
            <w:tcW w:w="1322" w:type="dxa"/>
            <w:vAlign w:val="top"/>
          </w:tcPr>
          <w:p w14:paraId="4D5082EA">
            <w:pPr>
              <w:spacing w:after="0" w:line="240" w:lineRule="auto"/>
            </w:pPr>
            <w:r>
              <w:rPr>
                <w:rFonts w:ascii="Arial" w:hAnsi="Arial"/>
                <w:b w:val="0"/>
                <w:sz w:val="11"/>
              </w:rPr>
              <w:t>Required; permission: Permission.PAGES_CREATE</w:t>
            </w:r>
          </w:p>
        </w:tc>
        <w:tc>
          <w:tcPr>
            <w:tcW w:w="1322" w:type="dxa"/>
            <w:vAlign w:val="top"/>
          </w:tcPr>
          <w:p w14:paraId="1DD33806">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332A2E53">
            <w:pPr>
              <w:spacing w:after="0" w:line="240" w:lineRule="auto"/>
            </w:pPr>
            <w:r>
              <w:rPr>
                <w:rFonts w:ascii="Arial" w:hAnsi="Arial"/>
                <w:b w:val="0"/>
                <w:sz w:val="11"/>
              </w:rPr>
              <w:t>Body: JSON payload for the target resource</w:t>
            </w:r>
          </w:p>
        </w:tc>
        <w:tc>
          <w:tcPr>
            <w:tcW w:w="1322" w:type="dxa"/>
            <w:vAlign w:val="top"/>
          </w:tcPr>
          <w:p w14:paraId="7B981A72">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1F9297D0">
            <w:pPr>
              <w:spacing w:after="0" w:line="240" w:lineRule="auto"/>
            </w:pPr>
            <w:r>
              <w:rPr>
                <w:rFonts w:ascii="Arial" w:hAnsi="Arial"/>
                <w:b w:val="0"/>
                <w:sz w:val="11"/>
              </w:rPr>
              <w:t>Create/update/action success envelope; validation errors use 400/422 pattern.</w:t>
            </w:r>
          </w:p>
        </w:tc>
        <w:tc>
          <w:tcPr>
            <w:tcW w:w="1322" w:type="dxa"/>
            <w:vAlign w:val="top"/>
          </w:tcPr>
          <w:p w14:paraId="6F6B1A1A">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5E0DE9EE">
            <w:pPr>
              <w:spacing w:after="0" w:line="240" w:lineRule="auto"/>
            </w:pPr>
            <w:r>
              <w:rPr>
                <w:rFonts w:ascii="Arial" w:hAnsi="Arial"/>
                <w:b w:val="0"/>
                <w:sz w:val="11"/>
              </w:rPr>
              <w:t>LabelDataBankController.createGroup (backend/src/routes/labelDataBank.routes.ts:14)</w:t>
            </w:r>
          </w:p>
        </w:tc>
      </w:tr>
      <w:tr w14:paraId="7E254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DCF6153">
            <w:pPr>
              <w:spacing w:after="0" w:line="240" w:lineRule="auto"/>
            </w:pPr>
            <w:r>
              <w:rPr>
                <w:rFonts w:ascii="Arial" w:hAnsi="Arial"/>
                <w:b w:val="0"/>
                <w:sz w:val="11"/>
              </w:rPr>
              <w:t>Backend API</w:t>
            </w:r>
          </w:p>
        </w:tc>
        <w:tc>
          <w:tcPr>
            <w:tcW w:w="1322" w:type="dxa"/>
            <w:vAlign w:val="top"/>
          </w:tcPr>
          <w:p w14:paraId="445D8178">
            <w:pPr>
              <w:spacing w:after="0" w:line="240" w:lineRule="auto"/>
            </w:pPr>
            <w:r>
              <w:rPr>
                <w:rFonts w:ascii="Arial" w:hAnsi="Arial"/>
                <w:b w:val="0"/>
                <w:sz w:val="11"/>
              </w:rPr>
              <w:t>DELETE</w:t>
            </w:r>
          </w:p>
        </w:tc>
        <w:tc>
          <w:tcPr>
            <w:tcW w:w="1322" w:type="dxa"/>
            <w:vAlign w:val="top"/>
          </w:tcPr>
          <w:p w14:paraId="683864FF">
            <w:pPr>
              <w:spacing w:after="0" w:line="240" w:lineRule="auto"/>
            </w:pPr>
            <w:r>
              <w:rPr>
                <w:rFonts w:ascii="Arial" w:hAnsi="Arial"/>
                <w:b w:val="0"/>
                <w:sz w:val="11"/>
              </w:rPr>
              <w:t>/api/v1/cms/labels/:id</w:t>
            </w:r>
          </w:p>
        </w:tc>
        <w:tc>
          <w:tcPr>
            <w:tcW w:w="1322" w:type="dxa"/>
            <w:vAlign w:val="top"/>
          </w:tcPr>
          <w:p w14:paraId="3B0FD431">
            <w:pPr>
              <w:spacing w:after="0" w:line="240" w:lineRule="auto"/>
            </w:pPr>
            <w:r>
              <w:rPr>
                <w:rFonts w:ascii="Arial" w:hAnsi="Arial"/>
                <w:b w:val="0"/>
                <w:sz w:val="11"/>
              </w:rPr>
              <w:t>LabelDataBankdeleteGroup</w:t>
            </w:r>
          </w:p>
        </w:tc>
        <w:tc>
          <w:tcPr>
            <w:tcW w:w="1322" w:type="dxa"/>
            <w:vAlign w:val="top"/>
          </w:tcPr>
          <w:p w14:paraId="581F9647">
            <w:pPr>
              <w:spacing w:after="0" w:line="240" w:lineRule="auto"/>
            </w:pPr>
            <w:r>
              <w:rPr>
                <w:rFonts w:ascii="Arial" w:hAnsi="Arial"/>
                <w:b w:val="0"/>
                <w:sz w:val="11"/>
              </w:rPr>
              <w:t>Required; permission: Permission.PAGES_DELETE</w:t>
            </w:r>
          </w:p>
        </w:tc>
        <w:tc>
          <w:tcPr>
            <w:tcW w:w="1322" w:type="dxa"/>
            <w:vAlign w:val="top"/>
          </w:tcPr>
          <w:p w14:paraId="1FA169A9">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1751190B">
            <w:pPr>
              <w:spacing w:after="0" w:line="240" w:lineRule="auto"/>
            </w:pPr>
            <w:r>
              <w:rPr>
                <w:rFonts w:ascii="Arial" w:hAnsi="Arial"/>
                <w:b w:val="0"/>
                <w:sz w:val="11"/>
              </w:rPr>
              <w:t>Path params: id</w:t>
            </w:r>
          </w:p>
        </w:tc>
        <w:tc>
          <w:tcPr>
            <w:tcW w:w="1322" w:type="dxa"/>
            <w:vAlign w:val="top"/>
          </w:tcPr>
          <w:p w14:paraId="358F814E">
            <w:pPr>
              <w:spacing w:after="0" w:line="240" w:lineRule="auto"/>
            </w:pPr>
            <w:r>
              <w:rPr>
                <w:rFonts w:ascii="Arial" w:hAnsi="Arial"/>
                <w:b w:val="0"/>
                <w:sz w:val="11"/>
              </w:rPr>
              <w:t>Path/query validation not centralized unless handled in controller.</w:t>
            </w:r>
          </w:p>
        </w:tc>
        <w:tc>
          <w:tcPr>
            <w:tcW w:w="1322" w:type="dxa"/>
            <w:vAlign w:val="top"/>
          </w:tcPr>
          <w:p w14:paraId="4F50F356">
            <w:pPr>
              <w:spacing w:after="0" w:line="240" w:lineRule="auto"/>
            </w:pPr>
            <w:r>
              <w:rPr>
                <w:rFonts w:ascii="Arial" w:hAnsi="Arial"/>
                <w:b w:val="0"/>
                <w:sz w:val="11"/>
              </w:rPr>
              <w:t>Delete success envelope; 404 if target not found.</w:t>
            </w:r>
          </w:p>
        </w:tc>
        <w:tc>
          <w:tcPr>
            <w:tcW w:w="1322" w:type="dxa"/>
            <w:vAlign w:val="top"/>
          </w:tcPr>
          <w:p w14:paraId="71FDF1BE">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37AEDB7D">
            <w:pPr>
              <w:spacing w:after="0" w:line="240" w:lineRule="auto"/>
            </w:pPr>
            <w:r>
              <w:rPr>
                <w:rFonts w:ascii="Arial" w:hAnsi="Arial"/>
                <w:b w:val="0"/>
                <w:sz w:val="11"/>
              </w:rPr>
              <w:t>LabelDataBankController.deleteGroup (backend/src/routes/labelDataBank.routes.ts:16)</w:t>
            </w:r>
          </w:p>
        </w:tc>
      </w:tr>
      <w:tr w14:paraId="3D047F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ECE496B">
            <w:pPr>
              <w:spacing w:after="0" w:line="240" w:lineRule="auto"/>
            </w:pPr>
            <w:r>
              <w:rPr>
                <w:rFonts w:ascii="Arial" w:hAnsi="Arial"/>
                <w:b w:val="0"/>
                <w:sz w:val="11"/>
              </w:rPr>
              <w:t>Backend API</w:t>
            </w:r>
          </w:p>
        </w:tc>
        <w:tc>
          <w:tcPr>
            <w:tcW w:w="1322" w:type="dxa"/>
            <w:vAlign w:val="top"/>
          </w:tcPr>
          <w:p w14:paraId="298F8CD4">
            <w:pPr>
              <w:spacing w:after="0" w:line="240" w:lineRule="auto"/>
            </w:pPr>
            <w:r>
              <w:rPr>
                <w:rFonts w:ascii="Arial" w:hAnsi="Arial"/>
                <w:b w:val="0"/>
                <w:sz w:val="11"/>
              </w:rPr>
              <w:t>PUT</w:t>
            </w:r>
          </w:p>
        </w:tc>
        <w:tc>
          <w:tcPr>
            <w:tcW w:w="1322" w:type="dxa"/>
            <w:vAlign w:val="top"/>
          </w:tcPr>
          <w:p w14:paraId="61DDDE00">
            <w:pPr>
              <w:spacing w:after="0" w:line="240" w:lineRule="auto"/>
            </w:pPr>
            <w:r>
              <w:rPr>
                <w:rFonts w:ascii="Arial" w:hAnsi="Arial"/>
                <w:b w:val="0"/>
                <w:sz w:val="11"/>
              </w:rPr>
              <w:t>/api/v1/cms/labels/:id</w:t>
            </w:r>
          </w:p>
        </w:tc>
        <w:tc>
          <w:tcPr>
            <w:tcW w:w="1322" w:type="dxa"/>
            <w:vAlign w:val="top"/>
          </w:tcPr>
          <w:p w14:paraId="5ECAEBB3">
            <w:pPr>
              <w:spacing w:after="0" w:line="240" w:lineRule="auto"/>
            </w:pPr>
            <w:r>
              <w:rPr>
                <w:rFonts w:ascii="Arial" w:hAnsi="Arial"/>
                <w:b w:val="0"/>
                <w:sz w:val="11"/>
              </w:rPr>
              <w:t>LabelDataBankupdateGroup</w:t>
            </w:r>
          </w:p>
        </w:tc>
        <w:tc>
          <w:tcPr>
            <w:tcW w:w="1322" w:type="dxa"/>
            <w:vAlign w:val="top"/>
          </w:tcPr>
          <w:p w14:paraId="535CE82A">
            <w:pPr>
              <w:spacing w:after="0" w:line="240" w:lineRule="auto"/>
            </w:pPr>
            <w:r>
              <w:rPr>
                <w:rFonts w:ascii="Arial" w:hAnsi="Arial"/>
                <w:b w:val="0"/>
                <w:sz w:val="11"/>
              </w:rPr>
              <w:t>Required; permission: Permission.PAGES_UPDATE</w:t>
            </w:r>
          </w:p>
        </w:tc>
        <w:tc>
          <w:tcPr>
            <w:tcW w:w="1322" w:type="dxa"/>
            <w:vAlign w:val="top"/>
          </w:tcPr>
          <w:p w14:paraId="480DAE06">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3F426531">
            <w:pPr>
              <w:spacing w:after="0" w:line="240" w:lineRule="auto"/>
            </w:pPr>
            <w:r>
              <w:rPr>
                <w:rFonts w:ascii="Arial" w:hAnsi="Arial"/>
                <w:b w:val="0"/>
                <w:sz w:val="11"/>
              </w:rPr>
              <w:t>Path params: id; Body: JSON payload for the target resource</w:t>
            </w:r>
          </w:p>
        </w:tc>
        <w:tc>
          <w:tcPr>
            <w:tcW w:w="1322" w:type="dxa"/>
            <w:vAlign w:val="top"/>
          </w:tcPr>
          <w:p w14:paraId="63D6B36E">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72AD1CDE">
            <w:pPr>
              <w:spacing w:after="0" w:line="240" w:lineRule="auto"/>
            </w:pPr>
            <w:r>
              <w:rPr>
                <w:rFonts w:ascii="Arial" w:hAnsi="Arial"/>
                <w:b w:val="0"/>
                <w:sz w:val="11"/>
              </w:rPr>
              <w:t>Create/update/action success envelope; validation errors use 400/422 pattern.</w:t>
            </w:r>
          </w:p>
        </w:tc>
        <w:tc>
          <w:tcPr>
            <w:tcW w:w="1322" w:type="dxa"/>
            <w:vAlign w:val="top"/>
          </w:tcPr>
          <w:p w14:paraId="6AC44524">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35ABF732">
            <w:pPr>
              <w:spacing w:after="0" w:line="240" w:lineRule="auto"/>
            </w:pPr>
            <w:r>
              <w:rPr>
                <w:rFonts w:ascii="Arial" w:hAnsi="Arial"/>
                <w:b w:val="0"/>
                <w:sz w:val="11"/>
              </w:rPr>
              <w:t>LabelDataBankController.updateGroup (backend/src/routes/labelDataBank.routes.ts:15)</w:t>
            </w:r>
          </w:p>
        </w:tc>
      </w:tr>
      <w:tr w14:paraId="3327D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25C6E9E">
            <w:pPr>
              <w:spacing w:after="0" w:line="240" w:lineRule="auto"/>
            </w:pPr>
            <w:r>
              <w:rPr>
                <w:rFonts w:ascii="Arial" w:hAnsi="Arial"/>
                <w:b w:val="0"/>
                <w:sz w:val="11"/>
              </w:rPr>
              <w:t>Backend API</w:t>
            </w:r>
          </w:p>
        </w:tc>
        <w:tc>
          <w:tcPr>
            <w:tcW w:w="1322" w:type="dxa"/>
            <w:vAlign w:val="top"/>
          </w:tcPr>
          <w:p w14:paraId="004CE52E">
            <w:pPr>
              <w:spacing w:after="0" w:line="240" w:lineRule="auto"/>
            </w:pPr>
            <w:r>
              <w:rPr>
                <w:rFonts w:ascii="Arial" w:hAnsi="Arial"/>
                <w:b w:val="0"/>
                <w:sz w:val="11"/>
              </w:rPr>
              <w:t>GET</w:t>
            </w:r>
          </w:p>
        </w:tc>
        <w:tc>
          <w:tcPr>
            <w:tcW w:w="1322" w:type="dxa"/>
            <w:vAlign w:val="top"/>
          </w:tcPr>
          <w:p w14:paraId="3B117783">
            <w:pPr>
              <w:spacing w:after="0" w:line="240" w:lineRule="auto"/>
            </w:pPr>
            <w:r>
              <w:rPr>
                <w:rFonts w:ascii="Arial" w:hAnsi="Arial"/>
                <w:b w:val="0"/>
                <w:sz w:val="11"/>
              </w:rPr>
              <w:t>/api/v1/cms/labels/:parent/tree</w:t>
            </w:r>
          </w:p>
        </w:tc>
        <w:tc>
          <w:tcPr>
            <w:tcW w:w="1322" w:type="dxa"/>
            <w:vAlign w:val="top"/>
          </w:tcPr>
          <w:p w14:paraId="5EBEBBFF">
            <w:pPr>
              <w:spacing w:after="0" w:line="240" w:lineRule="auto"/>
            </w:pPr>
            <w:r>
              <w:rPr>
                <w:rFonts w:ascii="Arial" w:hAnsi="Arial"/>
                <w:b w:val="0"/>
                <w:sz w:val="11"/>
              </w:rPr>
              <w:t>LabelDataBankgetTree</w:t>
            </w:r>
          </w:p>
        </w:tc>
        <w:tc>
          <w:tcPr>
            <w:tcW w:w="1322" w:type="dxa"/>
            <w:vAlign w:val="top"/>
          </w:tcPr>
          <w:p w14:paraId="458B88BF">
            <w:pPr>
              <w:spacing w:after="0" w:line="240" w:lineRule="auto"/>
            </w:pPr>
            <w:r>
              <w:rPr>
                <w:rFonts w:ascii="Arial" w:hAnsi="Arial"/>
                <w:b w:val="0"/>
                <w:sz w:val="11"/>
              </w:rPr>
              <w:t>Required; permission: Permission.PAGES_READ</w:t>
            </w:r>
          </w:p>
        </w:tc>
        <w:tc>
          <w:tcPr>
            <w:tcW w:w="1322" w:type="dxa"/>
            <w:vAlign w:val="top"/>
          </w:tcPr>
          <w:p w14:paraId="71EA3562">
            <w:pPr>
              <w:spacing w:after="0" w:line="240" w:lineRule="auto"/>
            </w:pPr>
            <w:r>
              <w:rPr>
                <w:rFonts w:ascii="Arial" w:hAnsi="Arial"/>
                <w:b w:val="0"/>
                <w:sz w:val="11"/>
              </w:rPr>
              <w:t>Authorization: Bearer &lt;accessToken&gt; or HttpOnly auth_token cookie</w:t>
            </w:r>
          </w:p>
        </w:tc>
        <w:tc>
          <w:tcPr>
            <w:tcW w:w="1322" w:type="dxa"/>
            <w:vAlign w:val="top"/>
          </w:tcPr>
          <w:p w14:paraId="0F41BBD7">
            <w:pPr>
              <w:spacing w:after="0" w:line="240" w:lineRule="auto"/>
            </w:pPr>
            <w:r>
              <w:rPr>
                <w:rFonts w:ascii="Arial" w:hAnsi="Arial"/>
                <w:b w:val="0"/>
                <w:sz w:val="11"/>
              </w:rPr>
              <w:t>Path params: parent; Query: page, limit, search, sortBy, sortOrder, filters as supported by controller</w:t>
            </w:r>
          </w:p>
        </w:tc>
        <w:tc>
          <w:tcPr>
            <w:tcW w:w="1322" w:type="dxa"/>
            <w:vAlign w:val="top"/>
          </w:tcPr>
          <w:p w14:paraId="79B9C431">
            <w:pPr>
              <w:spacing w:after="0" w:line="240" w:lineRule="auto"/>
            </w:pPr>
            <w:r>
              <w:rPr>
                <w:rFonts w:ascii="Arial" w:hAnsi="Arial"/>
                <w:b w:val="0"/>
                <w:sz w:val="11"/>
              </w:rPr>
              <w:t>Path/query validation not centralized unless handled in controller.</w:t>
            </w:r>
          </w:p>
        </w:tc>
        <w:tc>
          <w:tcPr>
            <w:tcW w:w="1322" w:type="dxa"/>
            <w:vAlign w:val="top"/>
          </w:tcPr>
          <w:p w14:paraId="54C06A55">
            <w:pPr>
              <w:spacing w:after="0" w:line="240" w:lineRule="auto"/>
            </w:pPr>
            <w:r>
              <w:rPr>
                <w:rFonts w:ascii="Arial" w:hAnsi="Arial"/>
                <w:b w:val="0"/>
                <w:sz w:val="11"/>
              </w:rPr>
              <w:t>Paginated/list or detail success envelope; see common list/detail examples.</w:t>
            </w:r>
          </w:p>
        </w:tc>
        <w:tc>
          <w:tcPr>
            <w:tcW w:w="1322" w:type="dxa"/>
            <w:vAlign w:val="top"/>
          </w:tcPr>
          <w:p w14:paraId="4DBE11E1">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6FF4206E">
            <w:pPr>
              <w:spacing w:after="0" w:line="240" w:lineRule="auto"/>
            </w:pPr>
            <w:r>
              <w:rPr>
                <w:rFonts w:ascii="Arial" w:hAnsi="Arial"/>
                <w:b w:val="0"/>
                <w:sz w:val="11"/>
              </w:rPr>
              <w:t>LabelDataBankController.getTree (backend/src/routes/labelDataBank.routes.ts:18)</w:t>
            </w:r>
          </w:p>
        </w:tc>
      </w:tr>
      <w:tr w14:paraId="513042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272E58A">
            <w:pPr>
              <w:spacing w:after="0" w:line="240" w:lineRule="auto"/>
            </w:pPr>
            <w:r>
              <w:rPr>
                <w:rFonts w:ascii="Arial" w:hAnsi="Arial"/>
                <w:b w:val="0"/>
                <w:sz w:val="11"/>
              </w:rPr>
              <w:t>Backend API</w:t>
            </w:r>
          </w:p>
        </w:tc>
        <w:tc>
          <w:tcPr>
            <w:tcW w:w="1322" w:type="dxa"/>
            <w:vAlign w:val="top"/>
          </w:tcPr>
          <w:p w14:paraId="16D13B4E">
            <w:pPr>
              <w:spacing w:after="0" w:line="240" w:lineRule="auto"/>
            </w:pPr>
            <w:r>
              <w:rPr>
                <w:rFonts w:ascii="Arial" w:hAnsi="Arial"/>
                <w:b w:val="0"/>
                <w:sz w:val="11"/>
              </w:rPr>
              <w:t>POST</w:t>
            </w:r>
          </w:p>
        </w:tc>
        <w:tc>
          <w:tcPr>
            <w:tcW w:w="1322" w:type="dxa"/>
            <w:vAlign w:val="top"/>
          </w:tcPr>
          <w:p w14:paraId="2FD99A12">
            <w:pPr>
              <w:spacing w:after="0" w:line="240" w:lineRule="auto"/>
            </w:pPr>
            <w:r>
              <w:rPr>
                <w:rFonts w:ascii="Arial" w:hAnsi="Arial"/>
                <w:b w:val="0"/>
                <w:sz w:val="11"/>
              </w:rPr>
              <w:t>/api/v1/cms/labels/:parent/tree</w:t>
            </w:r>
          </w:p>
        </w:tc>
        <w:tc>
          <w:tcPr>
            <w:tcW w:w="1322" w:type="dxa"/>
            <w:vAlign w:val="top"/>
          </w:tcPr>
          <w:p w14:paraId="0BF94241">
            <w:pPr>
              <w:spacing w:after="0" w:line="240" w:lineRule="auto"/>
            </w:pPr>
            <w:r>
              <w:rPr>
                <w:rFonts w:ascii="Arial" w:hAnsi="Arial"/>
                <w:b w:val="0"/>
                <w:sz w:val="11"/>
              </w:rPr>
              <w:t>LabelDataBankcreateLabel</w:t>
            </w:r>
          </w:p>
        </w:tc>
        <w:tc>
          <w:tcPr>
            <w:tcW w:w="1322" w:type="dxa"/>
            <w:vAlign w:val="top"/>
          </w:tcPr>
          <w:p w14:paraId="3AC807EC">
            <w:pPr>
              <w:spacing w:after="0" w:line="240" w:lineRule="auto"/>
            </w:pPr>
            <w:r>
              <w:rPr>
                <w:rFonts w:ascii="Arial" w:hAnsi="Arial"/>
                <w:b w:val="0"/>
                <w:sz w:val="11"/>
              </w:rPr>
              <w:t>Required; permission: Permission.PAGES_CREATE</w:t>
            </w:r>
          </w:p>
        </w:tc>
        <w:tc>
          <w:tcPr>
            <w:tcW w:w="1322" w:type="dxa"/>
            <w:vAlign w:val="top"/>
          </w:tcPr>
          <w:p w14:paraId="0A61385B">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2A36160B">
            <w:pPr>
              <w:spacing w:after="0" w:line="240" w:lineRule="auto"/>
            </w:pPr>
            <w:r>
              <w:rPr>
                <w:rFonts w:ascii="Arial" w:hAnsi="Arial"/>
                <w:b w:val="0"/>
                <w:sz w:val="11"/>
              </w:rPr>
              <w:t>Path params: parent; Body: JSON payload for the target resource</w:t>
            </w:r>
          </w:p>
        </w:tc>
        <w:tc>
          <w:tcPr>
            <w:tcW w:w="1322" w:type="dxa"/>
            <w:vAlign w:val="top"/>
          </w:tcPr>
          <w:p w14:paraId="60CA5B32">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66C1D640">
            <w:pPr>
              <w:spacing w:after="0" w:line="240" w:lineRule="auto"/>
            </w:pPr>
            <w:r>
              <w:rPr>
                <w:rFonts w:ascii="Arial" w:hAnsi="Arial"/>
                <w:b w:val="0"/>
                <w:sz w:val="11"/>
              </w:rPr>
              <w:t>Create/update/action success envelope; validation errors use 400/422 pattern.</w:t>
            </w:r>
          </w:p>
        </w:tc>
        <w:tc>
          <w:tcPr>
            <w:tcW w:w="1322" w:type="dxa"/>
            <w:vAlign w:val="top"/>
          </w:tcPr>
          <w:p w14:paraId="1EEA0537">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FC3A1D0">
            <w:pPr>
              <w:spacing w:after="0" w:line="240" w:lineRule="auto"/>
            </w:pPr>
            <w:r>
              <w:rPr>
                <w:rFonts w:ascii="Arial" w:hAnsi="Arial"/>
                <w:b w:val="0"/>
                <w:sz w:val="11"/>
              </w:rPr>
              <w:t>LabelDataBankController.createLabel (backend/src/routes/labelDataBank.routes.ts:19)</w:t>
            </w:r>
          </w:p>
        </w:tc>
      </w:tr>
      <w:tr w14:paraId="57C89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5EA90DB">
            <w:pPr>
              <w:spacing w:after="0" w:line="240" w:lineRule="auto"/>
            </w:pPr>
            <w:r>
              <w:rPr>
                <w:rFonts w:ascii="Arial" w:hAnsi="Arial"/>
                <w:b w:val="0"/>
                <w:sz w:val="11"/>
              </w:rPr>
              <w:t>Backend API</w:t>
            </w:r>
          </w:p>
        </w:tc>
        <w:tc>
          <w:tcPr>
            <w:tcW w:w="1322" w:type="dxa"/>
            <w:vAlign w:val="top"/>
          </w:tcPr>
          <w:p w14:paraId="65527E81">
            <w:pPr>
              <w:spacing w:after="0" w:line="240" w:lineRule="auto"/>
            </w:pPr>
            <w:r>
              <w:rPr>
                <w:rFonts w:ascii="Arial" w:hAnsi="Arial"/>
                <w:b w:val="0"/>
                <w:sz w:val="11"/>
              </w:rPr>
              <w:t>DELETE</w:t>
            </w:r>
          </w:p>
        </w:tc>
        <w:tc>
          <w:tcPr>
            <w:tcW w:w="1322" w:type="dxa"/>
            <w:vAlign w:val="top"/>
          </w:tcPr>
          <w:p w14:paraId="3EE69786">
            <w:pPr>
              <w:spacing w:after="0" w:line="240" w:lineRule="auto"/>
            </w:pPr>
            <w:r>
              <w:rPr>
                <w:rFonts w:ascii="Arial" w:hAnsi="Arial"/>
                <w:b w:val="0"/>
                <w:sz w:val="11"/>
              </w:rPr>
              <w:t>/api/v1/cms/labels/:parent/tree/:id</w:t>
            </w:r>
          </w:p>
        </w:tc>
        <w:tc>
          <w:tcPr>
            <w:tcW w:w="1322" w:type="dxa"/>
            <w:vAlign w:val="top"/>
          </w:tcPr>
          <w:p w14:paraId="4B6921BD">
            <w:pPr>
              <w:spacing w:after="0" w:line="240" w:lineRule="auto"/>
            </w:pPr>
            <w:r>
              <w:rPr>
                <w:rFonts w:ascii="Arial" w:hAnsi="Arial"/>
                <w:b w:val="0"/>
                <w:sz w:val="11"/>
              </w:rPr>
              <w:t>LabelDataBankdeleteLabel</w:t>
            </w:r>
          </w:p>
        </w:tc>
        <w:tc>
          <w:tcPr>
            <w:tcW w:w="1322" w:type="dxa"/>
            <w:vAlign w:val="top"/>
          </w:tcPr>
          <w:p w14:paraId="567E946B">
            <w:pPr>
              <w:spacing w:after="0" w:line="240" w:lineRule="auto"/>
            </w:pPr>
            <w:r>
              <w:rPr>
                <w:rFonts w:ascii="Arial" w:hAnsi="Arial"/>
                <w:b w:val="0"/>
                <w:sz w:val="11"/>
              </w:rPr>
              <w:t>Required; permission: Permission.PAGES_DELETE</w:t>
            </w:r>
          </w:p>
        </w:tc>
        <w:tc>
          <w:tcPr>
            <w:tcW w:w="1322" w:type="dxa"/>
            <w:vAlign w:val="top"/>
          </w:tcPr>
          <w:p w14:paraId="0F6E6D8F">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1932F038">
            <w:pPr>
              <w:spacing w:after="0" w:line="240" w:lineRule="auto"/>
            </w:pPr>
            <w:r>
              <w:rPr>
                <w:rFonts w:ascii="Arial" w:hAnsi="Arial"/>
                <w:b w:val="0"/>
                <w:sz w:val="11"/>
              </w:rPr>
              <w:t>Path params: parent, id</w:t>
            </w:r>
          </w:p>
        </w:tc>
        <w:tc>
          <w:tcPr>
            <w:tcW w:w="1322" w:type="dxa"/>
            <w:vAlign w:val="top"/>
          </w:tcPr>
          <w:p w14:paraId="28A1EFC7">
            <w:pPr>
              <w:spacing w:after="0" w:line="240" w:lineRule="auto"/>
            </w:pPr>
            <w:r>
              <w:rPr>
                <w:rFonts w:ascii="Arial" w:hAnsi="Arial"/>
                <w:b w:val="0"/>
                <w:sz w:val="11"/>
              </w:rPr>
              <w:t>Path/query validation not centralized unless handled in controller.</w:t>
            </w:r>
          </w:p>
        </w:tc>
        <w:tc>
          <w:tcPr>
            <w:tcW w:w="1322" w:type="dxa"/>
            <w:vAlign w:val="top"/>
          </w:tcPr>
          <w:p w14:paraId="7FB7CF8A">
            <w:pPr>
              <w:spacing w:after="0" w:line="240" w:lineRule="auto"/>
            </w:pPr>
            <w:r>
              <w:rPr>
                <w:rFonts w:ascii="Arial" w:hAnsi="Arial"/>
                <w:b w:val="0"/>
                <w:sz w:val="11"/>
              </w:rPr>
              <w:t>Delete success envelope; 404 if target not found.</w:t>
            </w:r>
          </w:p>
        </w:tc>
        <w:tc>
          <w:tcPr>
            <w:tcW w:w="1322" w:type="dxa"/>
            <w:vAlign w:val="top"/>
          </w:tcPr>
          <w:p w14:paraId="5A81B7C3">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FCD1EE0">
            <w:pPr>
              <w:spacing w:after="0" w:line="240" w:lineRule="auto"/>
            </w:pPr>
            <w:r>
              <w:rPr>
                <w:rFonts w:ascii="Arial" w:hAnsi="Arial"/>
                <w:b w:val="0"/>
                <w:sz w:val="11"/>
              </w:rPr>
              <w:t>LabelDataBankController.deleteLabel (backend/src/routes/labelDataBank.routes.ts:22)</w:t>
            </w:r>
          </w:p>
        </w:tc>
      </w:tr>
      <w:tr w14:paraId="3F60F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F661A0C">
            <w:pPr>
              <w:spacing w:after="0" w:line="240" w:lineRule="auto"/>
            </w:pPr>
            <w:r>
              <w:rPr>
                <w:rFonts w:ascii="Arial" w:hAnsi="Arial"/>
                <w:b w:val="0"/>
                <w:sz w:val="11"/>
              </w:rPr>
              <w:t>Backend API</w:t>
            </w:r>
          </w:p>
        </w:tc>
        <w:tc>
          <w:tcPr>
            <w:tcW w:w="1322" w:type="dxa"/>
            <w:vAlign w:val="top"/>
          </w:tcPr>
          <w:p w14:paraId="483304E5">
            <w:pPr>
              <w:spacing w:after="0" w:line="240" w:lineRule="auto"/>
            </w:pPr>
            <w:r>
              <w:rPr>
                <w:rFonts w:ascii="Arial" w:hAnsi="Arial"/>
                <w:b w:val="0"/>
                <w:sz w:val="11"/>
              </w:rPr>
              <w:t>PUT</w:t>
            </w:r>
          </w:p>
        </w:tc>
        <w:tc>
          <w:tcPr>
            <w:tcW w:w="1322" w:type="dxa"/>
            <w:vAlign w:val="top"/>
          </w:tcPr>
          <w:p w14:paraId="472BD0FB">
            <w:pPr>
              <w:spacing w:after="0" w:line="240" w:lineRule="auto"/>
            </w:pPr>
            <w:r>
              <w:rPr>
                <w:rFonts w:ascii="Arial" w:hAnsi="Arial"/>
                <w:b w:val="0"/>
                <w:sz w:val="11"/>
              </w:rPr>
              <w:t>/api/v1/cms/labels/:parent/tree/:id</w:t>
            </w:r>
          </w:p>
        </w:tc>
        <w:tc>
          <w:tcPr>
            <w:tcW w:w="1322" w:type="dxa"/>
            <w:vAlign w:val="top"/>
          </w:tcPr>
          <w:p w14:paraId="428409A1">
            <w:pPr>
              <w:spacing w:after="0" w:line="240" w:lineRule="auto"/>
            </w:pPr>
            <w:r>
              <w:rPr>
                <w:rFonts w:ascii="Arial" w:hAnsi="Arial"/>
                <w:b w:val="0"/>
                <w:sz w:val="11"/>
              </w:rPr>
              <w:t>LabelDataBankupdateLabel</w:t>
            </w:r>
          </w:p>
        </w:tc>
        <w:tc>
          <w:tcPr>
            <w:tcW w:w="1322" w:type="dxa"/>
            <w:vAlign w:val="top"/>
          </w:tcPr>
          <w:p w14:paraId="6A95E950">
            <w:pPr>
              <w:spacing w:after="0" w:line="240" w:lineRule="auto"/>
            </w:pPr>
            <w:r>
              <w:rPr>
                <w:rFonts w:ascii="Arial" w:hAnsi="Arial"/>
                <w:b w:val="0"/>
                <w:sz w:val="11"/>
              </w:rPr>
              <w:t>Required; permission: Permission.PAGES_UPDATE</w:t>
            </w:r>
          </w:p>
        </w:tc>
        <w:tc>
          <w:tcPr>
            <w:tcW w:w="1322" w:type="dxa"/>
            <w:vAlign w:val="top"/>
          </w:tcPr>
          <w:p w14:paraId="5EEEB589">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331393A5">
            <w:pPr>
              <w:spacing w:after="0" w:line="240" w:lineRule="auto"/>
            </w:pPr>
            <w:r>
              <w:rPr>
                <w:rFonts w:ascii="Arial" w:hAnsi="Arial"/>
                <w:b w:val="0"/>
                <w:sz w:val="11"/>
              </w:rPr>
              <w:t>Path params: parent, id; Body: JSON payload for the target resource</w:t>
            </w:r>
          </w:p>
        </w:tc>
        <w:tc>
          <w:tcPr>
            <w:tcW w:w="1322" w:type="dxa"/>
            <w:vAlign w:val="top"/>
          </w:tcPr>
          <w:p w14:paraId="5A282109">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357A9BBD">
            <w:pPr>
              <w:spacing w:after="0" w:line="240" w:lineRule="auto"/>
            </w:pPr>
            <w:r>
              <w:rPr>
                <w:rFonts w:ascii="Arial" w:hAnsi="Arial"/>
                <w:b w:val="0"/>
                <w:sz w:val="11"/>
              </w:rPr>
              <w:t>Create/update/action success envelope; validation errors use 400/422 pattern.</w:t>
            </w:r>
          </w:p>
        </w:tc>
        <w:tc>
          <w:tcPr>
            <w:tcW w:w="1322" w:type="dxa"/>
            <w:vAlign w:val="top"/>
          </w:tcPr>
          <w:p w14:paraId="65D74ECF">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FAB1730">
            <w:pPr>
              <w:spacing w:after="0" w:line="240" w:lineRule="auto"/>
            </w:pPr>
            <w:r>
              <w:rPr>
                <w:rFonts w:ascii="Arial" w:hAnsi="Arial"/>
                <w:b w:val="0"/>
                <w:sz w:val="11"/>
              </w:rPr>
              <w:t>LabelDataBankController.updateLabel (backend/src/routes/labelDataBank.routes.ts:20)</w:t>
            </w:r>
          </w:p>
        </w:tc>
      </w:tr>
      <w:tr w14:paraId="57FA3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33E6088">
            <w:pPr>
              <w:spacing w:after="0" w:line="240" w:lineRule="auto"/>
            </w:pPr>
            <w:r>
              <w:rPr>
                <w:rFonts w:ascii="Arial" w:hAnsi="Arial"/>
                <w:b w:val="0"/>
                <w:sz w:val="11"/>
              </w:rPr>
              <w:t>Backend API</w:t>
            </w:r>
          </w:p>
        </w:tc>
        <w:tc>
          <w:tcPr>
            <w:tcW w:w="1322" w:type="dxa"/>
            <w:vAlign w:val="top"/>
          </w:tcPr>
          <w:p w14:paraId="33970B9B">
            <w:pPr>
              <w:spacing w:after="0" w:line="240" w:lineRule="auto"/>
            </w:pPr>
            <w:r>
              <w:rPr>
                <w:rFonts w:ascii="Arial" w:hAnsi="Arial"/>
                <w:b w:val="0"/>
                <w:sz w:val="11"/>
              </w:rPr>
              <w:t>PATCH</w:t>
            </w:r>
          </w:p>
        </w:tc>
        <w:tc>
          <w:tcPr>
            <w:tcW w:w="1322" w:type="dxa"/>
            <w:vAlign w:val="top"/>
          </w:tcPr>
          <w:p w14:paraId="772CAEFF">
            <w:pPr>
              <w:spacing w:after="0" w:line="240" w:lineRule="auto"/>
            </w:pPr>
            <w:r>
              <w:rPr>
                <w:rFonts w:ascii="Arial" w:hAnsi="Arial"/>
                <w:b w:val="0"/>
                <w:sz w:val="11"/>
              </w:rPr>
              <w:t>/api/v1/cms/labels/:parent/tree/:id/move</w:t>
            </w:r>
          </w:p>
        </w:tc>
        <w:tc>
          <w:tcPr>
            <w:tcW w:w="1322" w:type="dxa"/>
            <w:vAlign w:val="top"/>
          </w:tcPr>
          <w:p w14:paraId="5DF2B993">
            <w:pPr>
              <w:spacing w:after="0" w:line="240" w:lineRule="auto"/>
            </w:pPr>
            <w:r>
              <w:rPr>
                <w:rFonts w:ascii="Arial" w:hAnsi="Arial"/>
                <w:b w:val="0"/>
                <w:sz w:val="11"/>
              </w:rPr>
              <w:t>LabelDataBankmoveLabel</w:t>
            </w:r>
          </w:p>
        </w:tc>
        <w:tc>
          <w:tcPr>
            <w:tcW w:w="1322" w:type="dxa"/>
            <w:vAlign w:val="top"/>
          </w:tcPr>
          <w:p w14:paraId="1842340F">
            <w:pPr>
              <w:spacing w:after="0" w:line="240" w:lineRule="auto"/>
            </w:pPr>
            <w:r>
              <w:rPr>
                <w:rFonts w:ascii="Arial" w:hAnsi="Arial"/>
                <w:b w:val="0"/>
                <w:sz w:val="11"/>
              </w:rPr>
              <w:t>Required; permission: Permission.PAGES_UPDATE</w:t>
            </w:r>
          </w:p>
        </w:tc>
        <w:tc>
          <w:tcPr>
            <w:tcW w:w="1322" w:type="dxa"/>
            <w:vAlign w:val="top"/>
          </w:tcPr>
          <w:p w14:paraId="37F97986">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62B4116D">
            <w:pPr>
              <w:spacing w:after="0" w:line="240" w:lineRule="auto"/>
            </w:pPr>
            <w:r>
              <w:rPr>
                <w:rFonts w:ascii="Arial" w:hAnsi="Arial"/>
                <w:b w:val="0"/>
                <w:sz w:val="11"/>
              </w:rPr>
              <w:t>Path params: parent, id; Body: JSON payload for the target resource</w:t>
            </w:r>
          </w:p>
        </w:tc>
        <w:tc>
          <w:tcPr>
            <w:tcW w:w="1322" w:type="dxa"/>
            <w:vAlign w:val="top"/>
          </w:tcPr>
          <w:p w14:paraId="1391C66A">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4EA05816">
            <w:pPr>
              <w:spacing w:after="0" w:line="240" w:lineRule="auto"/>
            </w:pPr>
            <w:r>
              <w:rPr>
                <w:rFonts w:ascii="Arial" w:hAnsi="Arial"/>
                <w:b w:val="0"/>
                <w:sz w:val="11"/>
              </w:rPr>
              <w:t>Create/update/action success envelope; validation errors use 400/422 pattern.</w:t>
            </w:r>
          </w:p>
        </w:tc>
        <w:tc>
          <w:tcPr>
            <w:tcW w:w="1322" w:type="dxa"/>
            <w:vAlign w:val="top"/>
          </w:tcPr>
          <w:p w14:paraId="66A76783">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3E78AA77">
            <w:pPr>
              <w:spacing w:after="0" w:line="240" w:lineRule="auto"/>
            </w:pPr>
            <w:r>
              <w:rPr>
                <w:rFonts w:ascii="Arial" w:hAnsi="Arial"/>
                <w:b w:val="0"/>
                <w:sz w:val="11"/>
              </w:rPr>
              <w:t>LabelDataBankController.moveLabel (backend/src/routes/labelDataBank.routes.ts:21)</w:t>
            </w:r>
          </w:p>
        </w:tc>
      </w:tr>
      <w:tr w14:paraId="5AB00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E173F40">
            <w:pPr>
              <w:spacing w:after="0" w:line="240" w:lineRule="auto"/>
            </w:pPr>
            <w:r>
              <w:rPr>
                <w:rFonts w:ascii="Arial" w:hAnsi="Arial"/>
                <w:b w:val="0"/>
                <w:sz w:val="11"/>
              </w:rPr>
              <w:t>Backend API</w:t>
            </w:r>
          </w:p>
        </w:tc>
        <w:tc>
          <w:tcPr>
            <w:tcW w:w="1322" w:type="dxa"/>
            <w:vAlign w:val="top"/>
          </w:tcPr>
          <w:p w14:paraId="26C98029">
            <w:pPr>
              <w:spacing w:after="0" w:line="240" w:lineRule="auto"/>
            </w:pPr>
            <w:r>
              <w:rPr>
                <w:rFonts w:ascii="Arial" w:hAnsi="Arial"/>
                <w:b w:val="0"/>
                <w:sz w:val="11"/>
              </w:rPr>
              <w:t>GET</w:t>
            </w:r>
          </w:p>
        </w:tc>
        <w:tc>
          <w:tcPr>
            <w:tcW w:w="1322" w:type="dxa"/>
            <w:vAlign w:val="top"/>
          </w:tcPr>
          <w:p w14:paraId="21E5F4EF">
            <w:pPr>
              <w:spacing w:after="0" w:line="240" w:lineRule="auto"/>
            </w:pPr>
            <w:r>
              <w:rPr>
                <w:rFonts w:ascii="Arial" w:hAnsi="Arial"/>
                <w:b w:val="0"/>
                <w:sz w:val="11"/>
              </w:rPr>
              <w:t>/api/v1/public/labels</w:t>
            </w:r>
          </w:p>
        </w:tc>
        <w:tc>
          <w:tcPr>
            <w:tcW w:w="1322" w:type="dxa"/>
            <w:vAlign w:val="top"/>
          </w:tcPr>
          <w:p w14:paraId="6EB85B6B">
            <w:pPr>
              <w:spacing w:after="0" w:line="240" w:lineRule="auto"/>
            </w:pPr>
            <w:r>
              <w:rPr>
                <w:rFonts w:ascii="Arial" w:hAnsi="Arial"/>
                <w:b w:val="0"/>
                <w:sz w:val="11"/>
              </w:rPr>
              <w:t>LabelDataBankgetPublicLabels</w:t>
            </w:r>
          </w:p>
        </w:tc>
        <w:tc>
          <w:tcPr>
            <w:tcW w:w="1322" w:type="dxa"/>
            <w:vAlign w:val="top"/>
          </w:tcPr>
          <w:p w14:paraId="0BBE6776">
            <w:pPr>
              <w:spacing w:after="0" w:line="240" w:lineRule="auto"/>
            </w:pPr>
            <w:r>
              <w:rPr>
                <w:rFonts w:ascii="Arial" w:hAnsi="Arial"/>
                <w:b w:val="0"/>
                <w:sz w:val="11"/>
              </w:rPr>
              <w:t>Required</w:t>
            </w:r>
          </w:p>
        </w:tc>
        <w:tc>
          <w:tcPr>
            <w:tcW w:w="1322" w:type="dxa"/>
            <w:vAlign w:val="top"/>
          </w:tcPr>
          <w:p w14:paraId="58218D7F">
            <w:pPr>
              <w:spacing w:after="0" w:line="240" w:lineRule="auto"/>
            </w:pPr>
            <w:r>
              <w:rPr>
                <w:rFonts w:ascii="Arial" w:hAnsi="Arial"/>
                <w:b w:val="0"/>
                <w:sz w:val="11"/>
              </w:rPr>
              <w:t>Authorization: Bearer &lt;accessToken&gt; or HttpOnly auth_token cookie</w:t>
            </w:r>
          </w:p>
        </w:tc>
        <w:tc>
          <w:tcPr>
            <w:tcW w:w="1322" w:type="dxa"/>
            <w:vAlign w:val="top"/>
          </w:tcPr>
          <w:p w14:paraId="2AC827C7">
            <w:pPr>
              <w:spacing w:after="0" w:line="240" w:lineRule="auto"/>
            </w:pPr>
            <w:r>
              <w:rPr>
                <w:rFonts w:ascii="Arial" w:hAnsi="Arial"/>
                <w:b w:val="0"/>
                <w:sz w:val="11"/>
              </w:rPr>
              <w:t>Query: public query filters as supported by controller</w:t>
            </w:r>
          </w:p>
        </w:tc>
        <w:tc>
          <w:tcPr>
            <w:tcW w:w="1322" w:type="dxa"/>
            <w:vAlign w:val="top"/>
          </w:tcPr>
          <w:p w14:paraId="31655DCD">
            <w:pPr>
              <w:spacing w:after="0" w:line="240" w:lineRule="auto"/>
            </w:pPr>
            <w:r>
              <w:rPr>
                <w:rFonts w:ascii="Arial" w:hAnsi="Arial"/>
                <w:b w:val="0"/>
                <w:sz w:val="11"/>
              </w:rPr>
              <w:t>Path/query validation not centralized unless handled in controller.</w:t>
            </w:r>
          </w:p>
        </w:tc>
        <w:tc>
          <w:tcPr>
            <w:tcW w:w="1322" w:type="dxa"/>
            <w:vAlign w:val="top"/>
          </w:tcPr>
          <w:p w14:paraId="141DFCF9">
            <w:pPr>
              <w:spacing w:after="0" w:line="240" w:lineRule="auto"/>
            </w:pPr>
            <w:r>
              <w:rPr>
                <w:rFonts w:ascii="Arial" w:hAnsi="Arial"/>
                <w:b w:val="0"/>
                <w:sz w:val="11"/>
              </w:rPr>
              <w:t>Public success envelope with data object/array.</w:t>
            </w:r>
          </w:p>
        </w:tc>
        <w:tc>
          <w:tcPr>
            <w:tcW w:w="1322" w:type="dxa"/>
            <w:vAlign w:val="top"/>
          </w:tcPr>
          <w:p w14:paraId="094D596A">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061DCFAC">
            <w:pPr>
              <w:spacing w:after="0" w:line="240" w:lineRule="auto"/>
            </w:pPr>
            <w:r>
              <w:rPr>
                <w:rFonts w:ascii="Arial" w:hAnsi="Arial"/>
                <w:b w:val="0"/>
                <w:sz w:val="11"/>
              </w:rPr>
              <w:t>LabelDataBankController.getPublicLabels (backend/src/routes/labelDataBank.routes.ts:9)</w:t>
            </w:r>
          </w:p>
        </w:tc>
      </w:tr>
    </w:tbl>
    <w:p w14:paraId="7F4543A5"/>
    <w:p w14:paraId="34ADC95D">
      <w:pPr>
        <w:pStyle w:val="5"/>
      </w:pPr>
      <w:r>
        <w:t>Linknet Enterprise Proxy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1143"/>
        <w:gridCol w:w="1289"/>
        <w:gridCol w:w="1348"/>
        <w:gridCol w:w="1238"/>
        <w:gridCol w:w="1156"/>
        <w:gridCol w:w="1195"/>
        <w:gridCol w:w="1178"/>
        <w:gridCol w:w="1196"/>
        <w:gridCol w:w="1192"/>
        <w:gridCol w:w="2674"/>
      </w:tblGrid>
      <w:tr w14:paraId="269502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B130137">
            <w:pPr>
              <w:spacing w:after="0" w:line="240" w:lineRule="auto"/>
            </w:pPr>
            <w:r>
              <w:rPr>
                <w:rFonts w:ascii="Arial" w:hAnsi="Arial"/>
                <w:b/>
                <w:sz w:val="11"/>
              </w:rPr>
              <w:t>Service</w:t>
            </w:r>
          </w:p>
        </w:tc>
        <w:tc>
          <w:tcPr>
            <w:tcW w:w="1322" w:type="dxa"/>
            <w:vAlign w:val="top"/>
          </w:tcPr>
          <w:p w14:paraId="68C5B348">
            <w:pPr>
              <w:spacing w:after="0" w:line="240" w:lineRule="auto"/>
            </w:pPr>
            <w:r>
              <w:rPr>
                <w:rFonts w:ascii="Arial" w:hAnsi="Arial"/>
                <w:b/>
                <w:sz w:val="11"/>
              </w:rPr>
              <w:t>Method</w:t>
            </w:r>
          </w:p>
        </w:tc>
        <w:tc>
          <w:tcPr>
            <w:tcW w:w="1322" w:type="dxa"/>
            <w:vAlign w:val="top"/>
          </w:tcPr>
          <w:p w14:paraId="4AC4C91D">
            <w:pPr>
              <w:spacing w:after="0" w:line="240" w:lineRule="auto"/>
            </w:pPr>
            <w:r>
              <w:rPr>
                <w:rFonts w:ascii="Arial" w:hAnsi="Arial"/>
                <w:b/>
                <w:sz w:val="11"/>
              </w:rPr>
              <w:t>Endpoint URL</w:t>
            </w:r>
          </w:p>
        </w:tc>
        <w:tc>
          <w:tcPr>
            <w:tcW w:w="1322" w:type="dxa"/>
            <w:vAlign w:val="top"/>
          </w:tcPr>
          <w:p w14:paraId="2AD209D6">
            <w:pPr>
              <w:spacing w:after="0" w:line="240" w:lineRule="auto"/>
            </w:pPr>
            <w:r>
              <w:rPr>
                <w:rFonts w:ascii="Arial" w:hAnsi="Arial"/>
                <w:b/>
                <w:sz w:val="11"/>
              </w:rPr>
              <w:t>Description</w:t>
            </w:r>
          </w:p>
        </w:tc>
        <w:tc>
          <w:tcPr>
            <w:tcW w:w="1322" w:type="dxa"/>
            <w:vAlign w:val="top"/>
          </w:tcPr>
          <w:p w14:paraId="512356F7">
            <w:pPr>
              <w:spacing w:after="0" w:line="240" w:lineRule="auto"/>
            </w:pPr>
            <w:r>
              <w:rPr>
                <w:rFonts w:ascii="Arial" w:hAnsi="Arial"/>
                <w:b/>
                <w:sz w:val="11"/>
              </w:rPr>
              <w:t>Authentication</w:t>
            </w:r>
          </w:p>
        </w:tc>
        <w:tc>
          <w:tcPr>
            <w:tcW w:w="1322" w:type="dxa"/>
            <w:vAlign w:val="top"/>
          </w:tcPr>
          <w:p w14:paraId="2D600F27">
            <w:pPr>
              <w:spacing w:after="0" w:line="240" w:lineRule="auto"/>
            </w:pPr>
            <w:r>
              <w:rPr>
                <w:rFonts w:ascii="Arial" w:hAnsi="Arial"/>
                <w:b/>
                <w:sz w:val="11"/>
              </w:rPr>
              <w:t>Request Headers</w:t>
            </w:r>
          </w:p>
        </w:tc>
        <w:tc>
          <w:tcPr>
            <w:tcW w:w="1322" w:type="dxa"/>
            <w:vAlign w:val="top"/>
          </w:tcPr>
          <w:p w14:paraId="3C806460">
            <w:pPr>
              <w:spacing w:after="0" w:line="240" w:lineRule="auto"/>
            </w:pPr>
            <w:r>
              <w:rPr>
                <w:rFonts w:ascii="Arial" w:hAnsi="Arial"/>
                <w:b/>
                <w:sz w:val="11"/>
              </w:rPr>
              <w:t>Request Parameters / Body</w:t>
            </w:r>
          </w:p>
        </w:tc>
        <w:tc>
          <w:tcPr>
            <w:tcW w:w="1322" w:type="dxa"/>
            <w:vAlign w:val="top"/>
          </w:tcPr>
          <w:p w14:paraId="0A3F7794">
            <w:pPr>
              <w:spacing w:after="0" w:line="240" w:lineRule="auto"/>
            </w:pPr>
            <w:r>
              <w:rPr>
                <w:rFonts w:ascii="Arial" w:hAnsi="Arial"/>
                <w:b/>
                <w:sz w:val="11"/>
              </w:rPr>
              <w:t>Validation Rules</w:t>
            </w:r>
          </w:p>
        </w:tc>
        <w:tc>
          <w:tcPr>
            <w:tcW w:w="1322" w:type="dxa"/>
            <w:vAlign w:val="top"/>
          </w:tcPr>
          <w:p w14:paraId="3667EA9E">
            <w:pPr>
              <w:spacing w:after="0" w:line="240" w:lineRule="auto"/>
            </w:pPr>
            <w:r>
              <w:rPr>
                <w:rFonts w:ascii="Arial" w:hAnsi="Arial"/>
                <w:b/>
                <w:sz w:val="11"/>
              </w:rPr>
              <w:t>Response Example</w:t>
            </w:r>
          </w:p>
        </w:tc>
        <w:tc>
          <w:tcPr>
            <w:tcW w:w="1322" w:type="dxa"/>
            <w:vAlign w:val="top"/>
          </w:tcPr>
          <w:p w14:paraId="63DDD7FC">
            <w:pPr>
              <w:spacing w:after="0" w:line="240" w:lineRule="auto"/>
            </w:pPr>
            <w:r>
              <w:rPr>
                <w:rFonts w:ascii="Arial" w:hAnsi="Arial"/>
                <w:b/>
                <w:sz w:val="11"/>
              </w:rPr>
              <w:t>Error Responses</w:t>
            </w:r>
          </w:p>
        </w:tc>
        <w:tc>
          <w:tcPr>
            <w:tcW w:w="1322" w:type="dxa"/>
            <w:vAlign w:val="top"/>
          </w:tcPr>
          <w:p w14:paraId="5C9375FD">
            <w:pPr>
              <w:spacing w:after="0" w:line="240" w:lineRule="auto"/>
            </w:pPr>
            <w:r>
              <w:rPr>
                <w:rFonts w:ascii="Arial" w:hAnsi="Arial"/>
                <w:b/>
                <w:sz w:val="11"/>
              </w:rPr>
              <w:t>Related Controller/Function</w:t>
            </w:r>
          </w:p>
        </w:tc>
      </w:tr>
      <w:tr w14:paraId="41967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0D43D39">
            <w:pPr>
              <w:spacing w:after="0" w:line="240" w:lineRule="auto"/>
            </w:pPr>
            <w:r>
              <w:rPr>
                <w:rFonts w:ascii="Arial" w:hAnsi="Arial"/>
                <w:b w:val="0"/>
                <w:sz w:val="11"/>
              </w:rPr>
              <w:t>Backend API</w:t>
            </w:r>
          </w:p>
        </w:tc>
        <w:tc>
          <w:tcPr>
            <w:tcW w:w="1322" w:type="dxa"/>
            <w:vAlign w:val="top"/>
          </w:tcPr>
          <w:p w14:paraId="52006C88">
            <w:pPr>
              <w:spacing w:after="0" w:line="240" w:lineRule="auto"/>
            </w:pPr>
            <w:r>
              <w:rPr>
                <w:rFonts w:ascii="Arial" w:hAnsi="Arial"/>
                <w:b w:val="0"/>
                <w:sz w:val="11"/>
              </w:rPr>
              <w:t>GET</w:t>
            </w:r>
          </w:p>
        </w:tc>
        <w:tc>
          <w:tcPr>
            <w:tcW w:w="1322" w:type="dxa"/>
            <w:vAlign w:val="top"/>
          </w:tcPr>
          <w:p w14:paraId="059980DD">
            <w:pPr>
              <w:spacing w:after="0" w:line="240" w:lineRule="auto"/>
            </w:pPr>
            <w:r>
              <w:rPr>
                <w:rFonts w:ascii="Arial" w:hAnsi="Arial"/>
                <w:b w:val="0"/>
                <w:sz w:val="11"/>
              </w:rPr>
              <w:t>/api/v1/linknet-enterprise/cities</w:t>
            </w:r>
          </w:p>
        </w:tc>
        <w:tc>
          <w:tcPr>
            <w:tcW w:w="1322" w:type="dxa"/>
            <w:vAlign w:val="top"/>
          </w:tcPr>
          <w:p w14:paraId="2A99A267">
            <w:pPr>
              <w:spacing w:after="0" w:line="240" w:lineRule="auto"/>
            </w:pPr>
            <w:r>
              <w:rPr>
                <w:rFonts w:ascii="Arial" w:hAnsi="Arial"/>
                <w:b w:val="0"/>
                <w:sz w:val="11"/>
              </w:rPr>
              <w:t>getEnterpriseCities</w:t>
            </w:r>
          </w:p>
        </w:tc>
        <w:tc>
          <w:tcPr>
            <w:tcW w:w="1322" w:type="dxa"/>
            <w:vAlign w:val="top"/>
          </w:tcPr>
          <w:p w14:paraId="07C6A19E">
            <w:pPr>
              <w:spacing w:after="0" w:line="240" w:lineRule="auto"/>
            </w:pPr>
            <w:r>
              <w:rPr>
                <w:rFonts w:ascii="Arial" w:hAnsi="Arial"/>
                <w:b w:val="0"/>
                <w:sz w:val="11"/>
              </w:rPr>
              <w:t>Public / Not required</w:t>
            </w:r>
          </w:p>
        </w:tc>
        <w:tc>
          <w:tcPr>
            <w:tcW w:w="1322" w:type="dxa"/>
            <w:vAlign w:val="top"/>
          </w:tcPr>
          <w:p w14:paraId="7D76A94D">
            <w:pPr>
              <w:spacing w:after="0" w:line="240" w:lineRule="auto"/>
            </w:pPr>
            <w:r>
              <w:rPr>
                <w:rFonts w:ascii="Arial" w:hAnsi="Arial"/>
                <w:b w:val="0"/>
                <w:sz w:val="11"/>
              </w:rPr>
              <w:t>Standard HTTP headers; Content-Type when body is sent</w:t>
            </w:r>
          </w:p>
        </w:tc>
        <w:tc>
          <w:tcPr>
            <w:tcW w:w="1322" w:type="dxa"/>
            <w:vAlign w:val="top"/>
          </w:tcPr>
          <w:p w14:paraId="5C7A45A7">
            <w:pPr>
              <w:spacing w:after="0" w:line="240" w:lineRule="auto"/>
            </w:pPr>
            <w:r>
              <w:rPr>
                <w:rFonts w:ascii="Arial" w:hAnsi="Arial"/>
                <w:b w:val="0"/>
                <w:sz w:val="11"/>
              </w:rPr>
              <w:t>No explicit body required</w:t>
            </w:r>
          </w:p>
        </w:tc>
        <w:tc>
          <w:tcPr>
            <w:tcW w:w="1322" w:type="dxa"/>
            <w:vAlign w:val="top"/>
          </w:tcPr>
          <w:p w14:paraId="37B0F5E0">
            <w:pPr>
              <w:spacing w:after="0" w:line="240" w:lineRule="auto"/>
            </w:pPr>
            <w:r>
              <w:rPr>
                <w:rFonts w:ascii="Arial" w:hAnsi="Arial"/>
                <w:b w:val="0"/>
                <w:sz w:val="11"/>
              </w:rPr>
              <w:t>Path/query validation not centralized unless handled in controller.</w:t>
            </w:r>
          </w:p>
        </w:tc>
        <w:tc>
          <w:tcPr>
            <w:tcW w:w="1322" w:type="dxa"/>
            <w:vAlign w:val="top"/>
          </w:tcPr>
          <w:p w14:paraId="672A9A1C">
            <w:pPr>
              <w:spacing w:after="0" w:line="240" w:lineRule="auto"/>
            </w:pPr>
            <w:r>
              <w:rPr>
                <w:rFonts w:ascii="Arial" w:hAnsi="Arial"/>
                <w:b w:val="0"/>
                <w:sz w:val="11"/>
              </w:rPr>
              <w:t>Public success envelope with data object/array.</w:t>
            </w:r>
          </w:p>
        </w:tc>
        <w:tc>
          <w:tcPr>
            <w:tcW w:w="1322" w:type="dxa"/>
            <w:vAlign w:val="top"/>
          </w:tcPr>
          <w:p w14:paraId="1D7589E5">
            <w:pPr>
              <w:spacing w:after="0" w:line="240" w:lineRule="auto"/>
            </w:pPr>
            <w:r>
              <w:rPr>
                <w:rFonts w:ascii="Arial" w:hAnsi="Arial"/>
                <w:b w:val="0"/>
                <w:sz w:val="11"/>
              </w:rPr>
              <w:t>400/422 validation, 404 not found, 429 rate limit, 500 internal error</w:t>
            </w:r>
          </w:p>
        </w:tc>
        <w:tc>
          <w:tcPr>
            <w:tcW w:w="1322" w:type="dxa"/>
            <w:vAlign w:val="top"/>
          </w:tcPr>
          <w:p w14:paraId="02C674F2">
            <w:pPr>
              <w:spacing w:after="0" w:line="240" w:lineRule="auto"/>
            </w:pPr>
            <w:r>
              <w:rPr>
                <w:rFonts w:ascii="Arial" w:hAnsi="Arial"/>
                <w:b w:val="0"/>
                <w:sz w:val="11"/>
              </w:rPr>
              <w:t>getEnterpriseCities (backend/src/routes/linknetEnterprise.routes.ts:29)</w:t>
            </w:r>
          </w:p>
        </w:tc>
      </w:tr>
      <w:tr w14:paraId="30EE0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55BFE41">
            <w:pPr>
              <w:spacing w:after="0" w:line="240" w:lineRule="auto"/>
            </w:pPr>
            <w:r>
              <w:rPr>
                <w:rFonts w:ascii="Arial" w:hAnsi="Arial"/>
                <w:b w:val="0"/>
                <w:sz w:val="11"/>
              </w:rPr>
              <w:t>Backend API</w:t>
            </w:r>
          </w:p>
        </w:tc>
        <w:tc>
          <w:tcPr>
            <w:tcW w:w="1322" w:type="dxa"/>
            <w:vAlign w:val="top"/>
          </w:tcPr>
          <w:p w14:paraId="6AAB6530">
            <w:pPr>
              <w:spacing w:after="0" w:line="240" w:lineRule="auto"/>
            </w:pPr>
            <w:r>
              <w:rPr>
                <w:rFonts w:ascii="Arial" w:hAnsi="Arial"/>
                <w:b w:val="0"/>
                <w:sz w:val="11"/>
              </w:rPr>
              <w:t>GET</w:t>
            </w:r>
          </w:p>
        </w:tc>
        <w:tc>
          <w:tcPr>
            <w:tcW w:w="1322" w:type="dxa"/>
            <w:vAlign w:val="top"/>
          </w:tcPr>
          <w:p w14:paraId="49AE72B2">
            <w:pPr>
              <w:spacing w:after="0" w:line="240" w:lineRule="auto"/>
            </w:pPr>
            <w:r>
              <w:rPr>
                <w:rFonts w:ascii="Arial" w:hAnsi="Arial"/>
                <w:b w:val="0"/>
                <w:sz w:val="11"/>
              </w:rPr>
              <w:t>/api/v1/linknet-enterprise/coverage</w:t>
            </w:r>
          </w:p>
        </w:tc>
        <w:tc>
          <w:tcPr>
            <w:tcW w:w="1322" w:type="dxa"/>
            <w:vAlign w:val="top"/>
          </w:tcPr>
          <w:p w14:paraId="4F5A22D7">
            <w:pPr>
              <w:spacing w:after="0" w:line="240" w:lineRule="auto"/>
            </w:pPr>
            <w:r>
              <w:rPr>
                <w:rFonts w:ascii="Arial" w:hAnsi="Arial"/>
                <w:b w:val="0"/>
                <w:sz w:val="11"/>
              </w:rPr>
              <w:t>getEnterpriseCoverage</w:t>
            </w:r>
          </w:p>
        </w:tc>
        <w:tc>
          <w:tcPr>
            <w:tcW w:w="1322" w:type="dxa"/>
            <w:vAlign w:val="top"/>
          </w:tcPr>
          <w:p w14:paraId="5EAB6993">
            <w:pPr>
              <w:spacing w:after="0" w:line="240" w:lineRule="auto"/>
            </w:pPr>
            <w:r>
              <w:rPr>
                <w:rFonts w:ascii="Arial" w:hAnsi="Arial"/>
                <w:b w:val="0"/>
                <w:sz w:val="11"/>
              </w:rPr>
              <w:t>Public / Not required</w:t>
            </w:r>
          </w:p>
        </w:tc>
        <w:tc>
          <w:tcPr>
            <w:tcW w:w="1322" w:type="dxa"/>
            <w:vAlign w:val="top"/>
          </w:tcPr>
          <w:p w14:paraId="47B226B2">
            <w:pPr>
              <w:spacing w:after="0" w:line="240" w:lineRule="auto"/>
            </w:pPr>
            <w:r>
              <w:rPr>
                <w:rFonts w:ascii="Arial" w:hAnsi="Arial"/>
                <w:b w:val="0"/>
                <w:sz w:val="11"/>
              </w:rPr>
              <w:t>Standard HTTP headers; Content-Type when body is sent</w:t>
            </w:r>
          </w:p>
        </w:tc>
        <w:tc>
          <w:tcPr>
            <w:tcW w:w="1322" w:type="dxa"/>
            <w:vAlign w:val="top"/>
          </w:tcPr>
          <w:p w14:paraId="723B6C89">
            <w:pPr>
              <w:spacing w:after="0" w:line="240" w:lineRule="auto"/>
            </w:pPr>
            <w:r>
              <w:rPr>
                <w:rFonts w:ascii="Arial" w:hAnsi="Arial"/>
                <w:b w:val="0"/>
                <w:sz w:val="11"/>
              </w:rPr>
              <w:t>No explicit body required</w:t>
            </w:r>
          </w:p>
        </w:tc>
        <w:tc>
          <w:tcPr>
            <w:tcW w:w="1322" w:type="dxa"/>
            <w:vAlign w:val="top"/>
          </w:tcPr>
          <w:p w14:paraId="26796CD6">
            <w:pPr>
              <w:spacing w:after="0" w:line="240" w:lineRule="auto"/>
            </w:pPr>
            <w:r>
              <w:rPr>
                <w:rFonts w:ascii="Arial" w:hAnsi="Arial"/>
                <w:b w:val="0"/>
                <w:sz w:val="11"/>
              </w:rPr>
              <w:t>enterprise rate limiter</w:t>
            </w:r>
          </w:p>
        </w:tc>
        <w:tc>
          <w:tcPr>
            <w:tcW w:w="1322" w:type="dxa"/>
            <w:vAlign w:val="top"/>
          </w:tcPr>
          <w:p w14:paraId="3DC7B647">
            <w:pPr>
              <w:spacing w:after="0" w:line="240" w:lineRule="auto"/>
            </w:pPr>
            <w:r>
              <w:rPr>
                <w:rFonts w:ascii="Arial" w:hAnsi="Arial"/>
                <w:b w:val="0"/>
                <w:sz w:val="11"/>
              </w:rPr>
              <w:t>Public success envelope with data object/array.</w:t>
            </w:r>
          </w:p>
        </w:tc>
        <w:tc>
          <w:tcPr>
            <w:tcW w:w="1322" w:type="dxa"/>
            <w:vAlign w:val="top"/>
          </w:tcPr>
          <w:p w14:paraId="0C015082">
            <w:pPr>
              <w:spacing w:after="0" w:line="240" w:lineRule="auto"/>
            </w:pPr>
            <w:r>
              <w:rPr>
                <w:rFonts w:ascii="Arial" w:hAnsi="Arial"/>
                <w:b w:val="0"/>
                <w:sz w:val="11"/>
              </w:rPr>
              <w:t>400/422 validation, 404 not found, 429 rate limit, 500 internal error</w:t>
            </w:r>
          </w:p>
        </w:tc>
        <w:tc>
          <w:tcPr>
            <w:tcW w:w="1322" w:type="dxa"/>
            <w:vAlign w:val="top"/>
          </w:tcPr>
          <w:p w14:paraId="5D3D9681">
            <w:pPr>
              <w:spacing w:after="0" w:line="240" w:lineRule="auto"/>
            </w:pPr>
            <w:r>
              <w:rPr>
                <w:rFonts w:ascii="Arial" w:hAnsi="Arial"/>
                <w:b w:val="0"/>
                <w:sz w:val="11"/>
              </w:rPr>
              <w:t>getEnterpriseCoverage (backend/src/routes/linknetEnterprise.routes.ts:27)</w:t>
            </w:r>
          </w:p>
        </w:tc>
      </w:tr>
      <w:tr w14:paraId="708B6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B69DC61">
            <w:pPr>
              <w:spacing w:after="0" w:line="240" w:lineRule="auto"/>
            </w:pPr>
            <w:r>
              <w:rPr>
                <w:rFonts w:ascii="Arial" w:hAnsi="Arial"/>
                <w:b w:val="0"/>
                <w:sz w:val="11"/>
              </w:rPr>
              <w:t>Backend API</w:t>
            </w:r>
          </w:p>
        </w:tc>
        <w:tc>
          <w:tcPr>
            <w:tcW w:w="1322" w:type="dxa"/>
            <w:vAlign w:val="top"/>
          </w:tcPr>
          <w:p w14:paraId="4CB7D902">
            <w:pPr>
              <w:spacing w:after="0" w:line="240" w:lineRule="auto"/>
            </w:pPr>
            <w:r>
              <w:rPr>
                <w:rFonts w:ascii="Arial" w:hAnsi="Arial"/>
                <w:b w:val="0"/>
                <w:sz w:val="11"/>
              </w:rPr>
              <w:t>GET</w:t>
            </w:r>
          </w:p>
        </w:tc>
        <w:tc>
          <w:tcPr>
            <w:tcW w:w="1322" w:type="dxa"/>
            <w:vAlign w:val="top"/>
          </w:tcPr>
          <w:p w14:paraId="616D05FE">
            <w:pPr>
              <w:spacing w:after="0" w:line="240" w:lineRule="auto"/>
            </w:pPr>
            <w:r>
              <w:rPr>
                <w:rFonts w:ascii="Arial" w:hAnsi="Arial"/>
                <w:b w:val="0"/>
                <w:sz w:val="11"/>
              </w:rPr>
              <w:t>/api/v1/linknet-enterprise/nearest</w:t>
            </w:r>
          </w:p>
        </w:tc>
        <w:tc>
          <w:tcPr>
            <w:tcW w:w="1322" w:type="dxa"/>
            <w:vAlign w:val="top"/>
          </w:tcPr>
          <w:p w14:paraId="21F0F9AF">
            <w:pPr>
              <w:spacing w:after="0" w:line="240" w:lineRule="auto"/>
            </w:pPr>
            <w:r>
              <w:rPr>
                <w:rFonts w:ascii="Arial" w:hAnsi="Arial"/>
                <w:b w:val="0"/>
                <w:sz w:val="11"/>
              </w:rPr>
              <w:t>getEnterpriseNearest</w:t>
            </w:r>
          </w:p>
        </w:tc>
        <w:tc>
          <w:tcPr>
            <w:tcW w:w="1322" w:type="dxa"/>
            <w:vAlign w:val="top"/>
          </w:tcPr>
          <w:p w14:paraId="1A944226">
            <w:pPr>
              <w:spacing w:after="0" w:line="240" w:lineRule="auto"/>
            </w:pPr>
            <w:r>
              <w:rPr>
                <w:rFonts w:ascii="Arial" w:hAnsi="Arial"/>
                <w:b w:val="0"/>
                <w:sz w:val="11"/>
              </w:rPr>
              <w:t>Public / Not required</w:t>
            </w:r>
          </w:p>
        </w:tc>
        <w:tc>
          <w:tcPr>
            <w:tcW w:w="1322" w:type="dxa"/>
            <w:vAlign w:val="top"/>
          </w:tcPr>
          <w:p w14:paraId="39A4C1F7">
            <w:pPr>
              <w:spacing w:after="0" w:line="240" w:lineRule="auto"/>
            </w:pPr>
            <w:r>
              <w:rPr>
                <w:rFonts w:ascii="Arial" w:hAnsi="Arial"/>
                <w:b w:val="0"/>
                <w:sz w:val="11"/>
              </w:rPr>
              <w:t>Standard HTTP headers; Content-Type when body is sent</w:t>
            </w:r>
          </w:p>
        </w:tc>
        <w:tc>
          <w:tcPr>
            <w:tcW w:w="1322" w:type="dxa"/>
            <w:vAlign w:val="top"/>
          </w:tcPr>
          <w:p w14:paraId="3BA55EBC">
            <w:pPr>
              <w:spacing w:after="0" w:line="240" w:lineRule="auto"/>
            </w:pPr>
            <w:r>
              <w:rPr>
                <w:rFonts w:ascii="Arial" w:hAnsi="Arial"/>
                <w:b w:val="0"/>
                <w:sz w:val="11"/>
              </w:rPr>
              <w:t>No explicit body required</w:t>
            </w:r>
          </w:p>
        </w:tc>
        <w:tc>
          <w:tcPr>
            <w:tcW w:w="1322" w:type="dxa"/>
            <w:vAlign w:val="top"/>
          </w:tcPr>
          <w:p w14:paraId="6919D63D">
            <w:pPr>
              <w:spacing w:after="0" w:line="240" w:lineRule="auto"/>
            </w:pPr>
            <w:r>
              <w:rPr>
                <w:rFonts w:ascii="Arial" w:hAnsi="Arial"/>
                <w:b w:val="0"/>
                <w:sz w:val="11"/>
              </w:rPr>
              <w:t>enterprise rate limiter</w:t>
            </w:r>
          </w:p>
        </w:tc>
        <w:tc>
          <w:tcPr>
            <w:tcW w:w="1322" w:type="dxa"/>
            <w:vAlign w:val="top"/>
          </w:tcPr>
          <w:p w14:paraId="0C31B9F3">
            <w:pPr>
              <w:spacing w:after="0" w:line="240" w:lineRule="auto"/>
            </w:pPr>
            <w:r>
              <w:rPr>
                <w:rFonts w:ascii="Arial" w:hAnsi="Arial"/>
                <w:b w:val="0"/>
                <w:sz w:val="11"/>
              </w:rPr>
              <w:t>Public success envelope with data object/array.</w:t>
            </w:r>
          </w:p>
        </w:tc>
        <w:tc>
          <w:tcPr>
            <w:tcW w:w="1322" w:type="dxa"/>
            <w:vAlign w:val="top"/>
          </w:tcPr>
          <w:p w14:paraId="6284ABF0">
            <w:pPr>
              <w:spacing w:after="0" w:line="240" w:lineRule="auto"/>
            </w:pPr>
            <w:r>
              <w:rPr>
                <w:rFonts w:ascii="Arial" w:hAnsi="Arial"/>
                <w:b w:val="0"/>
                <w:sz w:val="11"/>
              </w:rPr>
              <w:t>400/422 validation, 404 not found, 429 rate limit, 500 internal error</w:t>
            </w:r>
          </w:p>
        </w:tc>
        <w:tc>
          <w:tcPr>
            <w:tcW w:w="1322" w:type="dxa"/>
            <w:vAlign w:val="top"/>
          </w:tcPr>
          <w:p w14:paraId="6BFDD837">
            <w:pPr>
              <w:spacing w:after="0" w:line="240" w:lineRule="auto"/>
            </w:pPr>
            <w:r>
              <w:rPr>
                <w:rFonts w:ascii="Arial" w:hAnsi="Arial"/>
                <w:b w:val="0"/>
                <w:sz w:val="11"/>
              </w:rPr>
              <w:t>getEnterpriseNearest (backend/src/routes/linknetEnterprise.routes.ts:28)</w:t>
            </w:r>
          </w:p>
        </w:tc>
      </w:tr>
    </w:tbl>
    <w:p w14:paraId="7381F8B8"/>
    <w:p w14:paraId="34011F63">
      <w:pPr>
        <w:pStyle w:val="5"/>
      </w:pPr>
      <w:r>
        <w:t>Linknet Media Proxy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08"/>
        <w:gridCol w:w="1202"/>
        <w:gridCol w:w="1255"/>
        <w:gridCol w:w="1272"/>
        <w:gridCol w:w="1265"/>
        <w:gridCol w:w="1211"/>
        <w:gridCol w:w="1237"/>
        <w:gridCol w:w="1226"/>
        <w:gridCol w:w="1238"/>
        <w:gridCol w:w="1235"/>
        <w:gridCol w:w="2411"/>
      </w:tblGrid>
      <w:tr w14:paraId="288E9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E834FF8">
            <w:pPr>
              <w:spacing w:after="0" w:line="240" w:lineRule="auto"/>
            </w:pPr>
            <w:r>
              <w:rPr>
                <w:rFonts w:ascii="Arial" w:hAnsi="Arial"/>
                <w:b/>
                <w:sz w:val="11"/>
              </w:rPr>
              <w:t>Service</w:t>
            </w:r>
          </w:p>
        </w:tc>
        <w:tc>
          <w:tcPr>
            <w:tcW w:w="1322" w:type="dxa"/>
            <w:vAlign w:val="top"/>
          </w:tcPr>
          <w:p w14:paraId="6696B615">
            <w:pPr>
              <w:spacing w:after="0" w:line="240" w:lineRule="auto"/>
            </w:pPr>
            <w:r>
              <w:rPr>
                <w:rFonts w:ascii="Arial" w:hAnsi="Arial"/>
                <w:b/>
                <w:sz w:val="11"/>
              </w:rPr>
              <w:t>Method</w:t>
            </w:r>
          </w:p>
        </w:tc>
        <w:tc>
          <w:tcPr>
            <w:tcW w:w="1322" w:type="dxa"/>
            <w:vAlign w:val="top"/>
          </w:tcPr>
          <w:p w14:paraId="4960F84C">
            <w:pPr>
              <w:spacing w:after="0" w:line="240" w:lineRule="auto"/>
            </w:pPr>
            <w:r>
              <w:rPr>
                <w:rFonts w:ascii="Arial" w:hAnsi="Arial"/>
                <w:b/>
                <w:sz w:val="11"/>
              </w:rPr>
              <w:t>Endpoint URL</w:t>
            </w:r>
          </w:p>
        </w:tc>
        <w:tc>
          <w:tcPr>
            <w:tcW w:w="1322" w:type="dxa"/>
            <w:vAlign w:val="top"/>
          </w:tcPr>
          <w:p w14:paraId="73FA53F5">
            <w:pPr>
              <w:spacing w:after="0" w:line="240" w:lineRule="auto"/>
            </w:pPr>
            <w:r>
              <w:rPr>
                <w:rFonts w:ascii="Arial" w:hAnsi="Arial"/>
                <w:b/>
                <w:sz w:val="11"/>
              </w:rPr>
              <w:t>Description</w:t>
            </w:r>
          </w:p>
        </w:tc>
        <w:tc>
          <w:tcPr>
            <w:tcW w:w="1322" w:type="dxa"/>
            <w:vAlign w:val="top"/>
          </w:tcPr>
          <w:p w14:paraId="5F004820">
            <w:pPr>
              <w:spacing w:after="0" w:line="240" w:lineRule="auto"/>
            </w:pPr>
            <w:r>
              <w:rPr>
                <w:rFonts w:ascii="Arial" w:hAnsi="Arial"/>
                <w:b/>
                <w:sz w:val="11"/>
              </w:rPr>
              <w:t>Authentication</w:t>
            </w:r>
          </w:p>
        </w:tc>
        <w:tc>
          <w:tcPr>
            <w:tcW w:w="1322" w:type="dxa"/>
            <w:vAlign w:val="top"/>
          </w:tcPr>
          <w:p w14:paraId="20B51065">
            <w:pPr>
              <w:spacing w:after="0" w:line="240" w:lineRule="auto"/>
            </w:pPr>
            <w:r>
              <w:rPr>
                <w:rFonts w:ascii="Arial" w:hAnsi="Arial"/>
                <w:b/>
                <w:sz w:val="11"/>
              </w:rPr>
              <w:t>Request Headers</w:t>
            </w:r>
          </w:p>
        </w:tc>
        <w:tc>
          <w:tcPr>
            <w:tcW w:w="1322" w:type="dxa"/>
            <w:vAlign w:val="top"/>
          </w:tcPr>
          <w:p w14:paraId="6178FF7F">
            <w:pPr>
              <w:spacing w:after="0" w:line="240" w:lineRule="auto"/>
            </w:pPr>
            <w:r>
              <w:rPr>
                <w:rFonts w:ascii="Arial" w:hAnsi="Arial"/>
                <w:b/>
                <w:sz w:val="11"/>
              </w:rPr>
              <w:t>Request Parameters / Body</w:t>
            </w:r>
          </w:p>
        </w:tc>
        <w:tc>
          <w:tcPr>
            <w:tcW w:w="1322" w:type="dxa"/>
            <w:vAlign w:val="top"/>
          </w:tcPr>
          <w:p w14:paraId="5935A4A3">
            <w:pPr>
              <w:spacing w:after="0" w:line="240" w:lineRule="auto"/>
            </w:pPr>
            <w:r>
              <w:rPr>
                <w:rFonts w:ascii="Arial" w:hAnsi="Arial"/>
                <w:b/>
                <w:sz w:val="11"/>
              </w:rPr>
              <w:t>Validation Rules</w:t>
            </w:r>
          </w:p>
        </w:tc>
        <w:tc>
          <w:tcPr>
            <w:tcW w:w="1322" w:type="dxa"/>
            <w:vAlign w:val="top"/>
          </w:tcPr>
          <w:p w14:paraId="5EA643A0">
            <w:pPr>
              <w:spacing w:after="0" w:line="240" w:lineRule="auto"/>
            </w:pPr>
            <w:r>
              <w:rPr>
                <w:rFonts w:ascii="Arial" w:hAnsi="Arial"/>
                <w:b/>
                <w:sz w:val="11"/>
              </w:rPr>
              <w:t>Response Example</w:t>
            </w:r>
          </w:p>
        </w:tc>
        <w:tc>
          <w:tcPr>
            <w:tcW w:w="1322" w:type="dxa"/>
            <w:vAlign w:val="top"/>
          </w:tcPr>
          <w:p w14:paraId="3DDB8E37">
            <w:pPr>
              <w:spacing w:after="0" w:line="240" w:lineRule="auto"/>
            </w:pPr>
            <w:r>
              <w:rPr>
                <w:rFonts w:ascii="Arial" w:hAnsi="Arial"/>
                <w:b/>
                <w:sz w:val="11"/>
              </w:rPr>
              <w:t>Error Responses</w:t>
            </w:r>
          </w:p>
        </w:tc>
        <w:tc>
          <w:tcPr>
            <w:tcW w:w="1322" w:type="dxa"/>
            <w:vAlign w:val="top"/>
          </w:tcPr>
          <w:p w14:paraId="14C0F163">
            <w:pPr>
              <w:spacing w:after="0" w:line="240" w:lineRule="auto"/>
            </w:pPr>
            <w:r>
              <w:rPr>
                <w:rFonts w:ascii="Arial" w:hAnsi="Arial"/>
                <w:b/>
                <w:sz w:val="11"/>
              </w:rPr>
              <w:t>Related Controller/Function</w:t>
            </w:r>
          </w:p>
        </w:tc>
      </w:tr>
      <w:tr w14:paraId="6CC36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AD99F3D">
            <w:pPr>
              <w:spacing w:after="0" w:line="240" w:lineRule="auto"/>
            </w:pPr>
            <w:r>
              <w:rPr>
                <w:rFonts w:ascii="Arial" w:hAnsi="Arial"/>
                <w:b w:val="0"/>
                <w:sz w:val="11"/>
              </w:rPr>
              <w:t>Backend API</w:t>
            </w:r>
          </w:p>
        </w:tc>
        <w:tc>
          <w:tcPr>
            <w:tcW w:w="1322" w:type="dxa"/>
            <w:vAlign w:val="top"/>
          </w:tcPr>
          <w:p w14:paraId="03DCB4B5">
            <w:pPr>
              <w:spacing w:after="0" w:line="240" w:lineRule="auto"/>
            </w:pPr>
            <w:r>
              <w:rPr>
                <w:rFonts w:ascii="Arial" w:hAnsi="Arial"/>
                <w:b w:val="0"/>
                <w:sz w:val="11"/>
              </w:rPr>
              <w:t>GET</w:t>
            </w:r>
          </w:p>
        </w:tc>
        <w:tc>
          <w:tcPr>
            <w:tcW w:w="1322" w:type="dxa"/>
            <w:vAlign w:val="top"/>
          </w:tcPr>
          <w:p w14:paraId="343A659E">
            <w:pPr>
              <w:spacing w:after="0" w:line="240" w:lineRule="auto"/>
            </w:pPr>
            <w:r>
              <w:rPr>
                <w:rFonts w:ascii="Arial" w:hAnsi="Arial"/>
                <w:b w:val="0"/>
                <w:sz w:val="11"/>
              </w:rPr>
              <w:t>/api/v1/linknet-media</w:t>
            </w:r>
          </w:p>
        </w:tc>
        <w:tc>
          <w:tcPr>
            <w:tcW w:w="1322" w:type="dxa"/>
            <w:vAlign w:val="top"/>
          </w:tcPr>
          <w:p w14:paraId="569600D6">
            <w:pPr>
              <w:spacing w:after="0" w:line="240" w:lineRule="auto"/>
            </w:pPr>
            <w:r>
              <w:rPr>
                <w:rFonts w:ascii="Arial" w:hAnsi="Arial"/>
                <w:b w:val="0"/>
                <w:sz w:val="11"/>
              </w:rPr>
              <w:t>getLinknetMedia</w:t>
            </w:r>
          </w:p>
        </w:tc>
        <w:tc>
          <w:tcPr>
            <w:tcW w:w="1322" w:type="dxa"/>
            <w:vAlign w:val="top"/>
          </w:tcPr>
          <w:p w14:paraId="2A11CA12">
            <w:pPr>
              <w:spacing w:after="0" w:line="240" w:lineRule="auto"/>
            </w:pPr>
            <w:r>
              <w:rPr>
                <w:rFonts w:ascii="Arial" w:hAnsi="Arial"/>
                <w:b w:val="0"/>
                <w:sz w:val="11"/>
              </w:rPr>
              <w:t>Public / Not required</w:t>
            </w:r>
          </w:p>
        </w:tc>
        <w:tc>
          <w:tcPr>
            <w:tcW w:w="1322" w:type="dxa"/>
            <w:vAlign w:val="top"/>
          </w:tcPr>
          <w:p w14:paraId="1BA0C163">
            <w:pPr>
              <w:spacing w:after="0" w:line="240" w:lineRule="auto"/>
            </w:pPr>
            <w:r>
              <w:rPr>
                <w:rFonts w:ascii="Arial" w:hAnsi="Arial"/>
                <w:b w:val="0"/>
                <w:sz w:val="11"/>
              </w:rPr>
              <w:t>Standard HTTP headers; Content-Type when body is sent</w:t>
            </w:r>
          </w:p>
        </w:tc>
        <w:tc>
          <w:tcPr>
            <w:tcW w:w="1322" w:type="dxa"/>
            <w:vAlign w:val="top"/>
          </w:tcPr>
          <w:p w14:paraId="32D33222">
            <w:pPr>
              <w:spacing w:after="0" w:line="240" w:lineRule="auto"/>
            </w:pPr>
            <w:r>
              <w:rPr>
                <w:rFonts w:ascii="Arial" w:hAnsi="Arial"/>
                <w:b w:val="0"/>
                <w:sz w:val="11"/>
              </w:rPr>
              <w:t>No explicit body required</w:t>
            </w:r>
          </w:p>
        </w:tc>
        <w:tc>
          <w:tcPr>
            <w:tcW w:w="1322" w:type="dxa"/>
            <w:vAlign w:val="top"/>
          </w:tcPr>
          <w:p w14:paraId="54A8DE7B">
            <w:pPr>
              <w:spacing w:after="0" w:line="240" w:lineRule="auto"/>
            </w:pPr>
            <w:r>
              <w:rPr>
                <w:rFonts w:ascii="Arial" w:hAnsi="Arial"/>
                <w:b w:val="0"/>
                <w:sz w:val="11"/>
              </w:rPr>
              <w:t>Path/query validation not centralized unless handled in controller.</w:t>
            </w:r>
          </w:p>
        </w:tc>
        <w:tc>
          <w:tcPr>
            <w:tcW w:w="1322" w:type="dxa"/>
            <w:vAlign w:val="top"/>
          </w:tcPr>
          <w:p w14:paraId="3B86FDE2">
            <w:pPr>
              <w:spacing w:after="0" w:line="240" w:lineRule="auto"/>
            </w:pPr>
            <w:r>
              <w:rPr>
                <w:rFonts w:ascii="Arial" w:hAnsi="Arial"/>
                <w:b w:val="0"/>
                <w:sz w:val="11"/>
              </w:rPr>
              <w:t>Public success envelope with data object/array.</w:t>
            </w:r>
          </w:p>
        </w:tc>
        <w:tc>
          <w:tcPr>
            <w:tcW w:w="1322" w:type="dxa"/>
            <w:vAlign w:val="top"/>
          </w:tcPr>
          <w:p w14:paraId="6CA21661">
            <w:pPr>
              <w:spacing w:after="0" w:line="240" w:lineRule="auto"/>
            </w:pPr>
            <w:r>
              <w:rPr>
                <w:rFonts w:ascii="Arial" w:hAnsi="Arial"/>
                <w:b w:val="0"/>
                <w:sz w:val="11"/>
              </w:rPr>
              <w:t>400/422 validation, 404 not found, 429 rate limit, 500 internal error</w:t>
            </w:r>
          </w:p>
        </w:tc>
        <w:tc>
          <w:tcPr>
            <w:tcW w:w="1322" w:type="dxa"/>
            <w:vAlign w:val="top"/>
          </w:tcPr>
          <w:p w14:paraId="0C2D48CA">
            <w:pPr>
              <w:spacing w:after="0" w:line="240" w:lineRule="auto"/>
            </w:pPr>
            <w:r>
              <w:rPr>
                <w:rFonts w:ascii="Arial" w:hAnsi="Arial"/>
                <w:b w:val="0"/>
                <w:sz w:val="11"/>
              </w:rPr>
              <w:t>getLinknetMedia (backend/src/routes/linknetMedia.routes.ts:7)</w:t>
            </w:r>
          </w:p>
        </w:tc>
      </w:tr>
    </w:tbl>
    <w:p w14:paraId="76BBEA17"/>
    <w:p w14:paraId="111E4FB7">
      <w:pPr>
        <w:pStyle w:val="5"/>
      </w:pPr>
      <w:r>
        <w:t>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75"/>
        <w:gridCol w:w="774"/>
        <w:gridCol w:w="2442"/>
        <w:gridCol w:w="992"/>
        <w:gridCol w:w="1794"/>
        <w:gridCol w:w="1066"/>
        <w:gridCol w:w="913"/>
        <w:gridCol w:w="1101"/>
        <w:gridCol w:w="1254"/>
        <w:gridCol w:w="967"/>
        <w:gridCol w:w="2682"/>
      </w:tblGrid>
      <w:tr w14:paraId="737F3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FA12AC0">
            <w:pPr>
              <w:spacing w:after="0" w:line="240" w:lineRule="auto"/>
            </w:pPr>
            <w:r>
              <w:rPr>
                <w:rFonts w:ascii="Arial" w:hAnsi="Arial"/>
                <w:b/>
                <w:sz w:val="11"/>
              </w:rPr>
              <w:t>Service</w:t>
            </w:r>
          </w:p>
        </w:tc>
        <w:tc>
          <w:tcPr>
            <w:tcW w:w="1322" w:type="dxa"/>
            <w:vAlign w:val="top"/>
          </w:tcPr>
          <w:p w14:paraId="5B957BAD">
            <w:pPr>
              <w:spacing w:after="0" w:line="240" w:lineRule="auto"/>
            </w:pPr>
            <w:r>
              <w:rPr>
                <w:rFonts w:ascii="Arial" w:hAnsi="Arial"/>
                <w:b/>
                <w:sz w:val="11"/>
              </w:rPr>
              <w:t>Method</w:t>
            </w:r>
          </w:p>
        </w:tc>
        <w:tc>
          <w:tcPr>
            <w:tcW w:w="1322" w:type="dxa"/>
            <w:vAlign w:val="top"/>
          </w:tcPr>
          <w:p w14:paraId="671740D8">
            <w:pPr>
              <w:spacing w:after="0" w:line="240" w:lineRule="auto"/>
            </w:pPr>
            <w:r>
              <w:rPr>
                <w:rFonts w:ascii="Arial" w:hAnsi="Arial"/>
                <w:b/>
                <w:sz w:val="11"/>
              </w:rPr>
              <w:t>Endpoint URL</w:t>
            </w:r>
          </w:p>
        </w:tc>
        <w:tc>
          <w:tcPr>
            <w:tcW w:w="1322" w:type="dxa"/>
            <w:vAlign w:val="top"/>
          </w:tcPr>
          <w:p w14:paraId="2EBB1F9F">
            <w:pPr>
              <w:spacing w:after="0" w:line="240" w:lineRule="auto"/>
            </w:pPr>
            <w:r>
              <w:rPr>
                <w:rFonts w:ascii="Arial" w:hAnsi="Arial"/>
                <w:b/>
                <w:sz w:val="11"/>
              </w:rPr>
              <w:t>Description</w:t>
            </w:r>
          </w:p>
        </w:tc>
        <w:tc>
          <w:tcPr>
            <w:tcW w:w="1322" w:type="dxa"/>
            <w:vAlign w:val="top"/>
          </w:tcPr>
          <w:p w14:paraId="141AB8D6">
            <w:pPr>
              <w:spacing w:after="0" w:line="240" w:lineRule="auto"/>
            </w:pPr>
            <w:r>
              <w:rPr>
                <w:rFonts w:ascii="Arial" w:hAnsi="Arial"/>
                <w:b/>
                <w:sz w:val="11"/>
              </w:rPr>
              <w:t>Authentication</w:t>
            </w:r>
          </w:p>
        </w:tc>
        <w:tc>
          <w:tcPr>
            <w:tcW w:w="1322" w:type="dxa"/>
            <w:vAlign w:val="top"/>
          </w:tcPr>
          <w:p w14:paraId="7C2AE313">
            <w:pPr>
              <w:spacing w:after="0" w:line="240" w:lineRule="auto"/>
            </w:pPr>
            <w:r>
              <w:rPr>
                <w:rFonts w:ascii="Arial" w:hAnsi="Arial"/>
                <w:b/>
                <w:sz w:val="11"/>
              </w:rPr>
              <w:t>Request Headers</w:t>
            </w:r>
          </w:p>
        </w:tc>
        <w:tc>
          <w:tcPr>
            <w:tcW w:w="1322" w:type="dxa"/>
            <w:vAlign w:val="top"/>
          </w:tcPr>
          <w:p w14:paraId="5A0E56EE">
            <w:pPr>
              <w:spacing w:after="0" w:line="240" w:lineRule="auto"/>
            </w:pPr>
            <w:r>
              <w:rPr>
                <w:rFonts w:ascii="Arial" w:hAnsi="Arial"/>
                <w:b/>
                <w:sz w:val="11"/>
              </w:rPr>
              <w:t>Request Parameters / Body</w:t>
            </w:r>
          </w:p>
        </w:tc>
        <w:tc>
          <w:tcPr>
            <w:tcW w:w="1322" w:type="dxa"/>
            <w:vAlign w:val="top"/>
          </w:tcPr>
          <w:p w14:paraId="69F64247">
            <w:pPr>
              <w:spacing w:after="0" w:line="240" w:lineRule="auto"/>
            </w:pPr>
            <w:r>
              <w:rPr>
                <w:rFonts w:ascii="Arial" w:hAnsi="Arial"/>
                <w:b/>
                <w:sz w:val="11"/>
              </w:rPr>
              <w:t>Validation Rules</w:t>
            </w:r>
          </w:p>
        </w:tc>
        <w:tc>
          <w:tcPr>
            <w:tcW w:w="1322" w:type="dxa"/>
            <w:vAlign w:val="top"/>
          </w:tcPr>
          <w:p w14:paraId="62A9D514">
            <w:pPr>
              <w:spacing w:after="0" w:line="240" w:lineRule="auto"/>
            </w:pPr>
            <w:r>
              <w:rPr>
                <w:rFonts w:ascii="Arial" w:hAnsi="Arial"/>
                <w:b/>
                <w:sz w:val="11"/>
              </w:rPr>
              <w:t>Response Example</w:t>
            </w:r>
          </w:p>
        </w:tc>
        <w:tc>
          <w:tcPr>
            <w:tcW w:w="1322" w:type="dxa"/>
            <w:vAlign w:val="top"/>
          </w:tcPr>
          <w:p w14:paraId="44D878E5">
            <w:pPr>
              <w:spacing w:after="0" w:line="240" w:lineRule="auto"/>
            </w:pPr>
            <w:r>
              <w:rPr>
                <w:rFonts w:ascii="Arial" w:hAnsi="Arial"/>
                <w:b/>
                <w:sz w:val="11"/>
              </w:rPr>
              <w:t>Error Responses</w:t>
            </w:r>
          </w:p>
        </w:tc>
        <w:tc>
          <w:tcPr>
            <w:tcW w:w="1322" w:type="dxa"/>
            <w:vAlign w:val="top"/>
          </w:tcPr>
          <w:p w14:paraId="6C1B6F84">
            <w:pPr>
              <w:spacing w:after="0" w:line="240" w:lineRule="auto"/>
            </w:pPr>
            <w:r>
              <w:rPr>
                <w:rFonts w:ascii="Arial" w:hAnsi="Arial"/>
                <w:b/>
                <w:sz w:val="11"/>
              </w:rPr>
              <w:t>Related Controller/Function</w:t>
            </w:r>
          </w:p>
        </w:tc>
      </w:tr>
      <w:tr w14:paraId="3EB183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CBDAAB0">
            <w:pPr>
              <w:spacing w:after="0" w:line="240" w:lineRule="auto"/>
            </w:pPr>
            <w:r>
              <w:rPr>
                <w:rFonts w:ascii="Arial" w:hAnsi="Arial"/>
                <w:b w:val="0"/>
                <w:sz w:val="11"/>
              </w:rPr>
              <w:t>Backend API</w:t>
            </w:r>
          </w:p>
        </w:tc>
        <w:tc>
          <w:tcPr>
            <w:tcW w:w="1322" w:type="dxa"/>
            <w:vAlign w:val="top"/>
          </w:tcPr>
          <w:p w14:paraId="5FC5928B">
            <w:pPr>
              <w:spacing w:after="0" w:line="240" w:lineRule="auto"/>
            </w:pPr>
            <w:r>
              <w:rPr>
                <w:rFonts w:ascii="Arial" w:hAnsi="Arial"/>
                <w:b w:val="0"/>
                <w:sz w:val="11"/>
              </w:rPr>
              <w:t>GET</w:t>
            </w:r>
          </w:p>
        </w:tc>
        <w:tc>
          <w:tcPr>
            <w:tcW w:w="1322" w:type="dxa"/>
            <w:vAlign w:val="top"/>
          </w:tcPr>
          <w:p w14:paraId="05C398C2">
            <w:pPr>
              <w:spacing w:after="0" w:line="240" w:lineRule="auto"/>
            </w:pPr>
            <w:r>
              <w:rPr>
                <w:rFonts w:ascii="Arial" w:hAnsi="Arial"/>
                <w:b w:val="0"/>
                <w:sz w:val="11"/>
              </w:rPr>
              <w:t>/api/v1/cms/managements</w:t>
            </w:r>
          </w:p>
        </w:tc>
        <w:tc>
          <w:tcPr>
            <w:tcW w:w="1322" w:type="dxa"/>
            <w:vAlign w:val="top"/>
          </w:tcPr>
          <w:p w14:paraId="5616348A">
            <w:pPr>
              <w:spacing w:after="0" w:line="240" w:lineRule="auto"/>
            </w:pPr>
            <w:r>
              <w:rPr>
                <w:rFonts w:ascii="Arial" w:hAnsi="Arial"/>
                <w:b w:val="0"/>
                <w:sz w:val="11"/>
              </w:rPr>
              <w:t>Get all managements with pagination</w:t>
            </w:r>
          </w:p>
        </w:tc>
        <w:tc>
          <w:tcPr>
            <w:tcW w:w="1322" w:type="dxa"/>
            <w:vAlign w:val="top"/>
          </w:tcPr>
          <w:p w14:paraId="5137651C">
            <w:pPr>
              <w:spacing w:after="0" w:line="240" w:lineRule="auto"/>
            </w:pPr>
            <w:r>
              <w:rPr>
                <w:rFonts w:ascii="Arial" w:hAnsi="Arial"/>
                <w:b w:val="0"/>
                <w:sz w:val="11"/>
              </w:rPr>
              <w:t>Required; permission: management.read</w:t>
            </w:r>
          </w:p>
        </w:tc>
        <w:tc>
          <w:tcPr>
            <w:tcW w:w="1322" w:type="dxa"/>
            <w:vAlign w:val="top"/>
          </w:tcPr>
          <w:p w14:paraId="01821F8C">
            <w:pPr>
              <w:spacing w:after="0" w:line="240" w:lineRule="auto"/>
            </w:pPr>
            <w:r>
              <w:rPr>
                <w:rFonts w:ascii="Arial" w:hAnsi="Arial"/>
                <w:b w:val="0"/>
                <w:sz w:val="11"/>
              </w:rPr>
              <w:t>Authorization: Bearer &lt;accessToken&gt; or HttpOnly auth_token cookie</w:t>
            </w:r>
          </w:p>
        </w:tc>
        <w:tc>
          <w:tcPr>
            <w:tcW w:w="1322" w:type="dxa"/>
            <w:vAlign w:val="top"/>
          </w:tcPr>
          <w:p w14:paraId="03154A57">
            <w:pPr>
              <w:spacing w:after="0" w:line="240" w:lineRule="auto"/>
            </w:pPr>
            <w:r>
              <w:rPr>
                <w:rFonts w:ascii="Arial" w:hAnsi="Arial"/>
                <w:b w:val="0"/>
                <w:sz w:val="11"/>
              </w:rPr>
              <w:t>Query: page, limit, search, sortBy, sortOrder, filters as supported by controller</w:t>
            </w:r>
          </w:p>
        </w:tc>
        <w:tc>
          <w:tcPr>
            <w:tcW w:w="1322" w:type="dxa"/>
            <w:vAlign w:val="top"/>
          </w:tcPr>
          <w:p w14:paraId="378F0D2D">
            <w:pPr>
              <w:spacing w:after="0" w:line="240" w:lineRule="auto"/>
            </w:pPr>
            <w:r>
              <w:rPr>
                <w:rFonts w:ascii="Arial" w:hAnsi="Arial"/>
                <w:b w:val="0"/>
                <w:sz w:val="11"/>
              </w:rPr>
              <w:t>Path/query validation not centralized unless handled in controller.</w:t>
            </w:r>
          </w:p>
        </w:tc>
        <w:tc>
          <w:tcPr>
            <w:tcW w:w="1322" w:type="dxa"/>
            <w:vAlign w:val="top"/>
          </w:tcPr>
          <w:p w14:paraId="04914F10">
            <w:pPr>
              <w:spacing w:after="0" w:line="240" w:lineRule="auto"/>
            </w:pPr>
            <w:r>
              <w:rPr>
                <w:rFonts w:ascii="Arial" w:hAnsi="Arial"/>
                <w:b w:val="0"/>
                <w:sz w:val="11"/>
              </w:rPr>
              <w:t>Paginated/list or detail success envelope; see common list/detail examples.</w:t>
            </w:r>
          </w:p>
        </w:tc>
        <w:tc>
          <w:tcPr>
            <w:tcW w:w="1322" w:type="dxa"/>
            <w:vAlign w:val="top"/>
          </w:tcPr>
          <w:p w14:paraId="29E83E3B">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1C433458">
            <w:pPr>
              <w:spacing w:after="0" w:line="240" w:lineRule="auto"/>
            </w:pPr>
            <w:r>
              <w:rPr>
                <w:rFonts w:ascii="Arial" w:hAnsi="Arial"/>
                <w:b w:val="0"/>
                <w:sz w:val="11"/>
              </w:rPr>
              <w:t>managementController.getManagements (backend/src/routes/management.routes.ts:121)</w:t>
            </w:r>
          </w:p>
        </w:tc>
      </w:tr>
      <w:tr w14:paraId="258B9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F50DF7E">
            <w:pPr>
              <w:spacing w:after="0" w:line="240" w:lineRule="auto"/>
            </w:pPr>
            <w:r>
              <w:rPr>
                <w:rFonts w:ascii="Arial" w:hAnsi="Arial"/>
                <w:b w:val="0"/>
                <w:sz w:val="11"/>
              </w:rPr>
              <w:t>Backend API</w:t>
            </w:r>
          </w:p>
        </w:tc>
        <w:tc>
          <w:tcPr>
            <w:tcW w:w="1322" w:type="dxa"/>
            <w:vAlign w:val="top"/>
          </w:tcPr>
          <w:p w14:paraId="32BF705E">
            <w:pPr>
              <w:spacing w:after="0" w:line="240" w:lineRule="auto"/>
            </w:pPr>
            <w:r>
              <w:rPr>
                <w:rFonts w:ascii="Arial" w:hAnsi="Arial"/>
                <w:b w:val="0"/>
                <w:sz w:val="11"/>
              </w:rPr>
              <w:t>POST</w:t>
            </w:r>
          </w:p>
        </w:tc>
        <w:tc>
          <w:tcPr>
            <w:tcW w:w="1322" w:type="dxa"/>
            <w:vAlign w:val="top"/>
          </w:tcPr>
          <w:p w14:paraId="58DE6846">
            <w:pPr>
              <w:spacing w:after="0" w:line="240" w:lineRule="auto"/>
            </w:pPr>
            <w:r>
              <w:rPr>
                <w:rFonts w:ascii="Arial" w:hAnsi="Arial"/>
                <w:b w:val="0"/>
                <w:sz w:val="11"/>
              </w:rPr>
              <w:t>/api/v1/cms/managements</w:t>
            </w:r>
          </w:p>
        </w:tc>
        <w:tc>
          <w:tcPr>
            <w:tcW w:w="1322" w:type="dxa"/>
            <w:vAlign w:val="top"/>
          </w:tcPr>
          <w:p w14:paraId="1E96CD06">
            <w:pPr>
              <w:spacing w:after="0" w:line="240" w:lineRule="auto"/>
            </w:pPr>
            <w:r>
              <w:rPr>
                <w:rFonts w:ascii="Arial" w:hAnsi="Arial"/>
                <w:b w:val="0"/>
                <w:sz w:val="11"/>
              </w:rPr>
              <w:t>Create new management</w:t>
            </w:r>
          </w:p>
        </w:tc>
        <w:tc>
          <w:tcPr>
            <w:tcW w:w="1322" w:type="dxa"/>
            <w:vAlign w:val="top"/>
          </w:tcPr>
          <w:p w14:paraId="769A5F9F">
            <w:pPr>
              <w:spacing w:after="0" w:line="240" w:lineRule="auto"/>
            </w:pPr>
            <w:r>
              <w:rPr>
                <w:rFonts w:ascii="Arial" w:hAnsi="Arial"/>
                <w:b w:val="0"/>
                <w:sz w:val="11"/>
              </w:rPr>
              <w:t>Required; permission: management.create</w:t>
            </w:r>
          </w:p>
        </w:tc>
        <w:tc>
          <w:tcPr>
            <w:tcW w:w="1322" w:type="dxa"/>
            <w:vAlign w:val="top"/>
          </w:tcPr>
          <w:p w14:paraId="236EEEA5">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5048EE2A">
            <w:pPr>
              <w:spacing w:after="0" w:line="240" w:lineRule="auto"/>
            </w:pPr>
            <w:r>
              <w:rPr>
                <w:rFonts w:ascii="Arial" w:hAnsi="Arial"/>
                <w:b w:val="0"/>
                <w:sz w:val="11"/>
              </w:rPr>
              <w:t>Body: JSON payload for the target resource</w:t>
            </w:r>
          </w:p>
        </w:tc>
        <w:tc>
          <w:tcPr>
            <w:tcW w:w="1322" w:type="dxa"/>
            <w:vAlign w:val="top"/>
          </w:tcPr>
          <w:p w14:paraId="3643076C">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67CF8DC0">
            <w:pPr>
              <w:spacing w:after="0" w:line="240" w:lineRule="auto"/>
            </w:pPr>
            <w:r>
              <w:rPr>
                <w:rFonts w:ascii="Arial" w:hAnsi="Arial"/>
                <w:b w:val="0"/>
                <w:sz w:val="11"/>
              </w:rPr>
              <w:t>Create/update/action success envelope; validation errors use 400/422 pattern.</w:t>
            </w:r>
          </w:p>
        </w:tc>
        <w:tc>
          <w:tcPr>
            <w:tcW w:w="1322" w:type="dxa"/>
            <w:vAlign w:val="top"/>
          </w:tcPr>
          <w:p w14:paraId="6510F4BB">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7E4D76B1">
            <w:pPr>
              <w:spacing w:after="0" w:line="240" w:lineRule="auto"/>
            </w:pPr>
            <w:r>
              <w:rPr>
                <w:rFonts w:ascii="Arial" w:hAnsi="Arial"/>
                <w:b w:val="0"/>
                <w:sz w:val="11"/>
              </w:rPr>
              <w:t>managementController.createManagement (backend/src/routes/management.routes.ts:145)</w:t>
            </w:r>
          </w:p>
        </w:tc>
      </w:tr>
      <w:tr w14:paraId="758D7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774B45B">
            <w:pPr>
              <w:spacing w:after="0" w:line="240" w:lineRule="auto"/>
            </w:pPr>
            <w:r>
              <w:rPr>
                <w:rFonts w:ascii="Arial" w:hAnsi="Arial"/>
                <w:b w:val="0"/>
                <w:sz w:val="11"/>
              </w:rPr>
              <w:t>Backend API</w:t>
            </w:r>
          </w:p>
        </w:tc>
        <w:tc>
          <w:tcPr>
            <w:tcW w:w="1322" w:type="dxa"/>
            <w:vAlign w:val="top"/>
          </w:tcPr>
          <w:p w14:paraId="0DAE864E">
            <w:pPr>
              <w:spacing w:after="0" w:line="240" w:lineRule="auto"/>
            </w:pPr>
            <w:r>
              <w:rPr>
                <w:rFonts w:ascii="Arial" w:hAnsi="Arial"/>
                <w:b w:val="0"/>
                <w:sz w:val="11"/>
              </w:rPr>
              <w:t>DELETE</w:t>
            </w:r>
          </w:p>
        </w:tc>
        <w:tc>
          <w:tcPr>
            <w:tcW w:w="1322" w:type="dxa"/>
            <w:vAlign w:val="top"/>
          </w:tcPr>
          <w:p w14:paraId="04578F4C">
            <w:pPr>
              <w:spacing w:after="0" w:line="240" w:lineRule="auto"/>
            </w:pPr>
            <w:r>
              <w:rPr>
                <w:rFonts w:ascii="Arial" w:hAnsi="Arial"/>
                <w:b w:val="0"/>
                <w:sz w:val="11"/>
              </w:rPr>
              <w:t>/api/v1/cms/managements/:id</w:t>
            </w:r>
          </w:p>
        </w:tc>
        <w:tc>
          <w:tcPr>
            <w:tcW w:w="1322" w:type="dxa"/>
            <w:vAlign w:val="top"/>
          </w:tcPr>
          <w:p w14:paraId="18771863">
            <w:pPr>
              <w:spacing w:after="0" w:line="240" w:lineRule="auto"/>
            </w:pPr>
            <w:r>
              <w:rPr>
                <w:rFonts w:ascii="Arial" w:hAnsi="Arial"/>
                <w:b w:val="0"/>
                <w:sz w:val="11"/>
              </w:rPr>
              <w:t>Delete management</w:t>
            </w:r>
          </w:p>
        </w:tc>
        <w:tc>
          <w:tcPr>
            <w:tcW w:w="1322" w:type="dxa"/>
            <w:vAlign w:val="top"/>
          </w:tcPr>
          <w:p w14:paraId="6A71E6A3">
            <w:pPr>
              <w:spacing w:after="0" w:line="240" w:lineRule="auto"/>
            </w:pPr>
            <w:r>
              <w:rPr>
                <w:rFonts w:ascii="Arial" w:hAnsi="Arial"/>
                <w:b w:val="0"/>
                <w:sz w:val="11"/>
              </w:rPr>
              <w:t>Required; permission: management.delete</w:t>
            </w:r>
          </w:p>
        </w:tc>
        <w:tc>
          <w:tcPr>
            <w:tcW w:w="1322" w:type="dxa"/>
            <w:vAlign w:val="top"/>
          </w:tcPr>
          <w:p w14:paraId="1029B6EB">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7D6F021F">
            <w:pPr>
              <w:spacing w:after="0" w:line="240" w:lineRule="auto"/>
            </w:pPr>
            <w:r>
              <w:rPr>
                <w:rFonts w:ascii="Arial" w:hAnsi="Arial"/>
                <w:b w:val="0"/>
                <w:sz w:val="11"/>
              </w:rPr>
              <w:t>Path params: id</w:t>
            </w:r>
          </w:p>
        </w:tc>
        <w:tc>
          <w:tcPr>
            <w:tcW w:w="1322" w:type="dxa"/>
            <w:vAlign w:val="top"/>
          </w:tcPr>
          <w:p w14:paraId="46A33940">
            <w:pPr>
              <w:spacing w:after="0" w:line="240" w:lineRule="auto"/>
            </w:pPr>
            <w:r>
              <w:rPr>
                <w:rFonts w:ascii="Arial" w:hAnsi="Arial"/>
                <w:b w:val="0"/>
                <w:sz w:val="11"/>
              </w:rPr>
              <w:t>Path/query validation not centralized unless handled in controller.</w:t>
            </w:r>
          </w:p>
        </w:tc>
        <w:tc>
          <w:tcPr>
            <w:tcW w:w="1322" w:type="dxa"/>
            <w:vAlign w:val="top"/>
          </w:tcPr>
          <w:p w14:paraId="095D450D">
            <w:pPr>
              <w:spacing w:after="0" w:line="240" w:lineRule="auto"/>
            </w:pPr>
            <w:r>
              <w:rPr>
                <w:rFonts w:ascii="Arial" w:hAnsi="Arial"/>
                <w:b w:val="0"/>
                <w:sz w:val="11"/>
              </w:rPr>
              <w:t>Delete success envelope; 404 if target not found.</w:t>
            </w:r>
          </w:p>
        </w:tc>
        <w:tc>
          <w:tcPr>
            <w:tcW w:w="1322" w:type="dxa"/>
            <w:vAlign w:val="top"/>
          </w:tcPr>
          <w:p w14:paraId="7C7E13B9">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08C61083">
            <w:pPr>
              <w:spacing w:after="0" w:line="240" w:lineRule="auto"/>
            </w:pPr>
            <w:r>
              <w:rPr>
                <w:rFonts w:ascii="Arial" w:hAnsi="Arial"/>
                <w:b w:val="0"/>
                <w:sz w:val="11"/>
              </w:rPr>
              <w:t>managementController.deleteManagement (backend/src/routes/management.routes.ts:169)</w:t>
            </w:r>
          </w:p>
        </w:tc>
      </w:tr>
      <w:tr w14:paraId="5A99F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D8B3403">
            <w:pPr>
              <w:spacing w:after="0" w:line="240" w:lineRule="auto"/>
            </w:pPr>
            <w:r>
              <w:rPr>
                <w:rFonts w:ascii="Arial" w:hAnsi="Arial"/>
                <w:b w:val="0"/>
                <w:sz w:val="11"/>
              </w:rPr>
              <w:t>Backend API</w:t>
            </w:r>
          </w:p>
        </w:tc>
        <w:tc>
          <w:tcPr>
            <w:tcW w:w="1322" w:type="dxa"/>
            <w:vAlign w:val="top"/>
          </w:tcPr>
          <w:p w14:paraId="43A510D1">
            <w:pPr>
              <w:spacing w:after="0" w:line="240" w:lineRule="auto"/>
            </w:pPr>
            <w:r>
              <w:rPr>
                <w:rFonts w:ascii="Arial" w:hAnsi="Arial"/>
                <w:b w:val="0"/>
                <w:sz w:val="11"/>
              </w:rPr>
              <w:t>GET</w:t>
            </w:r>
          </w:p>
        </w:tc>
        <w:tc>
          <w:tcPr>
            <w:tcW w:w="1322" w:type="dxa"/>
            <w:vAlign w:val="top"/>
          </w:tcPr>
          <w:p w14:paraId="55CD9D78">
            <w:pPr>
              <w:spacing w:after="0" w:line="240" w:lineRule="auto"/>
            </w:pPr>
            <w:r>
              <w:rPr>
                <w:rFonts w:ascii="Arial" w:hAnsi="Arial"/>
                <w:b w:val="0"/>
                <w:sz w:val="11"/>
              </w:rPr>
              <w:t>/api/v1/cms/managements/:id</w:t>
            </w:r>
          </w:p>
        </w:tc>
        <w:tc>
          <w:tcPr>
            <w:tcW w:w="1322" w:type="dxa"/>
            <w:vAlign w:val="top"/>
          </w:tcPr>
          <w:p w14:paraId="0EC1C64F">
            <w:pPr>
              <w:spacing w:after="0" w:line="240" w:lineRule="auto"/>
            </w:pPr>
            <w:r>
              <w:rPr>
                <w:rFonts w:ascii="Arial" w:hAnsi="Arial"/>
                <w:b w:val="0"/>
                <w:sz w:val="11"/>
              </w:rPr>
              <w:t>Get single management by ID</w:t>
            </w:r>
          </w:p>
        </w:tc>
        <w:tc>
          <w:tcPr>
            <w:tcW w:w="1322" w:type="dxa"/>
            <w:vAlign w:val="top"/>
          </w:tcPr>
          <w:p w14:paraId="4895F75D">
            <w:pPr>
              <w:spacing w:after="0" w:line="240" w:lineRule="auto"/>
            </w:pPr>
            <w:r>
              <w:rPr>
                <w:rFonts w:ascii="Arial" w:hAnsi="Arial"/>
                <w:b w:val="0"/>
                <w:sz w:val="11"/>
              </w:rPr>
              <w:t>Required; permission: management.read</w:t>
            </w:r>
          </w:p>
        </w:tc>
        <w:tc>
          <w:tcPr>
            <w:tcW w:w="1322" w:type="dxa"/>
            <w:vAlign w:val="top"/>
          </w:tcPr>
          <w:p w14:paraId="1069DD3C">
            <w:pPr>
              <w:spacing w:after="0" w:line="240" w:lineRule="auto"/>
            </w:pPr>
            <w:r>
              <w:rPr>
                <w:rFonts w:ascii="Arial" w:hAnsi="Arial"/>
                <w:b w:val="0"/>
                <w:sz w:val="11"/>
              </w:rPr>
              <w:t>Authorization: Bearer &lt;accessToken&gt; or HttpOnly auth_token cookie</w:t>
            </w:r>
          </w:p>
        </w:tc>
        <w:tc>
          <w:tcPr>
            <w:tcW w:w="1322" w:type="dxa"/>
            <w:vAlign w:val="top"/>
          </w:tcPr>
          <w:p w14:paraId="265A96E1">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54D6F777">
            <w:pPr>
              <w:spacing w:after="0" w:line="240" w:lineRule="auto"/>
            </w:pPr>
            <w:r>
              <w:rPr>
                <w:rFonts w:ascii="Arial" w:hAnsi="Arial"/>
                <w:b w:val="0"/>
                <w:sz w:val="11"/>
              </w:rPr>
              <w:t>Path/query validation not centralized unless handled in controller.</w:t>
            </w:r>
          </w:p>
        </w:tc>
        <w:tc>
          <w:tcPr>
            <w:tcW w:w="1322" w:type="dxa"/>
            <w:vAlign w:val="top"/>
          </w:tcPr>
          <w:p w14:paraId="37E9895B">
            <w:pPr>
              <w:spacing w:after="0" w:line="240" w:lineRule="auto"/>
            </w:pPr>
            <w:r>
              <w:rPr>
                <w:rFonts w:ascii="Arial" w:hAnsi="Arial"/>
                <w:b w:val="0"/>
                <w:sz w:val="11"/>
              </w:rPr>
              <w:t>Paginated/list or detail success envelope; see common list/detail examples.</w:t>
            </w:r>
          </w:p>
        </w:tc>
        <w:tc>
          <w:tcPr>
            <w:tcW w:w="1322" w:type="dxa"/>
            <w:vAlign w:val="top"/>
          </w:tcPr>
          <w:p w14:paraId="6297A742">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67558337">
            <w:pPr>
              <w:spacing w:after="0" w:line="240" w:lineRule="auto"/>
            </w:pPr>
            <w:r>
              <w:rPr>
                <w:rFonts w:ascii="Arial" w:hAnsi="Arial"/>
                <w:b w:val="0"/>
                <w:sz w:val="11"/>
              </w:rPr>
              <w:t>managementController.getManagementById (backend/src/routes/management.routes.ts:133)</w:t>
            </w:r>
          </w:p>
        </w:tc>
      </w:tr>
      <w:tr w14:paraId="3D370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704C53E">
            <w:pPr>
              <w:spacing w:after="0" w:line="240" w:lineRule="auto"/>
            </w:pPr>
            <w:r>
              <w:rPr>
                <w:rFonts w:ascii="Arial" w:hAnsi="Arial"/>
                <w:b w:val="0"/>
                <w:sz w:val="11"/>
              </w:rPr>
              <w:t>Backend API</w:t>
            </w:r>
          </w:p>
        </w:tc>
        <w:tc>
          <w:tcPr>
            <w:tcW w:w="1322" w:type="dxa"/>
            <w:vAlign w:val="top"/>
          </w:tcPr>
          <w:p w14:paraId="04D2C597">
            <w:pPr>
              <w:spacing w:after="0" w:line="240" w:lineRule="auto"/>
            </w:pPr>
            <w:r>
              <w:rPr>
                <w:rFonts w:ascii="Arial" w:hAnsi="Arial"/>
                <w:b w:val="0"/>
                <w:sz w:val="11"/>
              </w:rPr>
              <w:t>PUT</w:t>
            </w:r>
          </w:p>
        </w:tc>
        <w:tc>
          <w:tcPr>
            <w:tcW w:w="1322" w:type="dxa"/>
            <w:vAlign w:val="top"/>
          </w:tcPr>
          <w:p w14:paraId="0FAE868C">
            <w:pPr>
              <w:spacing w:after="0" w:line="240" w:lineRule="auto"/>
            </w:pPr>
            <w:r>
              <w:rPr>
                <w:rFonts w:ascii="Arial" w:hAnsi="Arial"/>
                <w:b w:val="0"/>
                <w:sz w:val="11"/>
              </w:rPr>
              <w:t>/api/v1/cms/managements/:id</w:t>
            </w:r>
          </w:p>
        </w:tc>
        <w:tc>
          <w:tcPr>
            <w:tcW w:w="1322" w:type="dxa"/>
            <w:vAlign w:val="top"/>
          </w:tcPr>
          <w:p w14:paraId="13D1B3B3">
            <w:pPr>
              <w:spacing w:after="0" w:line="240" w:lineRule="auto"/>
            </w:pPr>
            <w:r>
              <w:rPr>
                <w:rFonts w:ascii="Arial" w:hAnsi="Arial"/>
                <w:b w:val="0"/>
                <w:sz w:val="11"/>
              </w:rPr>
              <w:t>Update management</w:t>
            </w:r>
          </w:p>
        </w:tc>
        <w:tc>
          <w:tcPr>
            <w:tcW w:w="1322" w:type="dxa"/>
            <w:vAlign w:val="top"/>
          </w:tcPr>
          <w:p w14:paraId="7CD04BFE">
            <w:pPr>
              <w:spacing w:after="0" w:line="240" w:lineRule="auto"/>
            </w:pPr>
            <w:r>
              <w:rPr>
                <w:rFonts w:ascii="Arial" w:hAnsi="Arial"/>
                <w:b w:val="0"/>
                <w:sz w:val="11"/>
              </w:rPr>
              <w:t>Required; permission: management.update</w:t>
            </w:r>
          </w:p>
        </w:tc>
        <w:tc>
          <w:tcPr>
            <w:tcW w:w="1322" w:type="dxa"/>
            <w:vAlign w:val="top"/>
          </w:tcPr>
          <w:p w14:paraId="3E82AD7C">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6DBDD2F2">
            <w:pPr>
              <w:spacing w:after="0" w:line="240" w:lineRule="auto"/>
            </w:pPr>
            <w:r>
              <w:rPr>
                <w:rFonts w:ascii="Arial" w:hAnsi="Arial"/>
                <w:b w:val="0"/>
                <w:sz w:val="11"/>
              </w:rPr>
              <w:t>Path params: id; Body: JSON payload for the target resource</w:t>
            </w:r>
          </w:p>
        </w:tc>
        <w:tc>
          <w:tcPr>
            <w:tcW w:w="1322" w:type="dxa"/>
            <w:vAlign w:val="top"/>
          </w:tcPr>
          <w:p w14:paraId="18CE9D18">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34398E31">
            <w:pPr>
              <w:spacing w:after="0" w:line="240" w:lineRule="auto"/>
            </w:pPr>
            <w:r>
              <w:rPr>
                <w:rFonts w:ascii="Arial" w:hAnsi="Arial"/>
                <w:b w:val="0"/>
                <w:sz w:val="11"/>
              </w:rPr>
              <w:t>Create/update/action success envelope; validation errors use 400/422 pattern.</w:t>
            </w:r>
          </w:p>
        </w:tc>
        <w:tc>
          <w:tcPr>
            <w:tcW w:w="1322" w:type="dxa"/>
            <w:vAlign w:val="top"/>
          </w:tcPr>
          <w:p w14:paraId="603A9102">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4EF51EA9">
            <w:pPr>
              <w:spacing w:after="0" w:line="240" w:lineRule="auto"/>
            </w:pPr>
            <w:r>
              <w:rPr>
                <w:rFonts w:ascii="Arial" w:hAnsi="Arial"/>
                <w:b w:val="0"/>
                <w:sz w:val="11"/>
              </w:rPr>
              <w:t>managementController.updateManagement (backend/src/routes/management.routes.ts:157)</w:t>
            </w:r>
          </w:p>
        </w:tc>
      </w:tr>
      <w:tr w14:paraId="54143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55D4CF7">
            <w:pPr>
              <w:spacing w:after="0" w:line="240" w:lineRule="auto"/>
            </w:pPr>
            <w:r>
              <w:rPr>
                <w:rFonts w:ascii="Arial" w:hAnsi="Arial"/>
                <w:b w:val="0"/>
                <w:sz w:val="11"/>
              </w:rPr>
              <w:t>Backend API</w:t>
            </w:r>
          </w:p>
        </w:tc>
        <w:tc>
          <w:tcPr>
            <w:tcW w:w="1322" w:type="dxa"/>
            <w:vAlign w:val="top"/>
          </w:tcPr>
          <w:p w14:paraId="5E1FCE03">
            <w:pPr>
              <w:spacing w:after="0" w:line="240" w:lineRule="auto"/>
            </w:pPr>
            <w:r>
              <w:rPr>
                <w:rFonts w:ascii="Arial" w:hAnsi="Arial"/>
                <w:b w:val="0"/>
                <w:sz w:val="11"/>
              </w:rPr>
              <w:t>POST</w:t>
            </w:r>
          </w:p>
        </w:tc>
        <w:tc>
          <w:tcPr>
            <w:tcW w:w="1322" w:type="dxa"/>
            <w:vAlign w:val="top"/>
          </w:tcPr>
          <w:p w14:paraId="78710838">
            <w:pPr>
              <w:spacing w:after="0" w:line="240" w:lineRule="auto"/>
            </w:pPr>
            <w:r>
              <w:rPr>
                <w:rFonts w:ascii="Arial" w:hAnsi="Arial"/>
                <w:b w:val="0"/>
                <w:sz w:val="11"/>
              </w:rPr>
              <w:t>/api/v1/cms/managements/bulk-delete</w:t>
            </w:r>
          </w:p>
        </w:tc>
        <w:tc>
          <w:tcPr>
            <w:tcW w:w="1322" w:type="dxa"/>
            <w:vAlign w:val="top"/>
          </w:tcPr>
          <w:p w14:paraId="40E32D10">
            <w:pPr>
              <w:spacing w:after="0" w:line="240" w:lineRule="auto"/>
            </w:pPr>
            <w:r>
              <w:rPr>
                <w:rFonts w:ascii="Arial" w:hAnsi="Arial"/>
                <w:b w:val="0"/>
                <w:sz w:val="11"/>
              </w:rPr>
              <w:t>Bulk delete managements</w:t>
            </w:r>
          </w:p>
        </w:tc>
        <w:tc>
          <w:tcPr>
            <w:tcW w:w="1322" w:type="dxa"/>
            <w:vAlign w:val="top"/>
          </w:tcPr>
          <w:p w14:paraId="74D6A446">
            <w:pPr>
              <w:spacing w:after="0" w:line="240" w:lineRule="auto"/>
            </w:pPr>
            <w:r>
              <w:rPr>
                <w:rFonts w:ascii="Arial" w:hAnsi="Arial"/>
                <w:b w:val="0"/>
                <w:sz w:val="11"/>
              </w:rPr>
              <w:t>Required; permission: management.delete</w:t>
            </w:r>
          </w:p>
        </w:tc>
        <w:tc>
          <w:tcPr>
            <w:tcW w:w="1322" w:type="dxa"/>
            <w:vAlign w:val="top"/>
          </w:tcPr>
          <w:p w14:paraId="34A11928">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092F756C">
            <w:pPr>
              <w:spacing w:after="0" w:line="240" w:lineRule="auto"/>
            </w:pPr>
            <w:r>
              <w:rPr>
                <w:rFonts w:ascii="Arial" w:hAnsi="Arial"/>
                <w:b w:val="0"/>
                <w:sz w:val="11"/>
              </w:rPr>
              <w:t>Body: JSON array of ids/keys</w:t>
            </w:r>
          </w:p>
        </w:tc>
        <w:tc>
          <w:tcPr>
            <w:tcW w:w="1322" w:type="dxa"/>
            <w:vAlign w:val="top"/>
          </w:tcPr>
          <w:p w14:paraId="3BB585F8">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514A85F2">
            <w:pPr>
              <w:spacing w:after="0" w:line="240" w:lineRule="auto"/>
            </w:pPr>
            <w:r>
              <w:rPr>
                <w:rFonts w:ascii="Arial" w:hAnsi="Arial"/>
                <w:b w:val="0"/>
                <w:sz w:val="11"/>
              </w:rPr>
              <w:t>Create/update/action success envelope; validation errors use 400/422 pattern.</w:t>
            </w:r>
          </w:p>
        </w:tc>
        <w:tc>
          <w:tcPr>
            <w:tcW w:w="1322" w:type="dxa"/>
            <w:vAlign w:val="top"/>
          </w:tcPr>
          <w:p w14:paraId="113D4BE4">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B30CE52">
            <w:pPr>
              <w:spacing w:after="0" w:line="240" w:lineRule="auto"/>
            </w:pPr>
            <w:r>
              <w:rPr>
                <w:rFonts w:ascii="Arial" w:hAnsi="Arial"/>
                <w:b w:val="0"/>
                <w:sz w:val="11"/>
              </w:rPr>
              <w:t>managementController.bulkDeleteManagements (backend/src/routes/management.routes.ts:93)</w:t>
            </w:r>
          </w:p>
        </w:tc>
      </w:tr>
      <w:tr w14:paraId="26E50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8CBA54B">
            <w:pPr>
              <w:spacing w:after="0" w:line="240" w:lineRule="auto"/>
            </w:pPr>
            <w:r>
              <w:rPr>
                <w:rFonts w:ascii="Arial" w:hAnsi="Arial"/>
                <w:b w:val="0"/>
                <w:sz w:val="11"/>
              </w:rPr>
              <w:t>Backend API</w:t>
            </w:r>
          </w:p>
        </w:tc>
        <w:tc>
          <w:tcPr>
            <w:tcW w:w="1322" w:type="dxa"/>
            <w:vAlign w:val="top"/>
          </w:tcPr>
          <w:p w14:paraId="77AE787B">
            <w:pPr>
              <w:spacing w:after="0" w:line="240" w:lineRule="auto"/>
            </w:pPr>
            <w:r>
              <w:rPr>
                <w:rFonts w:ascii="Arial" w:hAnsi="Arial"/>
                <w:b w:val="0"/>
                <w:sz w:val="11"/>
              </w:rPr>
              <w:t>GET</w:t>
            </w:r>
          </w:p>
        </w:tc>
        <w:tc>
          <w:tcPr>
            <w:tcW w:w="1322" w:type="dxa"/>
            <w:vAlign w:val="top"/>
          </w:tcPr>
          <w:p w14:paraId="44E34601">
            <w:pPr>
              <w:spacing w:after="0" w:line="240" w:lineRule="auto"/>
            </w:pPr>
            <w:r>
              <w:rPr>
                <w:rFonts w:ascii="Arial" w:hAnsi="Arial"/>
                <w:b w:val="0"/>
                <w:sz w:val="11"/>
              </w:rPr>
              <w:t>/api/v1/cms/managements/categories</w:t>
            </w:r>
          </w:p>
        </w:tc>
        <w:tc>
          <w:tcPr>
            <w:tcW w:w="1322" w:type="dxa"/>
            <w:vAlign w:val="top"/>
          </w:tcPr>
          <w:p w14:paraId="2C955A6F">
            <w:pPr>
              <w:spacing w:after="0" w:line="240" w:lineRule="auto"/>
            </w:pPr>
            <w:r>
              <w:rPr>
                <w:rFonts w:ascii="Arial" w:hAnsi="Arial"/>
                <w:b w:val="0"/>
                <w:sz w:val="11"/>
              </w:rPr>
              <w:t>Get all management categories</w:t>
            </w:r>
          </w:p>
        </w:tc>
        <w:tc>
          <w:tcPr>
            <w:tcW w:w="1322" w:type="dxa"/>
            <w:vAlign w:val="top"/>
          </w:tcPr>
          <w:p w14:paraId="0E61DCFB">
            <w:pPr>
              <w:spacing w:after="0" w:line="240" w:lineRule="auto"/>
            </w:pPr>
            <w:r>
              <w:rPr>
                <w:rFonts w:ascii="Arial" w:hAnsi="Arial"/>
                <w:b w:val="0"/>
                <w:sz w:val="11"/>
              </w:rPr>
              <w:t>Required; permission: management.read</w:t>
            </w:r>
          </w:p>
        </w:tc>
        <w:tc>
          <w:tcPr>
            <w:tcW w:w="1322" w:type="dxa"/>
            <w:vAlign w:val="top"/>
          </w:tcPr>
          <w:p w14:paraId="2CB1DE79">
            <w:pPr>
              <w:spacing w:after="0" w:line="240" w:lineRule="auto"/>
            </w:pPr>
            <w:r>
              <w:rPr>
                <w:rFonts w:ascii="Arial" w:hAnsi="Arial"/>
                <w:b w:val="0"/>
                <w:sz w:val="11"/>
              </w:rPr>
              <w:t>Authorization: Bearer &lt;accessToken&gt; or HttpOnly auth_token cookie</w:t>
            </w:r>
          </w:p>
        </w:tc>
        <w:tc>
          <w:tcPr>
            <w:tcW w:w="1322" w:type="dxa"/>
            <w:vAlign w:val="top"/>
          </w:tcPr>
          <w:p w14:paraId="3791E7E5">
            <w:pPr>
              <w:spacing w:after="0" w:line="240" w:lineRule="auto"/>
            </w:pPr>
            <w:r>
              <w:rPr>
                <w:rFonts w:ascii="Arial" w:hAnsi="Arial"/>
                <w:b w:val="0"/>
                <w:sz w:val="11"/>
              </w:rPr>
              <w:t>Query: page, limit, search, sortBy, sortOrder, filters as supported by controller</w:t>
            </w:r>
          </w:p>
        </w:tc>
        <w:tc>
          <w:tcPr>
            <w:tcW w:w="1322" w:type="dxa"/>
            <w:vAlign w:val="top"/>
          </w:tcPr>
          <w:p w14:paraId="4EAC0685">
            <w:pPr>
              <w:spacing w:after="0" w:line="240" w:lineRule="auto"/>
            </w:pPr>
            <w:r>
              <w:rPr>
                <w:rFonts w:ascii="Arial" w:hAnsi="Arial"/>
                <w:b w:val="0"/>
                <w:sz w:val="11"/>
              </w:rPr>
              <w:t>Path/query validation not centralized unless handled in controller.</w:t>
            </w:r>
          </w:p>
        </w:tc>
        <w:tc>
          <w:tcPr>
            <w:tcW w:w="1322" w:type="dxa"/>
            <w:vAlign w:val="top"/>
          </w:tcPr>
          <w:p w14:paraId="42F6E23B">
            <w:pPr>
              <w:spacing w:after="0" w:line="240" w:lineRule="auto"/>
            </w:pPr>
            <w:r>
              <w:rPr>
                <w:rFonts w:ascii="Arial" w:hAnsi="Arial"/>
                <w:b w:val="0"/>
                <w:sz w:val="11"/>
              </w:rPr>
              <w:t>Paginated/list or detail success envelope; see common list/detail examples.</w:t>
            </w:r>
          </w:p>
        </w:tc>
        <w:tc>
          <w:tcPr>
            <w:tcW w:w="1322" w:type="dxa"/>
            <w:vAlign w:val="top"/>
          </w:tcPr>
          <w:p w14:paraId="76F49BC3">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3B836362">
            <w:pPr>
              <w:spacing w:after="0" w:line="240" w:lineRule="auto"/>
            </w:pPr>
            <w:r>
              <w:rPr>
                <w:rFonts w:ascii="Arial" w:hAnsi="Arial"/>
                <w:b w:val="0"/>
                <w:sz w:val="11"/>
              </w:rPr>
              <w:t>managementController.getCategories (backend/src/routes/management.routes.ts:29)</w:t>
            </w:r>
          </w:p>
        </w:tc>
      </w:tr>
      <w:tr w14:paraId="0D95A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324824F">
            <w:pPr>
              <w:spacing w:after="0" w:line="240" w:lineRule="auto"/>
            </w:pPr>
            <w:r>
              <w:rPr>
                <w:rFonts w:ascii="Arial" w:hAnsi="Arial"/>
                <w:b w:val="0"/>
                <w:sz w:val="11"/>
              </w:rPr>
              <w:t>Backend API</w:t>
            </w:r>
          </w:p>
        </w:tc>
        <w:tc>
          <w:tcPr>
            <w:tcW w:w="1322" w:type="dxa"/>
            <w:vAlign w:val="top"/>
          </w:tcPr>
          <w:p w14:paraId="3AC72C5F">
            <w:pPr>
              <w:spacing w:after="0" w:line="240" w:lineRule="auto"/>
            </w:pPr>
            <w:r>
              <w:rPr>
                <w:rFonts w:ascii="Arial" w:hAnsi="Arial"/>
                <w:b w:val="0"/>
                <w:sz w:val="11"/>
              </w:rPr>
              <w:t>POST</w:t>
            </w:r>
          </w:p>
        </w:tc>
        <w:tc>
          <w:tcPr>
            <w:tcW w:w="1322" w:type="dxa"/>
            <w:vAlign w:val="top"/>
          </w:tcPr>
          <w:p w14:paraId="13AB63BD">
            <w:pPr>
              <w:spacing w:after="0" w:line="240" w:lineRule="auto"/>
            </w:pPr>
            <w:r>
              <w:rPr>
                <w:rFonts w:ascii="Arial" w:hAnsi="Arial"/>
                <w:b w:val="0"/>
                <w:sz w:val="11"/>
              </w:rPr>
              <w:t>/api/v1/cms/managements/categories</w:t>
            </w:r>
          </w:p>
        </w:tc>
        <w:tc>
          <w:tcPr>
            <w:tcW w:w="1322" w:type="dxa"/>
            <w:vAlign w:val="top"/>
          </w:tcPr>
          <w:p w14:paraId="737E8827">
            <w:pPr>
              <w:spacing w:after="0" w:line="240" w:lineRule="auto"/>
            </w:pPr>
            <w:r>
              <w:rPr>
                <w:rFonts w:ascii="Arial" w:hAnsi="Arial"/>
                <w:b w:val="0"/>
                <w:sz w:val="11"/>
              </w:rPr>
              <w:t>Create new category</w:t>
            </w:r>
          </w:p>
        </w:tc>
        <w:tc>
          <w:tcPr>
            <w:tcW w:w="1322" w:type="dxa"/>
            <w:vAlign w:val="top"/>
          </w:tcPr>
          <w:p w14:paraId="72E5B753">
            <w:pPr>
              <w:spacing w:after="0" w:line="240" w:lineRule="auto"/>
            </w:pPr>
            <w:r>
              <w:rPr>
                <w:rFonts w:ascii="Arial" w:hAnsi="Arial"/>
                <w:b w:val="0"/>
                <w:sz w:val="11"/>
              </w:rPr>
              <w:t>Required; permission: management_categories.create</w:t>
            </w:r>
          </w:p>
        </w:tc>
        <w:tc>
          <w:tcPr>
            <w:tcW w:w="1322" w:type="dxa"/>
            <w:vAlign w:val="top"/>
          </w:tcPr>
          <w:p w14:paraId="24CCE625">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3C7BA742">
            <w:pPr>
              <w:spacing w:after="0" w:line="240" w:lineRule="auto"/>
            </w:pPr>
            <w:r>
              <w:rPr>
                <w:rFonts w:ascii="Arial" w:hAnsi="Arial"/>
                <w:b w:val="0"/>
                <w:sz w:val="11"/>
              </w:rPr>
              <w:t>Body: JSON payload for the target resource</w:t>
            </w:r>
          </w:p>
        </w:tc>
        <w:tc>
          <w:tcPr>
            <w:tcW w:w="1322" w:type="dxa"/>
            <w:vAlign w:val="top"/>
          </w:tcPr>
          <w:p w14:paraId="3859A21F">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187C2D3F">
            <w:pPr>
              <w:spacing w:after="0" w:line="240" w:lineRule="auto"/>
            </w:pPr>
            <w:r>
              <w:rPr>
                <w:rFonts w:ascii="Arial" w:hAnsi="Arial"/>
                <w:b w:val="0"/>
                <w:sz w:val="11"/>
              </w:rPr>
              <w:t>Create/update/action success envelope; validation errors use 400/422 pattern.</w:t>
            </w:r>
          </w:p>
        </w:tc>
        <w:tc>
          <w:tcPr>
            <w:tcW w:w="1322" w:type="dxa"/>
            <w:vAlign w:val="top"/>
          </w:tcPr>
          <w:p w14:paraId="32E3F8A0">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3DF4956C">
            <w:pPr>
              <w:spacing w:after="0" w:line="240" w:lineRule="auto"/>
            </w:pPr>
            <w:r>
              <w:rPr>
                <w:rFonts w:ascii="Arial" w:hAnsi="Arial"/>
                <w:b w:val="0"/>
                <w:sz w:val="11"/>
              </w:rPr>
              <w:t>managementController.createCategory (backend/src/routes/management.routes.ts:53)</w:t>
            </w:r>
          </w:p>
        </w:tc>
      </w:tr>
      <w:tr w14:paraId="4ACF6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FB04FDB">
            <w:pPr>
              <w:spacing w:after="0" w:line="240" w:lineRule="auto"/>
            </w:pPr>
            <w:r>
              <w:rPr>
                <w:rFonts w:ascii="Arial" w:hAnsi="Arial"/>
                <w:b w:val="0"/>
                <w:sz w:val="11"/>
              </w:rPr>
              <w:t>Backend API</w:t>
            </w:r>
          </w:p>
        </w:tc>
        <w:tc>
          <w:tcPr>
            <w:tcW w:w="1322" w:type="dxa"/>
            <w:vAlign w:val="top"/>
          </w:tcPr>
          <w:p w14:paraId="6BFE3643">
            <w:pPr>
              <w:spacing w:after="0" w:line="240" w:lineRule="auto"/>
            </w:pPr>
            <w:r>
              <w:rPr>
                <w:rFonts w:ascii="Arial" w:hAnsi="Arial"/>
                <w:b w:val="0"/>
                <w:sz w:val="11"/>
              </w:rPr>
              <w:t>DELETE</w:t>
            </w:r>
          </w:p>
        </w:tc>
        <w:tc>
          <w:tcPr>
            <w:tcW w:w="1322" w:type="dxa"/>
            <w:vAlign w:val="top"/>
          </w:tcPr>
          <w:p w14:paraId="4FD6E334">
            <w:pPr>
              <w:spacing w:after="0" w:line="240" w:lineRule="auto"/>
            </w:pPr>
            <w:r>
              <w:rPr>
                <w:rFonts w:ascii="Arial" w:hAnsi="Arial"/>
                <w:b w:val="0"/>
                <w:sz w:val="11"/>
              </w:rPr>
              <w:t>/api/v1/cms/managements/categories/:id</w:t>
            </w:r>
          </w:p>
        </w:tc>
        <w:tc>
          <w:tcPr>
            <w:tcW w:w="1322" w:type="dxa"/>
            <w:vAlign w:val="top"/>
          </w:tcPr>
          <w:p w14:paraId="4DC1D6BA">
            <w:pPr>
              <w:spacing w:after="0" w:line="240" w:lineRule="auto"/>
            </w:pPr>
            <w:r>
              <w:rPr>
                <w:rFonts w:ascii="Arial" w:hAnsi="Arial"/>
                <w:b w:val="0"/>
                <w:sz w:val="11"/>
              </w:rPr>
              <w:t>Delete category</w:t>
            </w:r>
          </w:p>
        </w:tc>
        <w:tc>
          <w:tcPr>
            <w:tcW w:w="1322" w:type="dxa"/>
            <w:vAlign w:val="top"/>
          </w:tcPr>
          <w:p w14:paraId="7771BE48">
            <w:pPr>
              <w:spacing w:after="0" w:line="240" w:lineRule="auto"/>
            </w:pPr>
            <w:r>
              <w:rPr>
                <w:rFonts w:ascii="Arial" w:hAnsi="Arial"/>
                <w:b w:val="0"/>
                <w:sz w:val="11"/>
              </w:rPr>
              <w:t>Required; permission: management_categories.delete</w:t>
            </w:r>
          </w:p>
        </w:tc>
        <w:tc>
          <w:tcPr>
            <w:tcW w:w="1322" w:type="dxa"/>
            <w:vAlign w:val="top"/>
          </w:tcPr>
          <w:p w14:paraId="7FB039BB">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116E6A5A">
            <w:pPr>
              <w:spacing w:after="0" w:line="240" w:lineRule="auto"/>
            </w:pPr>
            <w:r>
              <w:rPr>
                <w:rFonts w:ascii="Arial" w:hAnsi="Arial"/>
                <w:b w:val="0"/>
                <w:sz w:val="11"/>
              </w:rPr>
              <w:t>Path params: id</w:t>
            </w:r>
          </w:p>
        </w:tc>
        <w:tc>
          <w:tcPr>
            <w:tcW w:w="1322" w:type="dxa"/>
            <w:vAlign w:val="top"/>
          </w:tcPr>
          <w:p w14:paraId="1BB1B67E">
            <w:pPr>
              <w:spacing w:after="0" w:line="240" w:lineRule="auto"/>
            </w:pPr>
            <w:r>
              <w:rPr>
                <w:rFonts w:ascii="Arial" w:hAnsi="Arial"/>
                <w:b w:val="0"/>
                <w:sz w:val="11"/>
              </w:rPr>
              <w:t>Path/query validation not centralized unless handled in controller.</w:t>
            </w:r>
          </w:p>
        </w:tc>
        <w:tc>
          <w:tcPr>
            <w:tcW w:w="1322" w:type="dxa"/>
            <w:vAlign w:val="top"/>
          </w:tcPr>
          <w:p w14:paraId="7C486A4B">
            <w:pPr>
              <w:spacing w:after="0" w:line="240" w:lineRule="auto"/>
            </w:pPr>
            <w:r>
              <w:rPr>
                <w:rFonts w:ascii="Arial" w:hAnsi="Arial"/>
                <w:b w:val="0"/>
                <w:sz w:val="11"/>
              </w:rPr>
              <w:t>Delete success envelope; 404 if target not found.</w:t>
            </w:r>
          </w:p>
        </w:tc>
        <w:tc>
          <w:tcPr>
            <w:tcW w:w="1322" w:type="dxa"/>
            <w:vAlign w:val="top"/>
          </w:tcPr>
          <w:p w14:paraId="7760BA56">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7C51DCCA">
            <w:pPr>
              <w:spacing w:after="0" w:line="240" w:lineRule="auto"/>
            </w:pPr>
            <w:r>
              <w:rPr>
                <w:rFonts w:ascii="Arial" w:hAnsi="Arial"/>
                <w:b w:val="0"/>
                <w:sz w:val="11"/>
              </w:rPr>
              <w:t>managementController.deleteCategory (backend/src/routes/management.routes.ts:77)</w:t>
            </w:r>
          </w:p>
        </w:tc>
      </w:tr>
      <w:tr w14:paraId="4A272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6522EA3">
            <w:pPr>
              <w:spacing w:after="0" w:line="240" w:lineRule="auto"/>
            </w:pPr>
            <w:r>
              <w:rPr>
                <w:rFonts w:ascii="Arial" w:hAnsi="Arial"/>
                <w:b w:val="0"/>
                <w:sz w:val="11"/>
              </w:rPr>
              <w:t>Backend API</w:t>
            </w:r>
          </w:p>
        </w:tc>
        <w:tc>
          <w:tcPr>
            <w:tcW w:w="1322" w:type="dxa"/>
            <w:vAlign w:val="top"/>
          </w:tcPr>
          <w:p w14:paraId="455867CA">
            <w:pPr>
              <w:spacing w:after="0" w:line="240" w:lineRule="auto"/>
            </w:pPr>
            <w:r>
              <w:rPr>
                <w:rFonts w:ascii="Arial" w:hAnsi="Arial"/>
                <w:b w:val="0"/>
                <w:sz w:val="11"/>
              </w:rPr>
              <w:t>GET</w:t>
            </w:r>
          </w:p>
        </w:tc>
        <w:tc>
          <w:tcPr>
            <w:tcW w:w="1322" w:type="dxa"/>
            <w:vAlign w:val="top"/>
          </w:tcPr>
          <w:p w14:paraId="1B5F0D2E">
            <w:pPr>
              <w:spacing w:after="0" w:line="240" w:lineRule="auto"/>
            </w:pPr>
            <w:r>
              <w:rPr>
                <w:rFonts w:ascii="Arial" w:hAnsi="Arial"/>
                <w:b w:val="0"/>
                <w:sz w:val="11"/>
              </w:rPr>
              <w:t>/api/v1/cms/managements/categories/:id</w:t>
            </w:r>
          </w:p>
        </w:tc>
        <w:tc>
          <w:tcPr>
            <w:tcW w:w="1322" w:type="dxa"/>
            <w:vAlign w:val="top"/>
          </w:tcPr>
          <w:p w14:paraId="00CB0DDC">
            <w:pPr>
              <w:spacing w:after="0" w:line="240" w:lineRule="auto"/>
            </w:pPr>
            <w:r>
              <w:rPr>
                <w:rFonts w:ascii="Arial" w:hAnsi="Arial"/>
                <w:b w:val="0"/>
                <w:sz w:val="11"/>
              </w:rPr>
              <w:t>Get single category by ID</w:t>
            </w:r>
          </w:p>
        </w:tc>
        <w:tc>
          <w:tcPr>
            <w:tcW w:w="1322" w:type="dxa"/>
            <w:vAlign w:val="top"/>
          </w:tcPr>
          <w:p w14:paraId="4DE711B1">
            <w:pPr>
              <w:spacing w:after="0" w:line="240" w:lineRule="auto"/>
            </w:pPr>
            <w:r>
              <w:rPr>
                <w:rFonts w:ascii="Arial" w:hAnsi="Arial"/>
                <w:b w:val="0"/>
                <w:sz w:val="11"/>
              </w:rPr>
              <w:t>Required; permission: management.read</w:t>
            </w:r>
          </w:p>
        </w:tc>
        <w:tc>
          <w:tcPr>
            <w:tcW w:w="1322" w:type="dxa"/>
            <w:vAlign w:val="top"/>
          </w:tcPr>
          <w:p w14:paraId="6ABE5D1E">
            <w:pPr>
              <w:spacing w:after="0" w:line="240" w:lineRule="auto"/>
            </w:pPr>
            <w:r>
              <w:rPr>
                <w:rFonts w:ascii="Arial" w:hAnsi="Arial"/>
                <w:b w:val="0"/>
                <w:sz w:val="11"/>
              </w:rPr>
              <w:t>Authorization: Bearer &lt;accessToken&gt; or HttpOnly auth_token cookie</w:t>
            </w:r>
          </w:p>
        </w:tc>
        <w:tc>
          <w:tcPr>
            <w:tcW w:w="1322" w:type="dxa"/>
            <w:vAlign w:val="top"/>
          </w:tcPr>
          <w:p w14:paraId="36C9B623">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1D723BC1">
            <w:pPr>
              <w:spacing w:after="0" w:line="240" w:lineRule="auto"/>
            </w:pPr>
            <w:r>
              <w:rPr>
                <w:rFonts w:ascii="Arial" w:hAnsi="Arial"/>
                <w:b w:val="0"/>
                <w:sz w:val="11"/>
              </w:rPr>
              <w:t>Path/query validation not centralized unless handled in controller.</w:t>
            </w:r>
          </w:p>
        </w:tc>
        <w:tc>
          <w:tcPr>
            <w:tcW w:w="1322" w:type="dxa"/>
            <w:vAlign w:val="top"/>
          </w:tcPr>
          <w:p w14:paraId="31ACECCE">
            <w:pPr>
              <w:spacing w:after="0" w:line="240" w:lineRule="auto"/>
            </w:pPr>
            <w:r>
              <w:rPr>
                <w:rFonts w:ascii="Arial" w:hAnsi="Arial"/>
                <w:b w:val="0"/>
                <w:sz w:val="11"/>
              </w:rPr>
              <w:t>Paginated/list or detail success envelope; see common list/detail examples.</w:t>
            </w:r>
          </w:p>
        </w:tc>
        <w:tc>
          <w:tcPr>
            <w:tcW w:w="1322" w:type="dxa"/>
            <w:vAlign w:val="top"/>
          </w:tcPr>
          <w:p w14:paraId="6FB9F370">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1C5FF760">
            <w:pPr>
              <w:spacing w:after="0" w:line="240" w:lineRule="auto"/>
            </w:pPr>
            <w:r>
              <w:rPr>
                <w:rFonts w:ascii="Arial" w:hAnsi="Arial"/>
                <w:b w:val="0"/>
                <w:sz w:val="11"/>
              </w:rPr>
              <w:t>managementController.getCategoryById (backend/src/routes/management.routes.ts:41)</w:t>
            </w:r>
          </w:p>
        </w:tc>
      </w:tr>
      <w:tr w14:paraId="115DD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DC1A980">
            <w:pPr>
              <w:spacing w:after="0" w:line="240" w:lineRule="auto"/>
            </w:pPr>
            <w:r>
              <w:rPr>
                <w:rFonts w:ascii="Arial" w:hAnsi="Arial"/>
                <w:b w:val="0"/>
                <w:sz w:val="11"/>
              </w:rPr>
              <w:t>Backend API</w:t>
            </w:r>
          </w:p>
        </w:tc>
        <w:tc>
          <w:tcPr>
            <w:tcW w:w="1322" w:type="dxa"/>
            <w:vAlign w:val="top"/>
          </w:tcPr>
          <w:p w14:paraId="7C55619B">
            <w:pPr>
              <w:spacing w:after="0" w:line="240" w:lineRule="auto"/>
            </w:pPr>
            <w:r>
              <w:rPr>
                <w:rFonts w:ascii="Arial" w:hAnsi="Arial"/>
                <w:b w:val="0"/>
                <w:sz w:val="11"/>
              </w:rPr>
              <w:t>PUT</w:t>
            </w:r>
          </w:p>
        </w:tc>
        <w:tc>
          <w:tcPr>
            <w:tcW w:w="1322" w:type="dxa"/>
            <w:vAlign w:val="top"/>
          </w:tcPr>
          <w:p w14:paraId="59E110A7">
            <w:pPr>
              <w:spacing w:after="0" w:line="240" w:lineRule="auto"/>
            </w:pPr>
            <w:r>
              <w:rPr>
                <w:rFonts w:ascii="Arial" w:hAnsi="Arial"/>
                <w:b w:val="0"/>
                <w:sz w:val="11"/>
              </w:rPr>
              <w:t>/api/v1/cms/managements/categories/:id</w:t>
            </w:r>
          </w:p>
        </w:tc>
        <w:tc>
          <w:tcPr>
            <w:tcW w:w="1322" w:type="dxa"/>
            <w:vAlign w:val="top"/>
          </w:tcPr>
          <w:p w14:paraId="615EA018">
            <w:pPr>
              <w:spacing w:after="0" w:line="240" w:lineRule="auto"/>
            </w:pPr>
            <w:r>
              <w:rPr>
                <w:rFonts w:ascii="Arial" w:hAnsi="Arial"/>
                <w:b w:val="0"/>
                <w:sz w:val="11"/>
              </w:rPr>
              <w:t>Update category</w:t>
            </w:r>
          </w:p>
        </w:tc>
        <w:tc>
          <w:tcPr>
            <w:tcW w:w="1322" w:type="dxa"/>
            <w:vAlign w:val="top"/>
          </w:tcPr>
          <w:p w14:paraId="539E6E24">
            <w:pPr>
              <w:spacing w:after="0" w:line="240" w:lineRule="auto"/>
            </w:pPr>
            <w:r>
              <w:rPr>
                <w:rFonts w:ascii="Arial" w:hAnsi="Arial"/>
                <w:b w:val="0"/>
                <w:sz w:val="11"/>
              </w:rPr>
              <w:t>Required; permission: management_categories.update</w:t>
            </w:r>
          </w:p>
        </w:tc>
        <w:tc>
          <w:tcPr>
            <w:tcW w:w="1322" w:type="dxa"/>
            <w:vAlign w:val="top"/>
          </w:tcPr>
          <w:p w14:paraId="61A346A2">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40B5CAF9">
            <w:pPr>
              <w:spacing w:after="0" w:line="240" w:lineRule="auto"/>
            </w:pPr>
            <w:r>
              <w:rPr>
                <w:rFonts w:ascii="Arial" w:hAnsi="Arial"/>
                <w:b w:val="0"/>
                <w:sz w:val="11"/>
              </w:rPr>
              <w:t>Path params: id; Body: JSON payload for the target resource</w:t>
            </w:r>
          </w:p>
        </w:tc>
        <w:tc>
          <w:tcPr>
            <w:tcW w:w="1322" w:type="dxa"/>
            <w:vAlign w:val="top"/>
          </w:tcPr>
          <w:p w14:paraId="313C6B1F">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227E8F5C">
            <w:pPr>
              <w:spacing w:after="0" w:line="240" w:lineRule="auto"/>
            </w:pPr>
            <w:r>
              <w:rPr>
                <w:rFonts w:ascii="Arial" w:hAnsi="Arial"/>
                <w:b w:val="0"/>
                <w:sz w:val="11"/>
              </w:rPr>
              <w:t>Create/update/action success envelope; validation errors use 400/422 pattern.</w:t>
            </w:r>
          </w:p>
        </w:tc>
        <w:tc>
          <w:tcPr>
            <w:tcW w:w="1322" w:type="dxa"/>
            <w:vAlign w:val="top"/>
          </w:tcPr>
          <w:p w14:paraId="1425002C">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4C83E76B">
            <w:pPr>
              <w:spacing w:after="0" w:line="240" w:lineRule="auto"/>
            </w:pPr>
            <w:r>
              <w:rPr>
                <w:rFonts w:ascii="Arial" w:hAnsi="Arial"/>
                <w:b w:val="0"/>
                <w:sz w:val="11"/>
              </w:rPr>
              <w:t>managementController.updateCategory (backend/src/routes/management.routes.ts:65)</w:t>
            </w:r>
          </w:p>
        </w:tc>
      </w:tr>
      <w:tr w14:paraId="6C3E0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E47E677">
            <w:pPr>
              <w:spacing w:after="0" w:line="240" w:lineRule="auto"/>
            </w:pPr>
            <w:r>
              <w:rPr>
                <w:rFonts w:ascii="Arial" w:hAnsi="Arial"/>
                <w:b w:val="0"/>
                <w:sz w:val="11"/>
              </w:rPr>
              <w:t>Backend API</w:t>
            </w:r>
          </w:p>
        </w:tc>
        <w:tc>
          <w:tcPr>
            <w:tcW w:w="1322" w:type="dxa"/>
            <w:vAlign w:val="top"/>
          </w:tcPr>
          <w:p w14:paraId="7DF54777">
            <w:pPr>
              <w:spacing w:after="0" w:line="240" w:lineRule="auto"/>
            </w:pPr>
            <w:r>
              <w:rPr>
                <w:rFonts w:ascii="Arial" w:hAnsi="Arial"/>
                <w:b w:val="0"/>
                <w:sz w:val="11"/>
              </w:rPr>
              <w:t>POST</w:t>
            </w:r>
          </w:p>
        </w:tc>
        <w:tc>
          <w:tcPr>
            <w:tcW w:w="1322" w:type="dxa"/>
            <w:vAlign w:val="top"/>
          </w:tcPr>
          <w:p w14:paraId="1AF55471">
            <w:pPr>
              <w:spacing w:after="0" w:line="240" w:lineRule="auto"/>
            </w:pPr>
            <w:r>
              <w:rPr>
                <w:rFonts w:ascii="Arial" w:hAnsi="Arial"/>
                <w:b w:val="0"/>
                <w:sz w:val="11"/>
              </w:rPr>
              <w:t>/api/v1/cms/managements/categories/update-order</w:t>
            </w:r>
          </w:p>
        </w:tc>
        <w:tc>
          <w:tcPr>
            <w:tcW w:w="1322" w:type="dxa"/>
            <w:vAlign w:val="top"/>
          </w:tcPr>
          <w:p w14:paraId="7525D65E">
            <w:pPr>
              <w:spacing w:after="0" w:line="240" w:lineRule="auto"/>
            </w:pPr>
            <w:r>
              <w:rPr>
                <w:rFonts w:ascii="Arial" w:hAnsi="Arial"/>
                <w:b w:val="0"/>
                <w:sz w:val="11"/>
              </w:rPr>
              <w:t>Update categories order (drag &amp; drop)</w:t>
            </w:r>
          </w:p>
        </w:tc>
        <w:tc>
          <w:tcPr>
            <w:tcW w:w="1322" w:type="dxa"/>
            <w:vAlign w:val="top"/>
          </w:tcPr>
          <w:p w14:paraId="7A03CD22">
            <w:pPr>
              <w:spacing w:after="0" w:line="240" w:lineRule="auto"/>
            </w:pPr>
            <w:r>
              <w:rPr>
                <w:rFonts w:ascii="Arial" w:hAnsi="Arial"/>
                <w:b w:val="0"/>
                <w:sz w:val="11"/>
              </w:rPr>
              <w:t>Required; permission: management.update</w:t>
            </w:r>
          </w:p>
        </w:tc>
        <w:tc>
          <w:tcPr>
            <w:tcW w:w="1322" w:type="dxa"/>
            <w:vAlign w:val="top"/>
          </w:tcPr>
          <w:p w14:paraId="13BB550C">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4158D482">
            <w:pPr>
              <w:spacing w:after="0" w:line="240" w:lineRule="auto"/>
            </w:pPr>
            <w:r>
              <w:rPr>
                <w:rFonts w:ascii="Arial" w:hAnsi="Arial"/>
                <w:b w:val="0"/>
                <w:sz w:val="11"/>
              </w:rPr>
              <w:t>Body: JSON payload for the target resource</w:t>
            </w:r>
          </w:p>
        </w:tc>
        <w:tc>
          <w:tcPr>
            <w:tcW w:w="1322" w:type="dxa"/>
            <w:vAlign w:val="top"/>
          </w:tcPr>
          <w:p w14:paraId="7206FFFC">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7C9089B8">
            <w:pPr>
              <w:spacing w:after="0" w:line="240" w:lineRule="auto"/>
            </w:pPr>
            <w:r>
              <w:rPr>
                <w:rFonts w:ascii="Arial" w:hAnsi="Arial"/>
                <w:b w:val="0"/>
                <w:sz w:val="11"/>
              </w:rPr>
              <w:t>Create/update/action success envelope; validation errors use 400/422 pattern.</w:t>
            </w:r>
          </w:p>
        </w:tc>
        <w:tc>
          <w:tcPr>
            <w:tcW w:w="1322" w:type="dxa"/>
            <w:vAlign w:val="top"/>
          </w:tcPr>
          <w:p w14:paraId="7423E43F">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42D41951">
            <w:pPr>
              <w:spacing w:after="0" w:line="240" w:lineRule="auto"/>
            </w:pPr>
            <w:r>
              <w:rPr>
                <w:rFonts w:ascii="Arial" w:hAnsi="Arial"/>
                <w:b w:val="0"/>
                <w:sz w:val="11"/>
              </w:rPr>
              <w:t>managementController.updateCategoriesOrder (backend/src/routes/management.routes.ts:17)</w:t>
            </w:r>
          </w:p>
        </w:tc>
      </w:tr>
      <w:tr w14:paraId="38078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B25DBC3">
            <w:pPr>
              <w:spacing w:after="0" w:line="240" w:lineRule="auto"/>
            </w:pPr>
            <w:r>
              <w:rPr>
                <w:rFonts w:ascii="Arial" w:hAnsi="Arial"/>
                <w:b w:val="0"/>
                <w:sz w:val="11"/>
              </w:rPr>
              <w:t>Backend API</w:t>
            </w:r>
          </w:p>
        </w:tc>
        <w:tc>
          <w:tcPr>
            <w:tcW w:w="1322" w:type="dxa"/>
            <w:vAlign w:val="top"/>
          </w:tcPr>
          <w:p w14:paraId="5E4DCCFB">
            <w:pPr>
              <w:spacing w:after="0" w:line="240" w:lineRule="auto"/>
            </w:pPr>
            <w:r>
              <w:rPr>
                <w:rFonts w:ascii="Arial" w:hAnsi="Arial"/>
                <w:b w:val="0"/>
                <w:sz w:val="11"/>
              </w:rPr>
              <w:t>POST</w:t>
            </w:r>
          </w:p>
        </w:tc>
        <w:tc>
          <w:tcPr>
            <w:tcW w:w="1322" w:type="dxa"/>
            <w:vAlign w:val="top"/>
          </w:tcPr>
          <w:p w14:paraId="03923EB8">
            <w:pPr>
              <w:spacing w:after="0" w:line="240" w:lineRule="auto"/>
            </w:pPr>
            <w:r>
              <w:rPr>
                <w:rFonts w:ascii="Arial" w:hAnsi="Arial"/>
                <w:b w:val="0"/>
                <w:sz w:val="11"/>
              </w:rPr>
              <w:t>/api/v1/cms/managements/update-order</w:t>
            </w:r>
          </w:p>
        </w:tc>
        <w:tc>
          <w:tcPr>
            <w:tcW w:w="1322" w:type="dxa"/>
            <w:vAlign w:val="top"/>
          </w:tcPr>
          <w:p w14:paraId="487031DB">
            <w:pPr>
              <w:spacing w:after="0" w:line="240" w:lineRule="auto"/>
            </w:pPr>
            <w:r>
              <w:rPr>
                <w:rFonts w:ascii="Arial" w:hAnsi="Arial"/>
                <w:b w:val="0"/>
                <w:sz w:val="11"/>
              </w:rPr>
              <w:t>Update managements data_order (drag &amp; drop)</w:t>
            </w:r>
          </w:p>
        </w:tc>
        <w:tc>
          <w:tcPr>
            <w:tcW w:w="1322" w:type="dxa"/>
            <w:vAlign w:val="top"/>
          </w:tcPr>
          <w:p w14:paraId="2BDE5F84">
            <w:pPr>
              <w:spacing w:after="0" w:line="240" w:lineRule="auto"/>
            </w:pPr>
            <w:r>
              <w:rPr>
                <w:rFonts w:ascii="Arial" w:hAnsi="Arial"/>
                <w:b w:val="0"/>
                <w:sz w:val="11"/>
              </w:rPr>
              <w:t>Required; permission: management.update</w:t>
            </w:r>
          </w:p>
        </w:tc>
        <w:tc>
          <w:tcPr>
            <w:tcW w:w="1322" w:type="dxa"/>
            <w:vAlign w:val="top"/>
          </w:tcPr>
          <w:p w14:paraId="18E76AB2">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74A7079C">
            <w:pPr>
              <w:spacing w:after="0" w:line="240" w:lineRule="auto"/>
            </w:pPr>
            <w:r>
              <w:rPr>
                <w:rFonts w:ascii="Arial" w:hAnsi="Arial"/>
                <w:b w:val="0"/>
                <w:sz w:val="11"/>
              </w:rPr>
              <w:t>Body: JSON payload for the target resource</w:t>
            </w:r>
          </w:p>
        </w:tc>
        <w:tc>
          <w:tcPr>
            <w:tcW w:w="1322" w:type="dxa"/>
            <w:vAlign w:val="top"/>
          </w:tcPr>
          <w:p w14:paraId="7748CFBD">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4A18F27A">
            <w:pPr>
              <w:spacing w:after="0" w:line="240" w:lineRule="auto"/>
            </w:pPr>
            <w:r>
              <w:rPr>
                <w:rFonts w:ascii="Arial" w:hAnsi="Arial"/>
                <w:b w:val="0"/>
                <w:sz w:val="11"/>
              </w:rPr>
              <w:t>Create/update/action success envelope; validation errors use 400/422 pattern.</w:t>
            </w:r>
          </w:p>
        </w:tc>
        <w:tc>
          <w:tcPr>
            <w:tcW w:w="1322" w:type="dxa"/>
            <w:vAlign w:val="top"/>
          </w:tcPr>
          <w:p w14:paraId="3F64992F">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1631340C">
            <w:pPr>
              <w:spacing w:after="0" w:line="240" w:lineRule="auto"/>
            </w:pPr>
            <w:r>
              <w:rPr>
                <w:rFonts w:ascii="Arial" w:hAnsi="Arial"/>
                <w:b w:val="0"/>
                <w:sz w:val="11"/>
              </w:rPr>
              <w:t>managementController.updateManagementsOrder (backend/src/routes/management.routes.ts:105)</w:t>
            </w:r>
          </w:p>
        </w:tc>
      </w:tr>
    </w:tbl>
    <w:p w14:paraId="6E661388"/>
    <w:p w14:paraId="52AF9DB7">
      <w:pPr>
        <w:pStyle w:val="5"/>
      </w:pPr>
      <w:r>
        <w:t>Menu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42"/>
        <w:gridCol w:w="641"/>
        <w:gridCol w:w="1686"/>
        <w:gridCol w:w="1492"/>
        <w:gridCol w:w="2560"/>
        <w:gridCol w:w="1000"/>
        <w:gridCol w:w="812"/>
        <w:gridCol w:w="1699"/>
        <w:gridCol w:w="1231"/>
        <w:gridCol w:w="879"/>
        <w:gridCol w:w="2118"/>
      </w:tblGrid>
      <w:tr w14:paraId="558DFA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87FA00E">
            <w:pPr>
              <w:spacing w:after="0" w:line="240" w:lineRule="auto"/>
            </w:pPr>
            <w:r>
              <w:rPr>
                <w:rFonts w:ascii="Arial" w:hAnsi="Arial"/>
                <w:b/>
                <w:sz w:val="11"/>
              </w:rPr>
              <w:t>Service</w:t>
            </w:r>
          </w:p>
        </w:tc>
        <w:tc>
          <w:tcPr>
            <w:tcW w:w="1322" w:type="dxa"/>
            <w:vAlign w:val="top"/>
          </w:tcPr>
          <w:p w14:paraId="1DF2159F">
            <w:pPr>
              <w:spacing w:after="0" w:line="240" w:lineRule="auto"/>
            </w:pPr>
            <w:r>
              <w:rPr>
                <w:rFonts w:ascii="Arial" w:hAnsi="Arial"/>
                <w:b/>
                <w:sz w:val="11"/>
              </w:rPr>
              <w:t>Method</w:t>
            </w:r>
          </w:p>
        </w:tc>
        <w:tc>
          <w:tcPr>
            <w:tcW w:w="1322" w:type="dxa"/>
            <w:vAlign w:val="top"/>
          </w:tcPr>
          <w:p w14:paraId="5F16CE68">
            <w:pPr>
              <w:spacing w:after="0" w:line="240" w:lineRule="auto"/>
            </w:pPr>
            <w:r>
              <w:rPr>
                <w:rFonts w:ascii="Arial" w:hAnsi="Arial"/>
                <w:b/>
                <w:sz w:val="11"/>
              </w:rPr>
              <w:t>Endpoint URL</w:t>
            </w:r>
          </w:p>
        </w:tc>
        <w:tc>
          <w:tcPr>
            <w:tcW w:w="1322" w:type="dxa"/>
            <w:vAlign w:val="top"/>
          </w:tcPr>
          <w:p w14:paraId="19A6DC92">
            <w:pPr>
              <w:spacing w:after="0" w:line="240" w:lineRule="auto"/>
            </w:pPr>
            <w:r>
              <w:rPr>
                <w:rFonts w:ascii="Arial" w:hAnsi="Arial"/>
                <w:b/>
                <w:sz w:val="11"/>
              </w:rPr>
              <w:t>Description</w:t>
            </w:r>
          </w:p>
        </w:tc>
        <w:tc>
          <w:tcPr>
            <w:tcW w:w="1322" w:type="dxa"/>
            <w:vAlign w:val="top"/>
          </w:tcPr>
          <w:p w14:paraId="4D733941">
            <w:pPr>
              <w:spacing w:after="0" w:line="240" w:lineRule="auto"/>
            </w:pPr>
            <w:r>
              <w:rPr>
                <w:rFonts w:ascii="Arial" w:hAnsi="Arial"/>
                <w:b/>
                <w:sz w:val="11"/>
              </w:rPr>
              <w:t>Authentication</w:t>
            </w:r>
          </w:p>
        </w:tc>
        <w:tc>
          <w:tcPr>
            <w:tcW w:w="1322" w:type="dxa"/>
            <w:vAlign w:val="top"/>
          </w:tcPr>
          <w:p w14:paraId="2C7E8A1A">
            <w:pPr>
              <w:spacing w:after="0" w:line="240" w:lineRule="auto"/>
            </w:pPr>
            <w:r>
              <w:rPr>
                <w:rFonts w:ascii="Arial" w:hAnsi="Arial"/>
                <w:b/>
                <w:sz w:val="11"/>
              </w:rPr>
              <w:t>Request Headers</w:t>
            </w:r>
          </w:p>
        </w:tc>
        <w:tc>
          <w:tcPr>
            <w:tcW w:w="1322" w:type="dxa"/>
            <w:vAlign w:val="top"/>
          </w:tcPr>
          <w:p w14:paraId="2F23B623">
            <w:pPr>
              <w:spacing w:after="0" w:line="240" w:lineRule="auto"/>
            </w:pPr>
            <w:r>
              <w:rPr>
                <w:rFonts w:ascii="Arial" w:hAnsi="Arial"/>
                <w:b/>
                <w:sz w:val="11"/>
              </w:rPr>
              <w:t>Request Parameters / Body</w:t>
            </w:r>
          </w:p>
        </w:tc>
        <w:tc>
          <w:tcPr>
            <w:tcW w:w="1322" w:type="dxa"/>
            <w:vAlign w:val="top"/>
          </w:tcPr>
          <w:p w14:paraId="51FBE927">
            <w:pPr>
              <w:spacing w:after="0" w:line="240" w:lineRule="auto"/>
            </w:pPr>
            <w:r>
              <w:rPr>
                <w:rFonts w:ascii="Arial" w:hAnsi="Arial"/>
                <w:b/>
                <w:sz w:val="11"/>
              </w:rPr>
              <w:t>Validation Rules</w:t>
            </w:r>
          </w:p>
        </w:tc>
        <w:tc>
          <w:tcPr>
            <w:tcW w:w="1322" w:type="dxa"/>
            <w:vAlign w:val="top"/>
          </w:tcPr>
          <w:p w14:paraId="1D29D6C7">
            <w:pPr>
              <w:spacing w:after="0" w:line="240" w:lineRule="auto"/>
            </w:pPr>
            <w:r>
              <w:rPr>
                <w:rFonts w:ascii="Arial" w:hAnsi="Arial"/>
                <w:b/>
                <w:sz w:val="11"/>
              </w:rPr>
              <w:t>Response Example</w:t>
            </w:r>
          </w:p>
        </w:tc>
        <w:tc>
          <w:tcPr>
            <w:tcW w:w="1322" w:type="dxa"/>
            <w:vAlign w:val="top"/>
          </w:tcPr>
          <w:p w14:paraId="083444F9">
            <w:pPr>
              <w:spacing w:after="0" w:line="240" w:lineRule="auto"/>
            </w:pPr>
            <w:r>
              <w:rPr>
                <w:rFonts w:ascii="Arial" w:hAnsi="Arial"/>
                <w:b/>
                <w:sz w:val="11"/>
              </w:rPr>
              <w:t>Error Responses</w:t>
            </w:r>
          </w:p>
        </w:tc>
        <w:tc>
          <w:tcPr>
            <w:tcW w:w="1322" w:type="dxa"/>
            <w:vAlign w:val="top"/>
          </w:tcPr>
          <w:p w14:paraId="598F98FD">
            <w:pPr>
              <w:spacing w:after="0" w:line="240" w:lineRule="auto"/>
            </w:pPr>
            <w:r>
              <w:rPr>
                <w:rFonts w:ascii="Arial" w:hAnsi="Arial"/>
                <w:b/>
                <w:sz w:val="11"/>
              </w:rPr>
              <w:t>Related Controller/Function</w:t>
            </w:r>
          </w:p>
        </w:tc>
      </w:tr>
      <w:tr w14:paraId="2AE3F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34391FA">
            <w:pPr>
              <w:spacing w:after="0" w:line="240" w:lineRule="auto"/>
            </w:pPr>
            <w:r>
              <w:rPr>
                <w:rFonts w:ascii="Arial" w:hAnsi="Arial"/>
                <w:b w:val="0"/>
                <w:sz w:val="11"/>
              </w:rPr>
              <w:t>Backend API</w:t>
            </w:r>
          </w:p>
        </w:tc>
        <w:tc>
          <w:tcPr>
            <w:tcW w:w="1322" w:type="dxa"/>
            <w:vAlign w:val="top"/>
          </w:tcPr>
          <w:p w14:paraId="4736C649">
            <w:pPr>
              <w:spacing w:after="0" w:line="240" w:lineRule="auto"/>
            </w:pPr>
            <w:r>
              <w:rPr>
                <w:rFonts w:ascii="Arial" w:hAnsi="Arial"/>
                <w:b w:val="0"/>
                <w:sz w:val="11"/>
              </w:rPr>
              <w:t>GET</w:t>
            </w:r>
          </w:p>
        </w:tc>
        <w:tc>
          <w:tcPr>
            <w:tcW w:w="1322" w:type="dxa"/>
            <w:vAlign w:val="top"/>
          </w:tcPr>
          <w:p w14:paraId="1895772A">
            <w:pPr>
              <w:spacing w:after="0" w:line="240" w:lineRule="auto"/>
            </w:pPr>
            <w:r>
              <w:rPr>
                <w:rFonts w:ascii="Arial" w:hAnsi="Arial"/>
                <w:b w:val="0"/>
                <w:sz w:val="11"/>
              </w:rPr>
              <w:t>/api/v1/cms/menu</w:t>
            </w:r>
          </w:p>
        </w:tc>
        <w:tc>
          <w:tcPr>
            <w:tcW w:w="1322" w:type="dxa"/>
            <w:vAlign w:val="top"/>
          </w:tcPr>
          <w:p w14:paraId="73364041">
            <w:pPr>
              <w:spacing w:after="0" w:line="240" w:lineRule="auto"/>
            </w:pPr>
            <w:r>
              <w:rPr>
                <w:rFonts w:ascii="Arial" w:hAnsi="Arial"/>
                <w:b w:val="0"/>
                <w:sz w:val="11"/>
              </w:rPr>
              <w:t>menugetMenus</w:t>
            </w:r>
          </w:p>
        </w:tc>
        <w:tc>
          <w:tcPr>
            <w:tcW w:w="1322" w:type="dxa"/>
            <w:vAlign w:val="top"/>
          </w:tcPr>
          <w:p w14:paraId="70D376BF">
            <w:pPr>
              <w:spacing w:after="0" w:line="240" w:lineRule="auto"/>
            </w:pPr>
            <w:r>
              <w:rPr>
                <w:rFonts w:ascii="Arial" w:hAnsi="Arial"/>
                <w:b w:val="0"/>
                <w:sz w:val="11"/>
              </w:rPr>
              <w:t>Required; permission: Permission.MENU_MANAGEMENT_READ</w:t>
            </w:r>
          </w:p>
        </w:tc>
        <w:tc>
          <w:tcPr>
            <w:tcW w:w="1322" w:type="dxa"/>
            <w:vAlign w:val="top"/>
          </w:tcPr>
          <w:p w14:paraId="31234C44">
            <w:pPr>
              <w:spacing w:after="0" w:line="240" w:lineRule="auto"/>
            </w:pPr>
            <w:r>
              <w:rPr>
                <w:rFonts w:ascii="Arial" w:hAnsi="Arial"/>
                <w:b w:val="0"/>
                <w:sz w:val="11"/>
              </w:rPr>
              <w:t>Authorization: Bearer &lt;accessToken&gt; or HttpOnly auth_token cookie</w:t>
            </w:r>
          </w:p>
        </w:tc>
        <w:tc>
          <w:tcPr>
            <w:tcW w:w="1322" w:type="dxa"/>
            <w:vAlign w:val="top"/>
          </w:tcPr>
          <w:p w14:paraId="3003E497">
            <w:pPr>
              <w:spacing w:after="0" w:line="240" w:lineRule="auto"/>
            </w:pPr>
            <w:r>
              <w:rPr>
                <w:rFonts w:ascii="Arial" w:hAnsi="Arial"/>
                <w:b w:val="0"/>
                <w:sz w:val="11"/>
              </w:rPr>
              <w:t>Query: page, limit, search, sortBy, sortOrder, filters as supported by controller</w:t>
            </w:r>
          </w:p>
        </w:tc>
        <w:tc>
          <w:tcPr>
            <w:tcW w:w="1322" w:type="dxa"/>
            <w:vAlign w:val="top"/>
          </w:tcPr>
          <w:p w14:paraId="16DABD1D">
            <w:pPr>
              <w:spacing w:after="0" w:line="240" w:lineRule="auto"/>
            </w:pPr>
            <w:r>
              <w:rPr>
                <w:rFonts w:ascii="Arial" w:hAnsi="Arial"/>
                <w:b w:val="0"/>
                <w:sz w:val="11"/>
              </w:rPr>
              <w:t>getMenusValidation</w:t>
            </w:r>
          </w:p>
        </w:tc>
        <w:tc>
          <w:tcPr>
            <w:tcW w:w="1322" w:type="dxa"/>
            <w:vAlign w:val="top"/>
          </w:tcPr>
          <w:p w14:paraId="77DB8B3E">
            <w:pPr>
              <w:spacing w:after="0" w:line="240" w:lineRule="auto"/>
            </w:pPr>
            <w:r>
              <w:rPr>
                <w:rFonts w:ascii="Arial" w:hAnsi="Arial"/>
                <w:b w:val="0"/>
                <w:sz w:val="11"/>
              </w:rPr>
              <w:t>Paginated/list or detail success envelope; see common list/detail examples.</w:t>
            </w:r>
          </w:p>
        </w:tc>
        <w:tc>
          <w:tcPr>
            <w:tcW w:w="1322" w:type="dxa"/>
            <w:vAlign w:val="top"/>
          </w:tcPr>
          <w:p w14:paraId="47808082">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39B8203B">
            <w:pPr>
              <w:spacing w:after="0" w:line="240" w:lineRule="auto"/>
            </w:pPr>
            <w:r>
              <w:rPr>
                <w:rFonts w:ascii="Arial" w:hAnsi="Arial"/>
                <w:b w:val="0"/>
                <w:sz w:val="11"/>
              </w:rPr>
              <w:t>menuController.getMenus (backend/src/routes/menu.routes.ts:26)</w:t>
            </w:r>
          </w:p>
        </w:tc>
      </w:tr>
      <w:tr w14:paraId="329E2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F49D2FA">
            <w:pPr>
              <w:spacing w:after="0" w:line="240" w:lineRule="auto"/>
            </w:pPr>
            <w:r>
              <w:rPr>
                <w:rFonts w:ascii="Arial" w:hAnsi="Arial"/>
                <w:b w:val="0"/>
                <w:sz w:val="11"/>
              </w:rPr>
              <w:t>Backend API</w:t>
            </w:r>
          </w:p>
        </w:tc>
        <w:tc>
          <w:tcPr>
            <w:tcW w:w="1322" w:type="dxa"/>
            <w:vAlign w:val="top"/>
          </w:tcPr>
          <w:p w14:paraId="71E07A4E">
            <w:pPr>
              <w:spacing w:after="0" w:line="240" w:lineRule="auto"/>
            </w:pPr>
            <w:r>
              <w:rPr>
                <w:rFonts w:ascii="Arial" w:hAnsi="Arial"/>
                <w:b w:val="0"/>
                <w:sz w:val="11"/>
              </w:rPr>
              <w:t>POST</w:t>
            </w:r>
          </w:p>
        </w:tc>
        <w:tc>
          <w:tcPr>
            <w:tcW w:w="1322" w:type="dxa"/>
            <w:vAlign w:val="top"/>
          </w:tcPr>
          <w:p w14:paraId="13DED3C4">
            <w:pPr>
              <w:spacing w:after="0" w:line="240" w:lineRule="auto"/>
            </w:pPr>
            <w:r>
              <w:rPr>
                <w:rFonts w:ascii="Arial" w:hAnsi="Arial"/>
                <w:b w:val="0"/>
                <w:sz w:val="11"/>
              </w:rPr>
              <w:t>/api/v1/cms/menu</w:t>
            </w:r>
          </w:p>
        </w:tc>
        <w:tc>
          <w:tcPr>
            <w:tcW w:w="1322" w:type="dxa"/>
            <w:vAlign w:val="top"/>
          </w:tcPr>
          <w:p w14:paraId="4B4F613E">
            <w:pPr>
              <w:spacing w:after="0" w:line="240" w:lineRule="auto"/>
            </w:pPr>
            <w:r>
              <w:rPr>
                <w:rFonts w:ascii="Arial" w:hAnsi="Arial"/>
                <w:b w:val="0"/>
                <w:sz w:val="11"/>
              </w:rPr>
              <w:t>menucreateMenu</w:t>
            </w:r>
          </w:p>
        </w:tc>
        <w:tc>
          <w:tcPr>
            <w:tcW w:w="1322" w:type="dxa"/>
            <w:vAlign w:val="top"/>
          </w:tcPr>
          <w:p w14:paraId="2E8142CF">
            <w:pPr>
              <w:spacing w:after="0" w:line="240" w:lineRule="auto"/>
            </w:pPr>
            <w:r>
              <w:rPr>
                <w:rFonts w:ascii="Arial" w:hAnsi="Arial"/>
                <w:b w:val="0"/>
                <w:sz w:val="11"/>
              </w:rPr>
              <w:t>Required; permission: Permission.MENU_MANAGEMENT_CREATE</w:t>
            </w:r>
          </w:p>
        </w:tc>
        <w:tc>
          <w:tcPr>
            <w:tcW w:w="1322" w:type="dxa"/>
            <w:vAlign w:val="top"/>
          </w:tcPr>
          <w:p w14:paraId="17AEBB1B">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56BE02B7">
            <w:pPr>
              <w:spacing w:after="0" w:line="240" w:lineRule="auto"/>
            </w:pPr>
            <w:r>
              <w:rPr>
                <w:rFonts w:ascii="Arial" w:hAnsi="Arial"/>
                <w:b w:val="0"/>
                <w:sz w:val="11"/>
              </w:rPr>
              <w:t>Body: JSON payload for the target resource</w:t>
            </w:r>
          </w:p>
        </w:tc>
        <w:tc>
          <w:tcPr>
            <w:tcW w:w="1322" w:type="dxa"/>
            <w:vAlign w:val="top"/>
          </w:tcPr>
          <w:p w14:paraId="30CFF51B">
            <w:pPr>
              <w:spacing w:after="0" w:line="240" w:lineRule="auto"/>
            </w:pPr>
            <w:r>
              <w:rPr>
                <w:rFonts w:ascii="Arial" w:hAnsi="Arial"/>
                <w:b w:val="0"/>
                <w:sz w:val="11"/>
              </w:rPr>
              <w:t>createMenuValidation</w:t>
            </w:r>
          </w:p>
        </w:tc>
        <w:tc>
          <w:tcPr>
            <w:tcW w:w="1322" w:type="dxa"/>
            <w:vAlign w:val="top"/>
          </w:tcPr>
          <w:p w14:paraId="14A0EDE8">
            <w:pPr>
              <w:spacing w:after="0" w:line="240" w:lineRule="auto"/>
            </w:pPr>
            <w:r>
              <w:rPr>
                <w:rFonts w:ascii="Arial" w:hAnsi="Arial"/>
                <w:b w:val="0"/>
                <w:sz w:val="11"/>
              </w:rPr>
              <w:t>Create/update/action success envelope; validation errors use 400/422 pattern.</w:t>
            </w:r>
          </w:p>
        </w:tc>
        <w:tc>
          <w:tcPr>
            <w:tcW w:w="1322" w:type="dxa"/>
            <w:vAlign w:val="top"/>
          </w:tcPr>
          <w:p w14:paraId="7292731B">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5C7B1B64">
            <w:pPr>
              <w:spacing w:after="0" w:line="240" w:lineRule="auto"/>
            </w:pPr>
            <w:r>
              <w:rPr>
                <w:rFonts w:ascii="Arial" w:hAnsi="Arial"/>
                <w:b w:val="0"/>
                <w:sz w:val="11"/>
              </w:rPr>
              <w:t>menuController.createMenu (backend/src/routes/menu.routes.ts:51)</w:t>
            </w:r>
          </w:p>
        </w:tc>
      </w:tr>
      <w:tr w14:paraId="7DE65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190940C">
            <w:pPr>
              <w:spacing w:after="0" w:line="240" w:lineRule="auto"/>
            </w:pPr>
            <w:r>
              <w:rPr>
                <w:rFonts w:ascii="Arial" w:hAnsi="Arial"/>
                <w:b w:val="0"/>
                <w:sz w:val="11"/>
              </w:rPr>
              <w:t>Backend API</w:t>
            </w:r>
          </w:p>
        </w:tc>
        <w:tc>
          <w:tcPr>
            <w:tcW w:w="1322" w:type="dxa"/>
            <w:vAlign w:val="top"/>
          </w:tcPr>
          <w:p w14:paraId="6666823B">
            <w:pPr>
              <w:spacing w:after="0" w:line="240" w:lineRule="auto"/>
            </w:pPr>
            <w:r>
              <w:rPr>
                <w:rFonts w:ascii="Arial" w:hAnsi="Arial"/>
                <w:b w:val="0"/>
                <w:sz w:val="11"/>
              </w:rPr>
              <w:t>DELETE</w:t>
            </w:r>
          </w:p>
        </w:tc>
        <w:tc>
          <w:tcPr>
            <w:tcW w:w="1322" w:type="dxa"/>
            <w:vAlign w:val="top"/>
          </w:tcPr>
          <w:p w14:paraId="75D8084A">
            <w:pPr>
              <w:spacing w:after="0" w:line="240" w:lineRule="auto"/>
            </w:pPr>
            <w:r>
              <w:rPr>
                <w:rFonts w:ascii="Arial" w:hAnsi="Arial"/>
                <w:b w:val="0"/>
                <w:sz w:val="11"/>
              </w:rPr>
              <w:t>/api/v1/cms/menu/:id</w:t>
            </w:r>
          </w:p>
        </w:tc>
        <w:tc>
          <w:tcPr>
            <w:tcW w:w="1322" w:type="dxa"/>
            <w:vAlign w:val="top"/>
          </w:tcPr>
          <w:p w14:paraId="28D1D9E6">
            <w:pPr>
              <w:spacing w:after="0" w:line="240" w:lineRule="auto"/>
            </w:pPr>
            <w:r>
              <w:rPr>
                <w:rFonts w:ascii="Arial" w:hAnsi="Arial"/>
                <w:b w:val="0"/>
                <w:sz w:val="11"/>
              </w:rPr>
              <w:t>menudeleteMenu</w:t>
            </w:r>
          </w:p>
        </w:tc>
        <w:tc>
          <w:tcPr>
            <w:tcW w:w="1322" w:type="dxa"/>
            <w:vAlign w:val="top"/>
          </w:tcPr>
          <w:p w14:paraId="4B0181D6">
            <w:pPr>
              <w:spacing w:after="0" w:line="240" w:lineRule="auto"/>
            </w:pPr>
            <w:r>
              <w:rPr>
                <w:rFonts w:ascii="Arial" w:hAnsi="Arial"/>
                <w:b w:val="0"/>
                <w:sz w:val="11"/>
              </w:rPr>
              <w:t>Required; permission: Permission.MENU_MANAGEMENT_DELETE</w:t>
            </w:r>
          </w:p>
        </w:tc>
        <w:tc>
          <w:tcPr>
            <w:tcW w:w="1322" w:type="dxa"/>
            <w:vAlign w:val="top"/>
          </w:tcPr>
          <w:p w14:paraId="1D16836C">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5E2F1362">
            <w:pPr>
              <w:spacing w:after="0" w:line="240" w:lineRule="auto"/>
            </w:pPr>
            <w:r>
              <w:rPr>
                <w:rFonts w:ascii="Arial" w:hAnsi="Arial"/>
                <w:b w:val="0"/>
                <w:sz w:val="11"/>
              </w:rPr>
              <w:t>Path params: id</w:t>
            </w:r>
          </w:p>
        </w:tc>
        <w:tc>
          <w:tcPr>
            <w:tcW w:w="1322" w:type="dxa"/>
            <w:vAlign w:val="top"/>
          </w:tcPr>
          <w:p w14:paraId="4FCF0DF5">
            <w:pPr>
              <w:spacing w:after="0" w:line="240" w:lineRule="auto"/>
            </w:pPr>
            <w:r>
              <w:rPr>
                <w:rFonts w:ascii="Arial" w:hAnsi="Arial"/>
                <w:b w:val="0"/>
                <w:sz w:val="11"/>
              </w:rPr>
              <w:t>deleteMenuValidation</w:t>
            </w:r>
          </w:p>
        </w:tc>
        <w:tc>
          <w:tcPr>
            <w:tcW w:w="1322" w:type="dxa"/>
            <w:vAlign w:val="top"/>
          </w:tcPr>
          <w:p w14:paraId="447F8BAE">
            <w:pPr>
              <w:spacing w:after="0" w:line="240" w:lineRule="auto"/>
            </w:pPr>
            <w:r>
              <w:rPr>
                <w:rFonts w:ascii="Arial" w:hAnsi="Arial"/>
                <w:b w:val="0"/>
                <w:sz w:val="11"/>
              </w:rPr>
              <w:t>Delete success envelope; 404 if target not found.</w:t>
            </w:r>
          </w:p>
        </w:tc>
        <w:tc>
          <w:tcPr>
            <w:tcW w:w="1322" w:type="dxa"/>
            <w:vAlign w:val="top"/>
          </w:tcPr>
          <w:p w14:paraId="1FE302A5">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7AD73216">
            <w:pPr>
              <w:spacing w:after="0" w:line="240" w:lineRule="auto"/>
            </w:pPr>
            <w:r>
              <w:rPr>
                <w:rFonts w:ascii="Arial" w:hAnsi="Arial"/>
                <w:b w:val="0"/>
                <w:sz w:val="11"/>
              </w:rPr>
              <w:t>menuController.deleteMenu (backend/src/routes/menu.routes.ts:69)</w:t>
            </w:r>
          </w:p>
        </w:tc>
      </w:tr>
      <w:tr w14:paraId="279FC2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C8FB215">
            <w:pPr>
              <w:spacing w:after="0" w:line="240" w:lineRule="auto"/>
            </w:pPr>
            <w:r>
              <w:rPr>
                <w:rFonts w:ascii="Arial" w:hAnsi="Arial"/>
                <w:b w:val="0"/>
                <w:sz w:val="11"/>
              </w:rPr>
              <w:t>Backend API</w:t>
            </w:r>
          </w:p>
        </w:tc>
        <w:tc>
          <w:tcPr>
            <w:tcW w:w="1322" w:type="dxa"/>
            <w:vAlign w:val="top"/>
          </w:tcPr>
          <w:p w14:paraId="17396387">
            <w:pPr>
              <w:spacing w:after="0" w:line="240" w:lineRule="auto"/>
            </w:pPr>
            <w:r>
              <w:rPr>
                <w:rFonts w:ascii="Arial" w:hAnsi="Arial"/>
                <w:b w:val="0"/>
                <w:sz w:val="11"/>
              </w:rPr>
              <w:t>GET</w:t>
            </w:r>
          </w:p>
        </w:tc>
        <w:tc>
          <w:tcPr>
            <w:tcW w:w="1322" w:type="dxa"/>
            <w:vAlign w:val="top"/>
          </w:tcPr>
          <w:p w14:paraId="1F7268DC">
            <w:pPr>
              <w:spacing w:after="0" w:line="240" w:lineRule="auto"/>
            </w:pPr>
            <w:r>
              <w:rPr>
                <w:rFonts w:ascii="Arial" w:hAnsi="Arial"/>
                <w:b w:val="0"/>
                <w:sz w:val="11"/>
              </w:rPr>
              <w:t>/api/v1/cms/menu/:id</w:t>
            </w:r>
          </w:p>
        </w:tc>
        <w:tc>
          <w:tcPr>
            <w:tcW w:w="1322" w:type="dxa"/>
            <w:vAlign w:val="top"/>
          </w:tcPr>
          <w:p w14:paraId="70658583">
            <w:pPr>
              <w:spacing w:after="0" w:line="240" w:lineRule="auto"/>
            </w:pPr>
            <w:r>
              <w:rPr>
                <w:rFonts w:ascii="Arial" w:hAnsi="Arial"/>
                <w:b w:val="0"/>
                <w:sz w:val="11"/>
              </w:rPr>
              <w:t>menugetMenuById</w:t>
            </w:r>
          </w:p>
        </w:tc>
        <w:tc>
          <w:tcPr>
            <w:tcW w:w="1322" w:type="dxa"/>
            <w:vAlign w:val="top"/>
          </w:tcPr>
          <w:p w14:paraId="79A23D74">
            <w:pPr>
              <w:spacing w:after="0" w:line="240" w:lineRule="auto"/>
            </w:pPr>
            <w:r>
              <w:rPr>
                <w:rFonts w:ascii="Arial" w:hAnsi="Arial"/>
                <w:b w:val="0"/>
                <w:sz w:val="11"/>
              </w:rPr>
              <w:t>Required; permission: Permission.MENU_MANAGEMENT_READ</w:t>
            </w:r>
          </w:p>
        </w:tc>
        <w:tc>
          <w:tcPr>
            <w:tcW w:w="1322" w:type="dxa"/>
            <w:vAlign w:val="top"/>
          </w:tcPr>
          <w:p w14:paraId="49367CAD">
            <w:pPr>
              <w:spacing w:after="0" w:line="240" w:lineRule="auto"/>
            </w:pPr>
            <w:r>
              <w:rPr>
                <w:rFonts w:ascii="Arial" w:hAnsi="Arial"/>
                <w:b w:val="0"/>
                <w:sz w:val="11"/>
              </w:rPr>
              <w:t>Authorization: Bearer &lt;accessToken&gt; or HttpOnly auth_token cookie</w:t>
            </w:r>
          </w:p>
        </w:tc>
        <w:tc>
          <w:tcPr>
            <w:tcW w:w="1322" w:type="dxa"/>
            <w:vAlign w:val="top"/>
          </w:tcPr>
          <w:p w14:paraId="66C8FAC1">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58DF2673">
            <w:pPr>
              <w:spacing w:after="0" w:line="240" w:lineRule="auto"/>
            </w:pPr>
            <w:r>
              <w:rPr>
                <w:rFonts w:ascii="Arial" w:hAnsi="Arial"/>
                <w:b w:val="0"/>
                <w:sz w:val="11"/>
              </w:rPr>
              <w:t>getMenuByIdValidation</w:t>
            </w:r>
          </w:p>
        </w:tc>
        <w:tc>
          <w:tcPr>
            <w:tcW w:w="1322" w:type="dxa"/>
            <w:vAlign w:val="top"/>
          </w:tcPr>
          <w:p w14:paraId="714F02BB">
            <w:pPr>
              <w:spacing w:after="0" w:line="240" w:lineRule="auto"/>
            </w:pPr>
            <w:r>
              <w:rPr>
                <w:rFonts w:ascii="Arial" w:hAnsi="Arial"/>
                <w:b w:val="0"/>
                <w:sz w:val="11"/>
              </w:rPr>
              <w:t>Paginated/list or detail success envelope; see common list/detail examples.</w:t>
            </w:r>
          </w:p>
        </w:tc>
        <w:tc>
          <w:tcPr>
            <w:tcW w:w="1322" w:type="dxa"/>
            <w:vAlign w:val="top"/>
          </w:tcPr>
          <w:p w14:paraId="554E46C5">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09110047">
            <w:pPr>
              <w:spacing w:after="0" w:line="240" w:lineRule="auto"/>
            </w:pPr>
            <w:r>
              <w:rPr>
                <w:rFonts w:ascii="Arial" w:hAnsi="Arial"/>
                <w:b w:val="0"/>
                <w:sz w:val="11"/>
              </w:rPr>
              <w:t>menuController.getMenuById (backend/src/routes/menu.routes.ts:42)</w:t>
            </w:r>
          </w:p>
        </w:tc>
      </w:tr>
      <w:tr w14:paraId="74ABD6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8410B32">
            <w:pPr>
              <w:spacing w:after="0" w:line="240" w:lineRule="auto"/>
            </w:pPr>
            <w:r>
              <w:rPr>
                <w:rFonts w:ascii="Arial" w:hAnsi="Arial"/>
                <w:b w:val="0"/>
                <w:sz w:val="11"/>
              </w:rPr>
              <w:t>Backend API</w:t>
            </w:r>
          </w:p>
        </w:tc>
        <w:tc>
          <w:tcPr>
            <w:tcW w:w="1322" w:type="dxa"/>
            <w:vAlign w:val="top"/>
          </w:tcPr>
          <w:p w14:paraId="78418C9B">
            <w:pPr>
              <w:spacing w:after="0" w:line="240" w:lineRule="auto"/>
            </w:pPr>
            <w:r>
              <w:rPr>
                <w:rFonts w:ascii="Arial" w:hAnsi="Arial"/>
                <w:b w:val="0"/>
                <w:sz w:val="11"/>
              </w:rPr>
              <w:t>PUT</w:t>
            </w:r>
          </w:p>
        </w:tc>
        <w:tc>
          <w:tcPr>
            <w:tcW w:w="1322" w:type="dxa"/>
            <w:vAlign w:val="top"/>
          </w:tcPr>
          <w:p w14:paraId="155826AA">
            <w:pPr>
              <w:spacing w:after="0" w:line="240" w:lineRule="auto"/>
            </w:pPr>
            <w:r>
              <w:rPr>
                <w:rFonts w:ascii="Arial" w:hAnsi="Arial"/>
                <w:b w:val="0"/>
                <w:sz w:val="11"/>
              </w:rPr>
              <w:t>/api/v1/cms/menu/:id</w:t>
            </w:r>
          </w:p>
        </w:tc>
        <w:tc>
          <w:tcPr>
            <w:tcW w:w="1322" w:type="dxa"/>
            <w:vAlign w:val="top"/>
          </w:tcPr>
          <w:p w14:paraId="056129D6">
            <w:pPr>
              <w:spacing w:after="0" w:line="240" w:lineRule="auto"/>
            </w:pPr>
            <w:r>
              <w:rPr>
                <w:rFonts w:ascii="Arial" w:hAnsi="Arial"/>
                <w:b w:val="0"/>
                <w:sz w:val="11"/>
              </w:rPr>
              <w:t>menuupdateMenu</w:t>
            </w:r>
          </w:p>
        </w:tc>
        <w:tc>
          <w:tcPr>
            <w:tcW w:w="1322" w:type="dxa"/>
            <w:vAlign w:val="top"/>
          </w:tcPr>
          <w:p w14:paraId="609A3318">
            <w:pPr>
              <w:spacing w:after="0" w:line="240" w:lineRule="auto"/>
            </w:pPr>
            <w:r>
              <w:rPr>
                <w:rFonts w:ascii="Arial" w:hAnsi="Arial"/>
                <w:b w:val="0"/>
                <w:sz w:val="11"/>
              </w:rPr>
              <w:t>Required; permission: Permission.MENU_MANAGEMENT_UPDATE</w:t>
            </w:r>
          </w:p>
        </w:tc>
        <w:tc>
          <w:tcPr>
            <w:tcW w:w="1322" w:type="dxa"/>
            <w:vAlign w:val="top"/>
          </w:tcPr>
          <w:p w14:paraId="7C141EDA">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08C9AE98">
            <w:pPr>
              <w:spacing w:after="0" w:line="240" w:lineRule="auto"/>
            </w:pPr>
            <w:r>
              <w:rPr>
                <w:rFonts w:ascii="Arial" w:hAnsi="Arial"/>
                <w:b w:val="0"/>
                <w:sz w:val="11"/>
              </w:rPr>
              <w:t>Path params: id; Body: JSON payload for the target resource</w:t>
            </w:r>
          </w:p>
        </w:tc>
        <w:tc>
          <w:tcPr>
            <w:tcW w:w="1322" w:type="dxa"/>
            <w:vAlign w:val="top"/>
          </w:tcPr>
          <w:p w14:paraId="17709373">
            <w:pPr>
              <w:spacing w:after="0" w:line="240" w:lineRule="auto"/>
            </w:pPr>
            <w:r>
              <w:rPr>
                <w:rFonts w:ascii="Arial" w:hAnsi="Arial"/>
                <w:b w:val="0"/>
                <w:sz w:val="11"/>
              </w:rPr>
              <w:t>updateMenuValidation</w:t>
            </w:r>
          </w:p>
        </w:tc>
        <w:tc>
          <w:tcPr>
            <w:tcW w:w="1322" w:type="dxa"/>
            <w:vAlign w:val="top"/>
          </w:tcPr>
          <w:p w14:paraId="0BA3F96D">
            <w:pPr>
              <w:spacing w:after="0" w:line="240" w:lineRule="auto"/>
            </w:pPr>
            <w:r>
              <w:rPr>
                <w:rFonts w:ascii="Arial" w:hAnsi="Arial"/>
                <w:b w:val="0"/>
                <w:sz w:val="11"/>
              </w:rPr>
              <w:t>Create/update/action success envelope; validation errors use 400/422 pattern.</w:t>
            </w:r>
          </w:p>
        </w:tc>
        <w:tc>
          <w:tcPr>
            <w:tcW w:w="1322" w:type="dxa"/>
            <w:vAlign w:val="top"/>
          </w:tcPr>
          <w:p w14:paraId="23085164">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108CA2B3">
            <w:pPr>
              <w:spacing w:after="0" w:line="240" w:lineRule="auto"/>
            </w:pPr>
            <w:r>
              <w:rPr>
                <w:rFonts w:ascii="Arial" w:hAnsi="Arial"/>
                <w:b w:val="0"/>
                <w:sz w:val="11"/>
              </w:rPr>
              <w:t>menuController.updateMenu (backend/src/routes/menu.routes.ts:60)</w:t>
            </w:r>
          </w:p>
        </w:tc>
      </w:tr>
      <w:tr w14:paraId="64435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4DF1996">
            <w:pPr>
              <w:spacing w:after="0" w:line="240" w:lineRule="auto"/>
            </w:pPr>
            <w:r>
              <w:rPr>
                <w:rFonts w:ascii="Arial" w:hAnsi="Arial"/>
                <w:b w:val="0"/>
                <w:sz w:val="11"/>
              </w:rPr>
              <w:t>Backend API</w:t>
            </w:r>
          </w:p>
        </w:tc>
        <w:tc>
          <w:tcPr>
            <w:tcW w:w="1322" w:type="dxa"/>
            <w:vAlign w:val="top"/>
          </w:tcPr>
          <w:p w14:paraId="5F6C0DD6">
            <w:pPr>
              <w:spacing w:after="0" w:line="240" w:lineRule="auto"/>
            </w:pPr>
            <w:r>
              <w:rPr>
                <w:rFonts w:ascii="Arial" w:hAnsi="Arial"/>
                <w:b w:val="0"/>
                <w:sz w:val="11"/>
              </w:rPr>
              <w:t>POST</w:t>
            </w:r>
          </w:p>
        </w:tc>
        <w:tc>
          <w:tcPr>
            <w:tcW w:w="1322" w:type="dxa"/>
            <w:vAlign w:val="top"/>
          </w:tcPr>
          <w:p w14:paraId="163C5910">
            <w:pPr>
              <w:spacing w:after="0" w:line="240" w:lineRule="auto"/>
            </w:pPr>
            <w:r>
              <w:rPr>
                <w:rFonts w:ascii="Arial" w:hAnsi="Arial"/>
                <w:b w:val="0"/>
                <w:sz w:val="11"/>
              </w:rPr>
              <w:t>/api/v1/cms/menu/destroy-multiple</w:t>
            </w:r>
          </w:p>
        </w:tc>
        <w:tc>
          <w:tcPr>
            <w:tcW w:w="1322" w:type="dxa"/>
            <w:vAlign w:val="top"/>
          </w:tcPr>
          <w:p w14:paraId="63FEA3BC">
            <w:pPr>
              <w:spacing w:after="0" w:line="240" w:lineRule="auto"/>
            </w:pPr>
            <w:r>
              <w:rPr>
                <w:rFonts w:ascii="Arial" w:hAnsi="Arial"/>
                <w:b w:val="0"/>
                <w:sz w:val="11"/>
              </w:rPr>
              <w:t>menudeleteMultipleMenus</w:t>
            </w:r>
          </w:p>
        </w:tc>
        <w:tc>
          <w:tcPr>
            <w:tcW w:w="1322" w:type="dxa"/>
            <w:vAlign w:val="top"/>
          </w:tcPr>
          <w:p w14:paraId="029BFDB6">
            <w:pPr>
              <w:spacing w:after="0" w:line="240" w:lineRule="auto"/>
            </w:pPr>
            <w:r>
              <w:rPr>
                <w:rFonts w:ascii="Arial" w:hAnsi="Arial"/>
                <w:b w:val="0"/>
                <w:sz w:val="11"/>
              </w:rPr>
              <w:t>Required; permission: Permission.MENU_MANAGEMENT_DELETE</w:t>
            </w:r>
          </w:p>
        </w:tc>
        <w:tc>
          <w:tcPr>
            <w:tcW w:w="1322" w:type="dxa"/>
            <w:vAlign w:val="top"/>
          </w:tcPr>
          <w:p w14:paraId="33CBE754">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3A81C964">
            <w:pPr>
              <w:spacing w:after="0" w:line="240" w:lineRule="auto"/>
            </w:pPr>
            <w:r>
              <w:rPr>
                <w:rFonts w:ascii="Arial" w:hAnsi="Arial"/>
                <w:b w:val="0"/>
                <w:sz w:val="11"/>
              </w:rPr>
              <w:t>Body: JSON array of ids/keys</w:t>
            </w:r>
          </w:p>
        </w:tc>
        <w:tc>
          <w:tcPr>
            <w:tcW w:w="1322" w:type="dxa"/>
            <w:vAlign w:val="top"/>
          </w:tcPr>
          <w:p w14:paraId="46204D92">
            <w:pPr>
              <w:spacing w:after="0" w:line="240" w:lineRule="auto"/>
            </w:pPr>
            <w:r>
              <w:rPr>
                <w:rFonts w:ascii="Arial" w:hAnsi="Arial"/>
                <w:b w:val="0"/>
                <w:sz w:val="11"/>
              </w:rPr>
              <w:t>deleteMultipleMenusValidation</w:t>
            </w:r>
          </w:p>
        </w:tc>
        <w:tc>
          <w:tcPr>
            <w:tcW w:w="1322" w:type="dxa"/>
            <w:vAlign w:val="top"/>
          </w:tcPr>
          <w:p w14:paraId="633089BF">
            <w:pPr>
              <w:spacing w:after="0" w:line="240" w:lineRule="auto"/>
            </w:pPr>
            <w:r>
              <w:rPr>
                <w:rFonts w:ascii="Arial" w:hAnsi="Arial"/>
                <w:b w:val="0"/>
                <w:sz w:val="11"/>
              </w:rPr>
              <w:t>Create/update/action success envelope; validation errors use 400/422 pattern.</w:t>
            </w:r>
          </w:p>
        </w:tc>
        <w:tc>
          <w:tcPr>
            <w:tcW w:w="1322" w:type="dxa"/>
            <w:vAlign w:val="top"/>
          </w:tcPr>
          <w:p w14:paraId="5F41F9E7">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1D3F313F">
            <w:pPr>
              <w:spacing w:after="0" w:line="240" w:lineRule="auto"/>
            </w:pPr>
            <w:r>
              <w:rPr>
                <w:rFonts w:ascii="Arial" w:hAnsi="Arial"/>
                <w:b w:val="0"/>
                <w:sz w:val="11"/>
              </w:rPr>
              <w:t>menuController.deleteMultipleMenus (backend/src/routes/menu.routes.ts:96)</w:t>
            </w:r>
          </w:p>
        </w:tc>
      </w:tr>
      <w:tr w14:paraId="3A25E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F1CD53D">
            <w:pPr>
              <w:spacing w:after="0" w:line="240" w:lineRule="auto"/>
            </w:pPr>
            <w:r>
              <w:rPr>
                <w:rFonts w:ascii="Arial" w:hAnsi="Arial"/>
                <w:b w:val="0"/>
                <w:sz w:val="11"/>
              </w:rPr>
              <w:t>Backend API</w:t>
            </w:r>
          </w:p>
        </w:tc>
        <w:tc>
          <w:tcPr>
            <w:tcW w:w="1322" w:type="dxa"/>
            <w:vAlign w:val="top"/>
          </w:tcPr>
          <w:p w14:paraId="7BD94F48">
            <w:pPr>
              <w:spacing w:after="0" w:line="240" w:lineRule="auto"/>
            </w:pPr>
            <w:r>
              <w:rPr>
                <w:rFonts w:ascii="Arial" w:hAnsi="Arial"/>
                <w:b w:val="0"/>
                <w:sz w:val="11"/>
              </w:rPr>
              <w:t>GET</w:t>
            </w:r>
          </w:p>
        </w:tc>
        <w:tc>
          <w:tcPr>
            <w:tcW w:w="1322" w:type="dxa"/>
            <w:vAlign w:val="top"/>
          </w:tcPr>
          <w:p w14:paraId="5DD1C334">
            <w:pPr>
              <w:spacing w:after="0" w:line="240" w:lineRule="auto"/>
            </w:pPr>
            <w:r>
              <w:rPr>
                <w:rFonts w:ascii="Arial" w:hAnsi="Arial"/>
                <w:b w:val="0"/>
                <w:sz w:val="11"/>
              </w:rPr>
              <w:t>/api/v1/cms/menu/flat</w:t>
            </w:r>
          </w:p>
        </w:tc>
        <w:tc>
          <w:tcPr>
            <w:tcW w:w="1322" w:type="dxa"/>
            <w:vAlign w:val="top"/>
          </w:tcPr>
          <w:p w14:paraId="020E4FDC">
            <w:pPr>
              <w:spacing w:after="0" w:line="240" w:lineRule="auto"/>
            </w:pPr>
            <w:r>
              <w:rPr>
                <w:rFonts w:ascii="Arial" w:hAnsi="Arial"/>
                <w:b w:val="0"/>
                <w:sz w:val="11"/>
              </w:rPr>
              <w:t>menugetAllMenusFlat</w:t>
            </w:r>
          </w:p>
        </w:tc>
        <w:tc>
          <w:tcPr>
            <w:tcW w:w="1322" w:type="dxa"/>
            <w:vAlign w:val="top"/>
          </w:tcPr>
          <w:p w14:paraId="6D84C502">
            <w:pPr>
              <w:spacing w:after="0" w:line="240" w:lineRule="auto"/>
            </w:pPr>
            <w:r>
              <w:rPr>
                <w:rFonts w:ascii="Arial" w:hAnsi="Arial"/>
                <w:b w:val="0"/>
                <w:sz w:val="11"/>
              </w:rPr>
              <w:t>Required; permission: Permission.MENU_MANAGEMENT_READ</w:t>
            </w:r>
          </w:p>
        </w:tc>
        <w:tc>
          <w:tcPr>
            <w:tcW w:w="1322" w:type="dxa"/>
            <w:vAlign w:val="top"/>
          </w:tcPr>
          <w:p w14:paraId="4BEF7646">
            <w:pPr>
              <w:spacing w:after="0" w:line="240" w:lineRule="auto"/>
            </w:pPr>
            <w:r>
              <w:rPr>
                <w:rFonts w:ascii="Arial" w:hAnsi="Arial"/>
                <w:b w:val="0"/>
                <w:sz w:val="11"/>
              </w:rPr>
              <w:t>Authorization: Bearer &lt;accessToken&gt; or HttpOnly auth_token cookie</w:t>
            </w:r>
          </w:p>
        </w:tc>
        <w:tc>
          <w:tcPr>
            <w:tcW w:w="1322" w:type="dxa"/>
            <w:vAlign w:val="top"/>
          </w:tcPr>
          <w:p w14:paraId="57BD2EFC">
            <w:pPr>
              <w:spacing w:after="0" w:line="240" w:lineRule="auto"/>
            </w:pPr>
            <w:r>
              <w:rPr>
                <w:rFonts w:ascii="Arial" w:hAnsi="Arial"/>
                <w:b w:val="0"/>
                <w:sz w:val="11"/>
              </w:rPr>
              <w:t>Query: page, limit, search, sortBy, sortOrder, filters as supported by controller</w:t>
            </w:r>
          </w:p>
        </w:tc>
        <w:tc>
          <w:tcPr>
            <w:tcW w:w="1322" w:type="dxa"/>
            <w:vAlign w:val="top"/>
          </w:tcPr>
          <w:p w14:paraId="2DC7D7CF">
            <w:pPr>
              <w:spacing w:after="0" w:line="240" w:lineRule="auto"/>
            </w:pPr>
            <w:r>
              <w:rPr>
                <w:rFonts w:ascii="Arial" w:hAnsi="Arial"/>
                <w:b w:val="0"/>
                <w:sz w:val="11"/>
              </w:rPr>
              <w:t>Path/query validation not centralized unless handled in controller.</w:t>
            </w:r>
          </w:p>
        </w:tc>
        <w:tc>
          <w:tcPr>
            <w:tcW w:w="1322" w:type="dxa"/>
            <w:vAlign w:val="top"/>
          </w:tcPr>
          <w:p w14:paraId="661032BD">
            <w:pPr>
              <w:spacing w:after="0" w:line="240" w:lineRule="auto"/>
            </w:pPr>
            <w:r>
              <w:rPr>
                <w:rFonts w:ascii="Arial" w:hAnsi="Arial"/>
                <w:b w:val="0"/>
                <w:sz w:val="11"/>
              </w:rPr>
              <w:t>Paginated/list or detail success envelope; see common list/detail examples.</w:t>
            </w:r>
          </w:p>
        </w:tc>
        <w:tc>
          <w:tcPr>
            <w:tcW w:w="1322" w:type="dxa"/>
            <w:vAlign w:val="top"/>
          </w:tcPr>
          <w:p w14:paraId="4D8A0DEF">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093CFDCA">
            <w:pPr>
              <w:spacing w:after="0" w:line="240" w:lineRule="auto"/>
            </w:pPr>
            <w:r>
              <w:rPr>
                <w:rFonts w:ascii="Arial" w:hAnsi="Arial"/>
                <w:b w:val="0"/>
                <w:sz w:val="11"/>
              </w:rPr>
              <w:t>menuController.getAllMenusFlat (backend/src/routes/menu.routes.ts:35)</w:t>
            </w:r>
          </w:p>
        </w:tc>
      </w:tr>
      <w:tr w14:paraId="4E31D3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C932DFC">
            <w:pPr>
              <w:spacing w:after="0" w:line="240" w:lineRule="auto"/>
            </w:pPr>
            <w:r>
              <w:rPr>
                <w:rFonts w:ascii="Arial" w:hAnsi="Arial"/>
                <w:b w:val="0"/>
                <w:sz w:val="11"/>
              </w:rPr>
              <w:t>Backend API</w:t>
            </w:r>
          </w:p>
        </w:tc>
        <w:tc>
          <w:tcPr>
            <w:tcW w:w="1322" w:type="dxa"/>
            <w:vAlign w:val="top"/>
          </w:tcPr>
          <w:p w14:paraId="6EE878BD">
            <w:pPr>
              <w:spacing w:after="0" w:line="240" w:lineRule="auto"/>
            </w:pPr>
            <w:r>
              <w:rPr>
                <w:rFonts w:ascii="Arial" w:hAnsi="Arial"/>
                <w:b w:val="0"/>
                <w:sz w:val="11"/>
              </w:rPr>
              <w:t>POST</w:t>
            </w:r>
          </w:p>
        </w:tc>
        <w:tc>
          <w:tcPr>
            <w:tcW w:w="1322" w:type="dxa"/>
            <w:vAlign w:val="top"/>
          </w:tcPr>
          <w:p w14:paraId="14F19A7F">
            <w:pPr>
              <w:spacing w:after="0" w:line="240" w:lineRule="auto"/>
            </w:pPr>
            <w:r>
              <w:rPr>
                <w:rFonts w:ascii="Arial" w:hAnsi="Arial"/>
                <w:b w:val="0"/>
                <w:sz w:val="11"/>
              </w:rPr>
              <w:t>/api/v1/cms/menu/toggle-status</w:t>
            </w:r>
          </w:p>
        </w:tc>
        <w:tc>
          <w:tcPr>
            <w:tcW w:w="1322" w:type="dxa"/>
            <w:vAlign w:val="top"/>
          </w:tcPr>
          <w:p w14:paraId="51FE4500">
            <w:pPr>
              <w:spacing w:after="0" w:line="240" w:lineRule="auto"/>
            </w:pPr>
            <w:r>
              <w:rPr>
                <w:rFonts w:ascii="Arial" w:hAnsi="Arial"/>
                <w:b w:val="0"/>
                <w:sz w:val="11"/>
              </w:rPr>
              <w:t>menutoggleMenuStatus</w:t>
            </w:r>
          </w:p>
        </w:tc>
        <w:tc>
          <w:tcPr>
            <w:tcW w:w="1322" w:type="dxa"/>
            <w:vAlign w:val="top"/>
          </w:tcPr>
          <w:p w14:paraId="75EA70FD">
            <w:pPr>
              <w:spacing w:after="0" w:line="240" w:lineRule="auto"/>
            </w:pPr>
            <w:r>
              <w:rPr>
                <w:rFonts w:ascii="Arial" w:hAnsi="Arial"/>
                <w:b w:val="0"/>
                <w:sz w:val="11"/>
              </w:rPr>
              <w:t>Required; permission: Permission.MENU_MANAGEMENT_UPDATE</w:t>
            </w:r>
          </w:p>
        </w:tc>
        <w:tc>
          <w:tcPr>
            <w:tcW w:w="1322" w:type="dxa"/>
            <w:vAlign w:val="top"/>
          </w:tcPr>
          <w:p w14:paraId="21EA29F3">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383C3452">
            <w:pPr>
              <w:spacing w:after="0" w:line="240" w:lineRule="auto"/>
            </w:pPr>
            <w:r>
              <w:rPr>
                <w:rFonts w:ascii="Arial" w:hAnsi="Arial"/>
                <w:b w:val="0"/>
                <w:sz w:val="11"/>
              </w:rPr>
              <w:t>Body: JSON payload for the target resource</w:t>
            </w:r>
          </w:p>
        </w:tc>
        <w:tc>
          <w:tcPr>
            <w:tcW w:w="1322" w:type="dxa"/>
            <w:vAlign w:val="top"/>
          </w:tcPr>
          <w:p w14:paraId="38CE0822">
            <w:pPr>
              <w:spacing w:after="0" w:line="240" w:lineRule="auto"/>
            </w:pPr>
            <w:r>
              <w:rPr>
                <w:rFonts w:ascii="Arial" w:hAnsi="Arial"/>
                <w:b w:val="0"/>
                <w:sz w:val="11"/>
              </w:rPr>
              <w:t>toggleMenuStatusValidation</w:t>
            </w:r>
          </w:p>
        </w:tc>
        <w:tc>
          <w:tcPr>
            <w:tcW w:w="1322" w:type="dxa"/>
            <w:vAlign w:val="top"/>
          </w:tcPr>
          <w:p w14:paraId="56EC9D3C">
            <w:pPr>
              <w:spacing w:after="0" w:line="240" w:lineRule="auto"/>
            </w:pPr>
            <w:r>
              <w:rPr>
                <w:rFonts w:ascii="Arial" w:hAnsi="Arial"/>
                <w:b w:val="0"/>
                <w:sz w:val="11"/>
              </w:rPr>
              <w:t>Create/update/action success envelope; validation errors use 400/422 pattern.</w:t>
            </w:r>
          </w:p>
        </w:tc>
        <w:tc>
          <w:tcPr>
            <w:tcW w:w="1322" w:type="dxa"/>
            <w:vAlign w:val="top"/>
          </w:tcPr>
          <w:p w14:paraId="7770D186">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9F69CBF">
            <w:pPr>
              <w:spacing w:after="0" w:line="240" w:lineRule="auto"/>
            </w:pPr>
            <w:r>
              <w:rPr>
                <w:rFonts w:ascii="Arial" w:hAnsi="Arial"/>
                <w:b w:val="0"/>
                <w:sz w:val="11"/>
              </w:rPr>
              <w:t>menuController.toggleMenuStatus (backend/src/routes/menu.routes.ts:78)</w:t>
            </w:r>
          </w:p>
        </w:tc>
      </w:tr>
      <w:tr w14:paraId="2F51CE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8865F64">
            <w:pPr>
              <w:spacing w:after="0" w:line="240" w:lineRule="auto"/>
            </w:pPr>
            <w:r>
              <w:rPr>
                <w:rFonts w:ascii="Arial" w:hAnsi="Arial"/>
                <w:b w:val="0"/>
                <w:sz w:val="11"/>
              </w:rPr>
              <w:t>Backend API</w:t>
            </w:r>
          </w:p>
        </w:tc>
        <w:tc>
          <w:tcPr>
            <w:tcW w:w="1322" w:type="dxa"/>
            <w:vAlign w:val="top"/>
          </w:tcPr>
          <w:p w14:paraId="01AC601A">
            <w:pPr>
              <w:spacing w:after="0" w:line="240" w:lineRule="auto"/>
            </w:pPr>
            <w:r>
              <w:rPr>
                <w:rFonts w:ascii="Arial" w:hAnsi="Arial"/>
                <w:b w:val="0"/>
                <w:sz w:val="11"/>
              </w:rPr>
              <w:t>POST</w:t>
            </w:r>
          </w:p>
        </w:tc>
        <w:tc>
          <w:tcPr>
            <w:tcW w:w="1322" w:type="dxa"/>
            <w:vAlign w:val="top"/>
          </w:tcPr>
          <w:p w14:paraId="4B5A5587">
            <w:pPr>
              <w:spacing w:after="0" w:line="240" w:lineRule="auto"/>
            </w:pPr>
            <w:r>
              <w:rPr>
                <w:rFonts w:ascii="Arial" w:hAnsi="Arial"/>
                <w:b w:val="0"/>
                <w:sz w:val="11"/>
              </w:rPr>
              <w:t>/api/v1/cms/menu/update-order</w:t>
            </w:r>
          </w:p>
        </w:tc>
        <w:tc>
          <w:tcPr>
            <w:tcW w:w="1322" w:type="dxa"/>
            <w:vAlign w:val="top"/>
          </w:tcPr>
          <w:p w14:paraId="20BF8706">
            <w:pPr>
              <w:spacing w:after="0" w:line="240" w:lineRule="auto"/>
            </w:pPr>
            <w:r>
              <w:rPr>
                <w:rFonts w:ascii="Arial" w:hAnsi="Arial"/>
                <w:b w:val="0"/>
                <w:sz w:val="11"/>
              </w:rPr>
              <w:t>menuupdateMenuOrder</w:t>
            </w:r>
          </w:p>
        </w:tc>
        <w:tc>
          <w:tcPr>
            <w:tcW w:w="1322" w:type="dxa"/>
            <w:vAlign w:val="top"/>
          </w:tcPr>
          <w:p w14:paraId="177EFDBA">
            <w:pPr>
              <w:spacing w:after="0" w:line="240" w:lineRule="auto"/>
            </w:pPr>
            <w:r>
              <w:rPr>
                <w:rFonts w:ascii="Arial" w:hAnsi="Arial"/>
                <w:b w:val="0"/>
                <w:sz w:val="11"/>
              </w:rPr>
              <w:t>Required; permission: Permission.MENU_MANAGEMENT_REORDER</w:t>
            </w:r>
          </w:p>
        </w:tc>
        <w:tc>
          <w:tcPr>
            <w:tcW w:w="1322" w:type="dxa"/>
            <w:vAlign w:val="top"/>
          </w:tcPr>
          <w:p w14:paraId="2E6924C2">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47B203C5">
            <w:pPr>
              <w:spacing w:after="0" w:line="240" w:lineRule="auto"/>
            </w:pPr>
            <w:r>
              <w:rPr>
                <w:rFonts w:ascii="Arial" w:hAnsi="Arial"/>
                <w:b w:val="0"/>
                <w:sz w:val="11"/>
              </w:rPr>
              <w:t>Body: JSON payload for the target resource</w:t>
            </w:r>
          </w:p>
        </w:tc>
        <w:tc>
          <w:tcPr>
            <w:tcW w:w="1322" w:type="dxa"/>
            <w:vAlign w:val="top"/>
          </w:tcPr>
          <w:p w14:paraId="3C2047F2">
            <w:pPr>
              <w:spacing w:after="0" w:line="240" w:lineRule="auto"/>
            </w:pPr>
            <w:r>
              <w:rPr>
                <w:rFonts w:ascii="Arial" w:hAnsi="Arial"/>
                <w:b w:val="0"/>
                <w:sz w:val="11"/>
              </w:rPr>
              <w:t>updateMenuOrderValidation</w:t>
            </w:r>
          </w:p>
        </w:tc>
        <w:tc>
          <w:tcPr>
            <w:tcW w:w="1322" w:type="dxa"/>
            <w:vAlign w:val="top"/>
          </w:tcPr>
          <w:p w14:paraId="25E54912">
            <w:pPr>
              <w:spacing w:after="0" w:line="240" w:lineRule="auto"/>
            </w:pPr>
            <w:r>
              <w:rPr>
                <w:rFonts w:ascii="Arial" w:hAnsi="Arial"/>
                <w:b w:val="0"/>
                <w:sz w:val="11"/>
              </w:rPr>
              <w:t>Create/update/action success envelope; validation errors use 400/422 pattern.</w:t>
            </w:r>
          </w:p>
        </w:tc>
        <w:tc>
          <w:tcPr>
            <w:tcW w:w="1322" w:type="dxa"/>
            <w:vAlign w:val="top"/>
          </w:tcPr>
          <w:p w14:paraId="73A6AEBA">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18D9120E">
            <w:pPr>
              <w:spacing w:after="0" w:line="240" w:lineRule="auto"/>
            </w:pPr>
            <w:r>
              <w:rPr>
                <w:rFonts w:ascii="Arial" w:hAnsi="Arial"/>
                <w:b w:val="0"/>
                <w:sz w:val="11"/>
              </w:rPr>
              <w:t>menuController.updateMenuOrder (backend/src/routes/menu.routes.ts:87)</w:t>
            </w:r>
          </w:p>
        </w:tc>
      </w:tr>
      <w:tr w14:paraId="42A07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FD1AA03">
            <w:pPr>
              <w:spacing w:after="0" w:line="240" w:lineRule="auto"/>
            </w:pPr>
            <w:r>
              <w:rPr>
                <w:rFonts w:ascii="Arial" w:hAnsi="Arial"/>
                <w:b w:val="0"/>
                <w:sz w:val="11"/>
              </w:rPr>
              <w:t>Backend API</w:t>
            </w:r>
          </w:p>
        </w:tc>
        <w:tc>
          <w:tcPr>
            <w:tcW w:w="1322" w:type="dxa"/>
            <w:vAlign w:val="top"/>
          </w:tcPr>
          <w:p w14:paraId="393B222E">
            <w:pPr>
              <w:spacing w:after="0" w:line="240" w:lineRule="auto"/>
            </w:pPr>
            <w:r>
              <w:rPr>
                <w:rFonts w:ascii="Arial" w:hAnsi="Arial"/>
                <w:b w:val="0"/>
                <w:sz w:val="11"/>
              </w:rPr>
              <w:t>GET</w:t>
            </w:r>
          </w:p>
        </w:tc>
        <w:tc>
          <w:tcPr>
            <w:tcW w:w="1322" w:type="dxa"/>
            <w:vAlign w:val="top"/>
          </w:tcPr>
          <w:p w14:paraId="7D7785DB">
            <w:pPr>
              <w:spacing w:after="0" w:line="240" w:lineRule="auto"/>
            </w:pPr>
            <w:r>
              <w:rPr>
                <w:rFonts w:ascii="Arial" w:hAnsi="Arial"/>
                <w:b w:val="0"/>
                <w:sz w:val="11"/>
              </w:rPr>
              <w:t>/api/v1/menu</w:t>
            </w:r>
          </w:p>
        </w:tc>
        <w:tc>
          <w:tcPr>
            <w:tcW w:w="1322" w:type="dxa"/>
            <w:vAlign w:val="top"/>
          </w:tcPr>
          <w:p w14:paraId="5CFD27EC">
            <w:pPr>
              <w:spacing w:after="0" w:line="240" w:lineRule="auto"/>
            </w:pPr>
            <w:r>
              <w:rPr>
                <w:rFonts w:ascii="Arial" w:hAnsi="Arial"/>
                <w:b w:val="0"/>
                <w:sz w:val="11"/>
              </w:rPr>
              <w:t>menugetPublicMenus</w:t>
            </w:r>
          </w:p>
        </w:tc>
        <w:tc>
          <w:tcPr>
            <w:tcW w:w="1322" w:type="dxa"/>
            <w:vAlign w:val="top"/>
          </w:tcPr>
          <w:p w14:paraId="3F2A8ED3">
            <w:pPr>
              <w:spacing w:after="0" w:line="240" w:lineRule="auto"/>
            </w:pPr>
            <w:r>
              <w:rPr>
                <w:rFonts w:ascii="Arial" w:hAnsi="Arial"/>
                <w:b w:val="0"/>
                <w:sz w:val="11"/>
              </w:rPr>
              <w:t>Public / Not required</w:t>
            </w:r>
          </w:p>
        </w:tc>
        <w:tc>
          <w:tcPr>
            <w:tcW w:w="1322" w:type="dxa"/>
            <w:vAlign w:val="top"/>
          </w:tcPr>
          <w:p w14:paraId="52503EE0">
            <w:pPr>
              <w:spacing w:after="0" w:line="240" w:lineRule="auto"/>
            </w:pPr>
            <w:r>
              <w:rPr>
                <w:rFonts w:ascii="Arial" w:hAnsi="Arial"/>
                <w:b w:val="0"/>
                <w:sz w:val="11"/>
              </w:rPr>
              <w:t>Standard HTTP headers; Content-Type when body is sent</w:t>
            </w:r>
          </w:p>
        </w:tc>
        <w:tc>
          <w:tcPr>
            <w:tcW w:w="1322" w:type="dxa"/>
            <w:vAlign w:val="top"/>
          </w:tcPr>
          <w:p w14:paraId="4F47599A">
            <w:pPr>
              <w:spacing w:after="0" w:line="240" w:lineRule="auto"/>
            </w:pPr>
            <w:r>
              <w:rPr>
                <w:rFonts w:ascii="Arial" w:hAnsi="Arial"/>
                <w:b w:val="0"/>
                <w:sz w:val="11"/>
              </w:rPr>
              <w:t>Query: public query filters as supported by controller</w:t>
            </w:r>
          </w:p>
        </w:tc>
        <w:tc>
          <w:tcPr>
            <w:tcW w:w="1322" w:type="dxa"/>
            <w:vAlign w:val="top"/>
          </w:tcPr>
          <w:p w14:paraId="754F7DE8">
            <w:pPr>
              <w:spacing w:after="0" w:line="240" w:lineRule="auto"/>
            </w:pPr>
            <w:r>
              <w:rPr>
                <w:rFonts w:ascii="Arial" w:hAnsi="Arial"/>
                <w:b w:val="0"/>
                <w:sz w:val="11"/>
              </w:rPr>
              <w:t>Path/query validation not centralized unless handled in controller.</w:t>
            </w:r>
          </w:p>
        </w:tc>
        <w:tc>
          <w:tcPr>
            <w:tcW w:w="1322" w:type="dxa"/>
            <w:vAlign w:val="top"/>
          </w:tcPr>
          <w:p w14:paraId="2CFCCBD0">
            <w:pPr>
              <w:spacing w:after="0" w:line="240" w:lineRule="auto"/>
            </w:pPr>
            <w:r>
              <w:rPr>
                <w:rFonts w:ascii="Arial" w:hAnsi="Arial"/>
                <w:b w:val="0"/>
                <w:sz w:val="11"/>
              </w:rPr>
              <w:t>Public success envelope with data object/array.</w:t>
            </w:r>
          </w:p>
        </w:tc>
        <w:tc>
          <w:tcPr>
            <w:tcW w:w="1322" w:type="dxa"/>
            <w:vAlign w:val="top"/>
          </w:tcPr>
          <w:p w14:paraId="33288A9F">
            <w:pPr>
              <w:spacing w:after="0" w:line="240" w:lineRule="auto"/>
            </w:pPr>
            <w:r>
              <w:rPr>
                <w:rFonts w:ascii="Arial" w:hAnsi="Arial"/>
                <w:b w:val="0"/>
                <w:sz w:val="11"/>
              </w:rPr>
              <w:t>400/422 validation, 404 not found, 429 rate limit, 500 internal error</w:t>
            </w:r>
          </w:p>
        </w:tc>
        <w:tc>
          <w:tcPr>
            <w:tcW w:w="1322" w:type="dxa"/>
            <w:vAlign w:val="top"/>
          </w:tcPr>
          <w:p w14:paraId="114F0EF7">
            <w:pPr>
              <w:spacing w:after="0" w:line="240" w:lineRule="auto"/>
            </w:pPr>
            <w:r>
              <w:rPr>
                <w:rFonts w:ascii="Arial" w:hAnsi="Arial"/>
                <w:b w:val="0"/>
                <w:sz w:val="11"/>
              </w:rPr>
              <w:t>menuController.getPublicMenus (backend/src/routes/menu.routes.ts:22)</w:t>
            </w:r>
          </w:p>
        </w:tc>
      </w:tr>
      <w:tr w14:paraId="1A828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B6DC6B5">
            <w:pPr>
              <w:spacing w:after="0" w:line="240" w:lineRule="auto"/>
            </w:pPr>
            <w:r>
              <w:rPr>
                <w:rFonts w:ascii="Arial" w:hAnsi="Arial"/>
                <w:b w:val="0"/>
                <w:sz w:val="11"/>
              </w:rPr>
              <w:t>Backend API</w:t>
            </w:r>
          </w:p>
        </w:tc>
        <w:tc>
          <w:tcPr>
            <w:tcW w:w="1322" w:type="dxa"/>
            <w:vAlign w:val="top"/>
          </w:tcPr>
          <w:p w14:paraId="36F8CC49">
            <w:pPr>
              <w:spacing w:after="0" w:line="240" w:lineRule="auto"/>
            </w:pPr>
            <w:r>
              <w:rPr>
                <w:rFonts w:ascii="Arial" w:hAnsi="Arial"/>
                <w:b w:val="0"/>
                <w:sz w:val="11"/>
              </w:rPr>
              <w:t>GET</w:t>
            </w:r>
          </w:p>
        </w:tc>
        <w:tc>
          <w:tcPr>
            <w:tcW w:w="1322" w:type="dxa"/>
            <w:vAlign w:val="top"/>
          </w:tcPr>
          <w:p w14:paraId="449D8CD8">
            <w:pPr>
              <w:spacing w:after="0" w:line="240" w:lineRule="auto"/>
            </w:pPr>
            <w:r>
              <w:rPr>
                <w:rFonts w:ascii="Arial" w:hAnsi="Arial"/>
                <w:b w:val="0"/>
                <w:sz w:val="11"/>
              </w:rPr>
              <w:t>/api/v1/menu/position/:position</w:t>
            </w:r>
          </w:p>
        </w:tc>
        <w:tc>
          <w:tcPr>
            <w:tcW w:w="1322" w:type="dxa"/>
            <w:vAlign w:val="top"/>
          </w:tcPr>
          <w:p w14:paraId="3F981F32">
            <w:pPr>
              <w:spacing w:after="0" w:line="240" w:lineRule="auto"/>
            </w:pPr>
            <w:r>
              <w:rPr>
                <w:rFonts w:ascii="Arial" w:hAnsi="Arial"/>
                <w:b w:val="0"/>
                <w:sz w:val="11"/>
              </w:rPr>
              <w:t>menugetMenusByPosition</w:t>
            </w:r>
          </w:p>
        </w:tc>
        <w:tc>
          <w:tcPr>
            <w:tcW w:w="1322" w:type="dxa"/>
            <w:vAlign w:val="top"/>
          </w:tcPr>
          <w:p w14:paraId="0A49380F">
            <w:pPr>
              <w:spacing w:after="0" w:line="240" w:lineRule="auto"/>
            </w:pPr>
            <w:r>
              <w:rPr>
                <w:rFonts w:ascii="Arial" w:hAnsi="Arial"/>
                <w:b w:val="0"/>
                <w:sz w:val="11"/>
              </w:rPr>
              <w:t>Public / Not required</w:t>
            </w:r>
          </w:p>
        </w:tc>
        <w:tc>
          <w:tcPr>
            <w:tcW w:w="1322" w:type="dxa"/>
            <w:vAlign w:val="top"/>
          </w:tcPr>
          <w:p w14:paraId="0F886FB5">
            <w:pPr>
              <w:spacing w:after="0" w:line="240" w:lineRule="auto"/>
            </w:pPr>
            <w:r>
              <w:rPr>
                <w:rFonts w:ascii="Arial" w:hAnsi="Arial"/>
                <w:b w:val="0"/>
                <w:sz w:val="11"/>
              </w:rPr>
              <w:t>Standard HTTP headers; Content-Type when body is sent</w:t>
            </w:r>
          </w:p>
        </w:tc>
        <w:tc>
          <w:tcPr>
            <w:tcW w:w="1322" w:type="dxa"/>
            <w:vAlign w:val="top"/>
          </w:tcPr>
          <w:p w14:paraId="5133C5E6">
            <w:pPr>
              <w:spacing w:after="0" w:line="240" w:lineRule="auto"/>
            </w:pPr>
            <w:r>
              <w:rPr>
                <w:rFonts w:ascii="Arial" w:hAnsi="Arial"/>
                <w:b w:val="0"/>
                <w:sz w:val="11"/>
              </w:rPr>
              <w:t>Path params: position; Query: public query filters as supported by controller</w:t>
            </w:r>
          </w:p>
        </w:tc>
        <w:tc>
          <w:tcPr>
            <w:tcW w:w="1322" w:type="dxa"/>
            <w:vAlign w:val="top"/>
          </w:tcPr>
          <w:p w14:paraId="11F439B3">
            <w:pPr>
              <w:spacing w:after="0" w:line="240" w:lineRule="auto"/>
            </w:pPr>
            <w:r>
              <w:rPr>
                <w:rFonts w:ascii="Arial" w:hAnsi="Arial"/>
                <w:b w:val="0"/>
                <w:sz w:val="11"/>
              </w:rPr>
              <w:t>getMenusByPositionValidation</w:t>
            </w:r>
          </w:p>
        </w:tc>
        <w:tc>
          <w:tcPr>
            <w:tcW w:w="1322" w:type="dxa"/>
            <w:vAlign w:val="top"/>
          </w:tcPr>
          <w:p w14:paraId="1824873A">
            <w:pPr>
              <w:spacing w:after="0" w:line="240" w:lineRule="auto"/>
            </w:pPr>
            <w:r>
              <w:rPr>
                <w:rFonts w:ascii="Arial" w:hAnsi="Arial"/>
                <w:b w:val="0"/>
                <w:sz w:val="11"/>
              </w:rPr>
              <w:t>Public success envelope with data object/array.</w:t>
            </w:r>
          </w:p>
        </w:tc>
        <w:tc>
          <w:tcPr>
            <w:tcW w:w="1322" w:type="dxa"/>
            <w:vAlign w:val="top"/>
          </w:tcPr>
          <w:p w14:paraId="2E547751">
            <w:pPr>
              <w:spacing w:after="0" w:line="240" w:lineRule="auto"/>
            </w:pPr>
            <w:r>
              <w:rPr>
                <w:rFonts w:ascii="Arial" w:hAnsi="Arial"/>
                <w:b w:val="0"/>
                <w:sz w:val="11"/>
              </w:rPr>
              <w:t>400/422 validation, 404 not found, 429 rate limit, 500 internal error</w:t>
            </w:r>
          </w:p>
        </w:tc>
        <w:tc>
          <w:tcPr>
            <w:tcW w:w="1322" w:type="dxa"/>
            <w:vAlign w:val="top"/>
          </w:tcPr>
          <w:p w14:paraId="42EAFBCD">
            <w:pPr>
              <w:spacing w:after="0" w:line="240" w:lineRule="auto"/>
            </w:pPr>
            <w:r>
              <w:rPr>
                <w:rFonts w:ascii="Arial" w:hAnsi="Arial"/>
                <w:b w:val="0"/>
                <w:sz w:val="11"/>
              </w:rPr>
              <w:t>menuController.getMenusByPosition (backend/src/routes/menu.routes.ts:23)</w:t>
            </w:r>
          </w:p>
        </w:tc>
      </w:tr>
    </w:tbl>
    <w:p w14:paraId="33F61830"/>
    <w:p w14:paraId="47292071">
      <w:pPr>
        <w:pStyle w:val="5"/>
      </w:pPr>
      <w:r>
        <w:t>News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0"/>
        <w:gridCol w:w="779"/>
        <w:gridCol w:w="2302"/>
        <w:gridCol w:w="1984"/>
        <w:gridCol w:w="1053"/>
        <w:gridCol w:w="1068"/>
        <w:gridCol w:w="975"/>
        <w:gridCol w:w="1103"/>
        <w:gridCol w:w="1255"/>
        <w:gridCol w:w="970"/>
        <w:gridCol w:w="2491"/>
      </w:tblGrid>
      <w:tr w14:paraId="4B90C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18F61D6">
            <w:pPr>
              <w:spacing w:after="0" w:line="240" w:lineRule="auto"/>
            </w:pPr>
            <w:r>
              <w:rPr>
                <w:rFonts w:ascii="Arial" w:hAnsi="Arial"/>
                <w:b/>
                <w:sz w:val="11"/>
              </w:rPr>
              <w:t>Service</w:t>
            </w:r>
          </w:p>
        </w:tc>
        <w:tc>
          <w:tcPr>
            <w:tcW w:w="1322" w:type="dxa"/>
            <w:vAlign w:val="top"/>
          </w:tcPr>
          <w:p w14:paraId="0202787E">
            <w:pPr>
              <w:spacing w:after="0" w:line="240" w:lineRule="auto"/>
            </w:pPr>
            <w:r>
              <w:rPr>
                <w:rFonts w:ascii="Arial" w:hAnsi="Arial"/>
                <w:b/>
                <w:sz w:val="11"/>
              </w:rPr>
              <w:t>Method</w:t>
            </w:r>
          </w:p>
        </w:tc>
        <w:tc>
          <w:tcPr>
            <w:tcW w:w="1322" w:type="dxa"/>
            <w:vAlign w:val="top"/>
          </w:tcPr>
          <w:p w14:paraId="269B0BF1">
            <w:pPr>
              <w:spacing w:after="0" w:line="240" w:lineRule="auto"/>
            </w:pPr>
            <w:r>
              <w:rPr>
                <w:rFonts w:ascii="Arial" w:hAnsi="Arial"/>
                <w:b/>
                <w:sz w:val="11"/>
              </w:rPr>
              <w:t>Endpoint URL</w:t>
            </w:r>
          </w:p>
        </w:tc>
        <w:tc>
          <w:tcPr>
            <w:tcW w:w="1322" w:type="dxa"/>
            <w:vAlign w:val="top"/>
          </w:tcPr>
          <w:p w14:paraId="62B1E82B">
            <w:pPr>
              <w:spacing w:after="0" w:line="240" w:lineRule="auto"/>
            </w:pPr>
            <w:r>
              <w:rPr>
                <w:rFonts w:ascii="Arial" w:hAnsi="Arial"/>
                <w:b/>
                <w:sz w:val="11"/>
              </w:rPr>
              <w:t>Description</w:t>
            </w:r>
          </w:p>
        </w:tc>
        <w:tc>
          <w:tcPr>
            <w:tcW w:w="1322" w:type="dxa"/>
            <w:vAlign w:val="top"/>
          </w:tcPr>
          <w:p w14:paraId="05A32D57">
            <w:pPr>
              <w:spacing w:after="0" w:line="240" w:lineRule="auto"/>
            </w:pPr>
            <w:r>
              <w:rPr>
                <w:rFonts w:ascii="Arial" w:hAnsi="Arial"/>
                <w:b/>
                <w:sz w:val="11"/>
              </w:rPr>
              <w:t>Authentication</w:t>
            </w:r>
          </w:p>
        </w:tc>
        <w:tc>
          <w:tcPr>
            <w:tcW w:w="1322" w:type="dxa"/>
            <w:vAlign w:val="top"/>
          </w:tcPr>
          <w:p w14:paraId="420EB663">
            <w:pPr>
              <w:spacing w:after="0" w:line="240" w:lineRule="auto"/>
            </w:pPr>
            <w:r>
              <w:rPr>
                <w:rFonts w:ascii="Arial" w:hAnsi="Arial"/>
                <w:b/>
                <w:sz w:val="11"/>
              </w:rPr>
              <w:t>Request Headers</w:t>
            </w:r>
          </w:p>
        </w:tc>
        <w:tc>
          <w:tcPr>
            <w:tcW w:w="1322" w:type="dxa"/>
            <w:vAlign w:val="top"/>
          </w:tcPr>
          <w:p w14:paraId="7D5C7C00">
            <w:pPr>
              <w:spacing w:after="0" w:line="240" w:lineRule="auto"/>
            </w:pPr>
            <w:r>
              <w:rPr>
                <w:rFonts w:ascii="Arial" w:hAnsi="Arial"/>
                <w:b/>
                <w:sz w:val="11"/>
              </w:rPr>
              <w:t>Request Parameters / Body</w:t>
            </w:r>
          </w:p>
        </w:tc>
        <w:tc>
          <w:tcPr>
            <w:tcW w:w="1322" w:type="dxa"/>
            <w:vAlign w:val="top"/>
          </w:tcPr>
          <w:p w14:paraId="2AE14771">
            <w:pPr>
              <w:spacing w:after="0" w:line="240" w:lineRule="auto"/>
            </w:pPr>
            <w:r>
              <w:rPr>
                <w:rFonts w:ascii="Arial" w:hAnsi="Arial"/>
                <w:b/>
                <w:sz w:val="11"/>
              </w:rPr>
              <w:t>Validation Rules</w:t>
            </w:r>
          </w:p>
        </w:tc>
        <w:tc>
          <w:tcPr>
            <w:tcW w:w="1322" w:type="dxa"/>
            <w:vAlign w:val="top"/>
          </w:tcPr>
          <w:p w14:paraId="603CE8DE">
            <w:pPr>
              <w:spacing w:after="0" w:line="240" w:lineRule="auto"/>
            </w:pPr>
            <w:r>
              <w:rPr>
                <w:rFonts w:ascii="Arial" w:hAnsi="Arial"/>
                <w:b/>
                <w:sz w:val="11"/>
              </w:rPr>
              <w:t>Response Example</w:t>
            </w:r>
          </w:p>
        </w:tc>
        <w:tc>
          <w:tcPr>
            <w:tcW w:w="1322" w:type="dxa"/>
            <w:vAlign w:val="top"/>
          </w:tcPr>
          <w:p w14:paraId="7E5DDF02">
            <w:pPr>
              <w:spacing w:after="0" w:line="240" w:lineRule="auto"/>
            </w:pPr>
            <w:r>
              <w:rPr>
                <w:rFonts w:ascii="Arial" w:hAnsi="Arial"/>
                <w:b/>
                <w:sz w:val="11"/>
              </w:rPr>
              <w:t>Error Responses</w:t>
            </w:r>
          </w:p>
        </w:tc>
        <w:tc>
          <w:tcPr>
            <w:tcW w:w="1322" w:type="dxa"/>
            <w:vAlign w:val="top"/>
          </w:tcPr>
          <w:p w14:paraId="414C352C">
            <w:pPr>
              <w:spacing w:after="0" w:line="240" w:lineRule="auto"/>
            </w:pPr>
            <w:r>
              <w:rPr>
                <w:rFonts w:ascii="Arial" w:hAnsi="Arial"/>
                <w:b/>
                <w:sz w:val="11"/>
              </w:rPr>
              <w:t>Related Controller/Function</w:t>
            </w:r>
          </w:p>
        </w:tc>
      </w:tr>
      <w:tr w14:paraId="03116B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268BAAB">
            <w:pPr>
              <w:spacing w:after="0" w:line="240" w:lineRule="auto"/>
            </w:pPr>
            <w:r>
              <w:rPr>
                <w:rFonts w:ascii="Arial" w:hAnsi="Arial"/>
                <w:b w:val="0"/>
                <w:sz w:val="11"/>
              </w:rPr>
              <w:t>Backend API</w:t>
            </w:r>
          </w:p>
        </w:tc>
        <w:tc>
          <w:tcPr>
            <w:tcW w:w="1322" w:type="dxa"/>
            <w:vAlign w:val="top"/>
          </w:tcPr>
          <w:p w14:paraId="17C19465">
            <w:pPr>
              <w:spacing w:after="0" w:line="240" w:lineRule="auto"/>
            </w:pPr>
            <w:r>
              <w:rPr>
                <w:rFonts w:ascii="Arial" w:hAnsi="Arial"/>
                <w:b w:val="0"/>
                <w:sz w:val="11"/>
              </w:rPr>
              <w:t>GET</w:t>
            </w:r>
          </w:p>
        </w:tc>
        <w:tc>
          <w:tcPr>
            <w:tcW w:w="1322" w:type="dxa"/>
            <w:vAlign w:val="top"/>
          </w:tcPr>
          <w:p w14:paraId="15337FCA">
            <w:pPr>
              <w:spacing w:after="0" w:line="240" w:lineRule="auto"/>
            </w:pPr>
            <w:r>
              <w:rPr>
                <w:rFonts w:ascii="Arial" w:hAnsi="Arial"/>
                <w:b w:val="0"/>
                <w:sz w:val="11"/>
              </w:rPr>
              <w:t>/api/v1/cms/news</w:t>
            </w:r>
          </w:p>
        </w:tc>
        <w:tc>
          <w:tcPr>
            <w:tcW w:w="1322" w:type="dxa"/>
            <w:vAlign w:val="top"/>
          </w:tcPr>
          <w:p w14:paraId="7E985327">
            <w:pPr>
              <w:spacing w:after="0" w:line="240" w:lineRule="auto"/>
            </w:pPr>
            <w:r>
              <w:rPr>
                <w:rFonts w:ascii="Arial" w:hAnsi="Arial"/>
                <w:b w:val="0"/>
                <w:sz w:val="11"/>
              </w:rPr>
              <w:t>newsgetNews</w:t>
            </w:r>
          </w:p>
        </w:tc>
        <w:tc>
          <w:tcPr>
            <w:tcW w:w="1322" w:type="dxa"/>
            <w:vAlign w:val="top"/>
          </w:tcPr>
          <w:p w14:paraId="037EC926">
            <w:pPr>
              <w:spacing w:after="0" w:line="240" w:lineRule="auto"/>
            </w:pPr>
            <w:r>
              <w:rPr>
                <w:rFonts w:ascii="Arial" w:hAnsi="Arial"/>
                <w:b w:val="0"/>
                <w:sz w:val="11"/>
              </w:rPr>
              <w:t>Required; permission: news.read</w:t>
            </w:r>
          </w:p>
        </w:tc>
        <w:tc>
          <w:tcPr>
            <w:tcW w:w="1322" w:type="dxa"/>
            <w:vAlign w:val="top"/>
          </w:tcPr>
          <w:p w14:paraId="7DCC0C0A">
            <w:pPr>
              <w:spacing w:after="0" w:line="240" w:lineRule="auto"/>
            </w:pPr>
            <w:r>
              <w:rPr>
                <w:rFonts w:ascii="Arial" w:hAnsi="Arial"/>
                <w:b w:val="0"/>
                <w:sz w:val="11"/>
              </w:rPr>
              <w:t>Authorization: Bearer &lt;accessToken&gt; or HttpOnly auth_token cookie</w:t>
            </w:r>
          </w:p>
        </w:tc>
        <w:tc>
          <w:tcPr>
            <w:tcW w:w="1322" w:type="dxa"/>
            <w:vAlign w:val="top"/>
          </w:tcPr>
          <w:p w14:paraId="775B49EF">
            <w:pPr>
              <w:spacing w:after="0" w:line="240" w:lineRule="auto"/>
            </w:pPr>
            <w:r>
              <w:rPr>
                <w:rFonts w:ascii="Arial" w:hAnsi="Arial"/>
                <w:b w:val="0"/>
                <w:sz w:val="11"/>
              </w:rPr>
              <w:t>Query: page, limit, search, sortBy, sortOrder, filters as supported by controller</w:t>
            </w:r>
          </w:p>
        </w:tc>
        <w:tc>
          <w:tcPr>
            <w:tcW w:w="1322" w:type="dxa"/>
            <w:vAlign w:val="top"/>
          </w:tcPr>
          <w:p w14:paraId="7791E9A1">
            <w:pPr>
              <w:spacing w:after="0" w:line="240" w:lineRule="auto"/>
            </w:pPr>
            <w:r>
              <w:rPr>
                <w:rFonts w:ascii="Arial" w:hAnsi="Arial"/>
                <w:b w:val="0"/>
                <w:sz w:val="11"/>
              </w:rPr>
              <w:t>Path/query validation not centralized unless handled in controller.</w:t>
            </w:r>
          </w:p>
        </w:tc>
        <w:tc>
          <w:tcPr>
            <w:tcW w:w="1322" w:type="dxa"/>
            <w:vAlign w:val="top"/>
          </w:tcPr>
          <w:p w14:paraId="787FF631">
            <w:pPr>
              <w:spacing w:after="0" w:line="240" w:lineRule="auto"/>
            </w:pPr>
            <w:r>
              <w:rPr>
                <w:rFonts w:ascii="Arial" w:hAnsi="Arial"/>
                <w:b w:val="0"/>
                <w:sz w:val="11"/>
              </w:rPr>
              <w:t>Paginated/list or detail success envelope; see common list/detail examples.</w:t>
            </w:r>
          </w:p>
        </w:tc>
        <w:tc>
          <w:tcPr>
            <w:tcW w:w="1322" w:type="dxa"/>
            <w:vAlign w:val="top"/>
          </w:tcPr>
          <w:p w14:paraId="627BB585">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36A88F06">
            <w:pPr>
              <w:spacing w:after="0" w:line="240" w:lineRule="auto"/>
            </w:pPr>
            <w:r>
              <w:rPr>
                <w:rFonts w:ascii="Arial" w:hAnsi="Arial"/>
                <w:b w:val="0"/>
                <w:sz w:val="11"/>
              </w:rPr>
              <w:t>newsController.getNews (backend/src/routes/news.routes.ts:35)</w:t>
            </w:r>
          </w:p>
        </w:tc>
      </w:tr>
      <w:tr w14:paraId="3FC45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A407DE7">
            <w:pPr>
              <w:spacing w:after="0" w:line="240" w:lineRule="auto"/>
            </w:pPr>
            <w:r>
              <w:rPr>
                <w:rFonts w:ascii="Arial" w:hAnsi="Arial"/>
                <w:b w:val="0"/>
                <w:sz w:val="11"/>
              </w:rPr>
              <w:t>Backend API</w:t>
            </w:r>
          </w:p>
        </w:tc>
        <w:tc>
          <w:tcPr>
            <w:tcW w:w="1322" w:type="dxa"/>
            <w:vAlign w:val="top"/>
          </w:tcPr>
          <w:p w14:paraId="0277734B">
            <w:pPr>
              <w:spacing w:after="0" w:line="240" w:lineRule="auto"/>
            </w:pPr>
            <w:r>
              <w:rPr>
                <w:rFonts w:ascii="Arial" w:hAnsi="Arial"/>
                <w:b w:val="0"/>
                <w:sz w:val="11"/>
              </w:rPr>
              <w:t>POST</w:t>
            </w:r>
          </w:p>
        </w:tc>
        <w:tc>
          <w:tcPr>
            <w:tcW w:w="1322" w:type="dxa"/>
            <w:vAlign w:val="top"/>
          </w:tcPr>
          <w:p w14:paraId="0063273D">
            <w:pPr>
              <w:spacing w:after="0" w:line="240" w:lineRule="auto"/>
            </w:pPr>
            <w:r>
              <w:rPr>
                <w:rFonts w:ascii="Arial" w:hAnsi="Arial"/>
                <w:b w:val="0"/>
                <w:sz w:val="11"/>
              </w:rPr>
              <w:t>/api/v1/cms/news</w:t>
            </w:r>
          </w:p>
        </w:tc>
        <w:tc>
          <w:tcPr>
            <w:tcW w:w="1322" w:type="dxa"/>
            <w:vAlign w:val="top"/>
          </w:tcPr>
          <w:p w14:paraId="44D6CC0F">
            <w:pPr>
              <w:spacing w:after="0" w:line="240" w:lineRule="auto"/>
            </w:pPr>
            <w:r>
              <w:rPr>
                <w:rFonts w:ascii="Arial" w:hAnsi="Arial"/>
                <w:b w:val="0"/>
                <w:sz w:val="11"/>
              </w:rPr>
              <w:t>newscreateNews</w:t>
            </w:r>
          </w:p>
        </w:tc>
        <w:tc>
          <w:tcPr>
            <w:tcW w:w="1322" w:type="dxa"/>
            <w:vAlign w:val="top"/>
          </w:tcPr>
          <w:p w14:paraId="0094A9AE">
            <w:pPr>
              <w:spacing w:after="0" w:line="240" w:lineRule="auto"/>
            </w:pPr>
            <w:r>
              <w:rPr>
                <w:rFonts w:ascii="Arial" w:hAnsi="Arial"/>
                <w:b w:val="0"/>
                <w:sz w:val="11"/>
              </w:rPr>
              <w:t>Required; permission: news.create</w:t>
            </w:r>
          </w:p>
        </w:tc>
        <w:tc>
          <w:tcPr>
            <w:tcW w:w="1322" w:type="dxa"/>
            <w:vAlign w:val="top"/>
          </w:tcPr>
          <w:p w14:paraId="1FFE0523">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6FE4C5FE">
            <w:pPr>
              <w:spacing w:after="0" w:line="240" w:lineRule="auto"/>
            </w:pPr>
            <w:r>
              <w:rPr>
                <w:rFonts w:ascii="Arial" w:hAnsi="Arial"/>
                <w:b w:val="0"/>
                <w:sz w:val="11"/>
              </w:rPr>
              <w:t>Body: JSON payload for the target resource</w:t>
            </w:r>
          </w:p>
        </w:tc>
        <w:tc>
          <w:tcPr>
            <w:tcW w:w="1322" w:type="dxa"/>
            <w:vAlign w:val="top"/>
          </w:tcPr>
          <w:p w14:paraId="4D326482">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4895A987">
            <w:pPr>
              <w:spacing w:after="0" w:line="240" w:lineRule="auto"/>
            </w:pPr>
            <w:r>
              <w:rPr>
                <w:rFonts w:ascii="Arial" w:hAnsi="Arial"/>
                <w:b w:val="0"/>
                <w:sz w:val="11"/>
              </w:rPr>
              <w:t>Create/update/action success envelope; validation errors use 400/422 pattern.</w:t>
            </w:r>
          </w:p>
        </w:tc>
        <w:tc>
          <w:tcPr>
            <w:tcW w:w="1322" w:type="dxa"/>
            <w:vAlign w:val="top"/>
          </w:tcPr>
          <w:p w14:paraId="570F1314">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4DDEC7D3">
            <w:pPr>
              <w:spacing w:after="0" w:line="240" w:lineRule="auto"/>
            </w:pPr>
            <w:r>
              <w:rPr>
                <w:rFonts w:ascii="Arial" w:hAnsi="Arial"/>
                <w:b w:val="0"/>
                <w:sz w:val="11"/>
              </w:rPr>
              <w:t>newsController.createNews (backend/src/routes/news.routes.ts:58)</w:t>
            </w:r>
          </w:p>
        </w:tc>
      </w:tr>
      <w:tr w14:paraId="5F08E1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CE31C66">
            <w:pPr>
              <w:spacing w:after="0" w:line="240" w:lineRule="auto"/>
            </w:pPr>
            <w:r>
              <w:rPr>
                <w:rFonts w:ascii="Arial" w:hAnsi="Arial"/>
                <w:b w:val="0"/>
                <w:sz w:val="11"/>
              </w:rPr>
              <w:t>Backend API</w:t>
            </w:r>
          </w:p>
        </w:tc>
        <w:tc>
          <w:tcPr>
            <w:tcW w:w="1322" w:type="dxa"/>
            <w:vAlign w:val="top"/>
          </w:tcPr>
          <w:p w14:paraId="12BB925C">
            <w:pPr>
              <w:spacing w:after="0" w:line="240" w:lineRule="auto"/>
            </w:pPr>
            <w:r>
              <w:rPr>
                <w:rFonts w:ascii="Arial" w:hAnsi="Arial"/>
                <w:b w:val="0"/>
                <w:sz w:val="11"/>
              </w:rPr>
              <w:t>GET</w:t>
            </w:r>
          </w:p>
        </w:tc>
        <w:tc>
          <w:tcPr>
            <w:tcW w:w="1322" w:type="dxa"/>
            <w:vAlign w:val="top"/>
          </w:tcPr>
          <w:p w14:paraId="0ACBCF43">
            <w:pPr>
              <w:spacing w:after="0" w:line="240" w:lineRule="auto"/>
            </w:pPr>
            <w:r>
              <w:rPr>
                <w:rFonts w:ascii="Arial" w:hAnsi="Arial"/>
                <w:b w:val="0"/>
                <w:sz w:val="11"/>
              </w:rPr>
              <w:t>/api/v1/cms/news-categories</w:t>
            </w:r>
          </w:p>
        </w:tc>
        <w:tc>
          <w:tcPr>
            <w:tcW w:w="1322" w:type="dxa"/>
            <w:vAlign w:val="top"/>
          </w:tcPr>
          <w:p w14:paraId="7D0944DD">
            <w:pPr>
              <w:spacing w:after="0" w:line="240" w:lineRule="auto"/>
            </w:pPr>
            <w:r>
              <w:rPr>
                <w:rFonts w:ascii="Arial" w:hAnsi="Arial"/>
                <w:b w:val="0"/>
                <w:sz w:val="11"/>
              </w:rPr>
              <w:t>newsCategorygetCategories</w:t>
            </w:r>
          </w:p>
        </w:tc>
        <w:tc>
          <w:tcPr>
            <w:tcW w:w="1322" w:type="dxa"/>
            <w:vAlign w:val="top"/>
          </w:tcPr>
          <w:p w14:paraId="18D1B71C">
            <w:pPr>
              <w:spacing w:after="0" w:line="240" w:lineRule="auto"/>
            </w:pPr>
            <w:r>
              <w:rPr>
                <w:rFonts w:ascii="Arial" w:hAnsi="Arial"/>
                <w:b w:val="0"/>
                <w:sz w:val="11"/>
              </w:rPr>
              <w:t>Required; permission: news.read</w:t>
            </w:r>
          </w:p>
        </w:tc>
        <w:tc>
          <w:tcPr>
            <w:tcW w:w="1322" w:type="dxa"/>
            <w:vAlign w:val="top"/>
          </w:tcPr>
          <w:p w14:paraId="64382164">
            <w:pPr>
              <w:spacing w:after="0" w:line="240" w:lineRule="auto"/>
            </w:pPr>
            <w:r>
              <w:rPr>
                <w:rFonts w:ascii="Arial" w:hAnsi="Arial"/>
                <w:b w:val="0"/>
                <w:sz w:val="11"/>
              </w:rPr>
              <w:t>Authorization: Bearer &lt;accessToken&gt; or HttpOnly auth_token cookie</w:t>
            </w:r>
          </w:p>
        </w:tc>
        <w:tc>
          <w:tcPr>
            <w:tcW w:w="1322" w:type="dxa"/>
            <w:vAlign w:val="top"/>
          </w:tcPr>
          <w:p w14:paraId="293A7FE3">
            <w:pPr>
              <w:spacing w:after="0" w:line="240" w:lineRule="auto"/>
            </w:pPr>
            <w:r>
              <w:rPr>
                <w:rFonts w:ascii="Arial" w:hAnsi="Arial"/>
                <w:b w:val="0"/>
                <w:sz w:val="11"/>
              </w:rPr>
              <w:t>Query: page, limit, search, sortBy, sortOrder, filters as supported by controller</w:t>
            </w:r>
          </w:p>
        </w:tc>
        <w:tc>
          <w:tcPr>
            <w:tcW w:w="1322" w:type="dxa"/>
            <w:vAlign w:val="top"/>
          </w:tcPr>
          <w:p w14:paraId="24966BFC">
            <w:pPr>
              <w:spacing w:after="0" w:line="240" w:lineRule="auto"/>
            </w:pPr>
            <w:r>
              <w:rPr>
                <w:rFonts w:ascii="Arial" w:hAnsi="Arial"/>
                <w:b w:val="0"/>
                <w:sz w:val="11"/>
              </w:rPr>
              <w:t>Path/query validation not centralized unless handled in controller.</w:t>
            </w:r>
          </w:p>
        </w:tc>
        <w:tc>
          <w:tcPr>
            <w:tcW w:w="1322" w:type="dxa"/>
            <w:vAlign w:val="top"/>
          </w:tcPr>
          <w:p w14:paraId="613CBDD2">
            <w:pPr>
              <w:spacing w:after="0" w:line="240" w:lineRule="auto"/>
            </w:pPr>
            <w:r>
              <w:rPr>
                <w:rFonts w:ascii="Arial" w:hAnsi="Arial"/>
                <w:b w:val="0"/>
                <w:sz w:val="11"/>
              </w:rPr>
              <w:t>Paginated/list or detail success envelope; see common list/detail examples.</w:t>
            </w:r>
          </w:p>
        </w:tc>
        <w:tc>
          <w:tcPr>
            <w:tcW w:w="1322" w:type="dxa"/>
            <w:vAlign w:val="top"/>
          </w:tcPr>
          <w:p w14:paraId="59AD8A02">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17A9CD16">
            <w:pPr>
              <w:spacing w:after="0" w:line="240" w:lineRule="auto"/>
            </w:pPr>
            <w:r>
              <w:rPr>
                <w:rFonts w:ascii="Arial" w:hAnsi="Arial"/>
                <w:b w:val="0"/>
                <w:sz w:val="11"/>
              </w:rPr>
              <w:t>newsCategoryController.getCategories (backend/src/routes/news.routes.ts:134)</w:t>
            </w:r>
          </w:p>
        </w:tc>
      </w:tr>
      <w:tr w14:paraId="69529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4F0FD94">
            <w:pPr>
              <w:spacing w:after="0" w:line="240" w:lineRule="auto"/>
            </w:pPr>
            <w:r>
              <w:rPr>
                <w:rFonts w:ascii="Arial" w:hAnsi="Arial"/>
                <w:b w:val="0"/>
                <w:sz w:val="11"/>
              </w:rPr>
              <w:t>Backend API</w:t>
            </w:r>
          </w:p>
        </w:tc>
        <w:tc>
          <w:tcPr>
            <w:tcW w:w="1322" w:type="dxa"/>
            <w:vAlign w:val="top"/>
          </w:tcPr>
          <w:p w14:paraId="77C5E5A2">
            <w:pPr>
              <w:spacing w:after="0" w:line="240" w:lineRule="auto"/>
            </w:pPr>
            <w:r>
              <w:rPr>
                <w:rFonts w:ascii="Arial" w:hAnsi="Arial"/>
                <w:b w:val="0"/>
                <w:sz w:val="11"/>
              </w:rPr>
              <w:t>POST</w:t>
            </w:r>
          </w:p>
        </w:tc>
        <w:tc>
          <w:tcPr>
            <w:tcW w:w="1322" w:type="dxa"/>
            <w:vAlign w:val="top"/>
          </w:tcPr>
          <w:p w14:paraId="5FD77E00">
            <w:pPr>
              <w:spacing w:after="0" w:line="240" w:lineRule="auto"/>
            </w:pPr>
            <w:r>
              <w:rPr>
                <w:rFonts w:ascii="Arial" w:hAnsi="Arial"/>
                <w:b w:val="0"/>
                <w:sz w:val="11"/>
              </w:rPr>
              <w:t>/api/v1/cms/news-categories</w:t>
            </w:r>
          </w:p>
        </w:tc>
        <w:tc>
          <w:tcPr>
            <w:tcW w:w="1322" w:type="dxa"/>
            <w:vAlign w:val="top"/>
          </w:tcPr>
          <w:p w14:paraId="10BFE689">
            <w:pPr>
              <w:spacing w:after="0" w:line="240" w:lineRule="auto"/>
            </w:pPr>
            <w:r>
              <w:rPr>
                <w:rFonts w:ascii="Arial" w:hAnsi="Arial"/>
                <w:b w:val="0"/>
                <w:sz w:val="11"/>
              </w:rPr>
              <w:t>newsCategorycreateCategory</w:t>
            </w:r>
          </w:p>
        </w:tc>
        <w:tc>
          <w:tcPr>
            <w:tcW w:w="1322" w:type="dxa"/>
            <w:vAlign w:val="top"/>
          </w:tcPr>
          <w:p w14:paraId="3CB03532">
            <w:pPr>
              <w:spacing w:after="0" w:line="240" w:lineRule="auto"/>
            </w:pPr>
            <w:r>
              <w:rPr>
                <w:rFonts w:ascii="Arial" w:hAnsi="Arial"/>
                <w:b w:val="0"/>
                <w:sz w:val="11"/>
              </w:rPr>
              <w:t>Required; permission: news.create</w:t>
            </w:r>
          </w:p>
        </w:tc>
        <w:tc>
          <w:tcPr>
            <w:tcW w:w="1322" w:type="dxa"/>
            <w:vAlign w:val="top"/>
          </w:tcPr>
          <w:p w14:paraId="4868F88A">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2C01FAEE">
            <w:pPr>
              <w:spacing w:after="0" w:line="240" w:lineRule="auto"/>
            </w:pPr>
            <w:r>
              <w:rPr>
                <w:rFonts w:ascii="Arial" w:hAnsi="Arial"/>
                <w:b w:val="0"/>
                <w:sz w:val="11"/>
              </w:rPr>
              <w:t>Body: JSON payload for the target resource</w:t>
            </w:r>
          </w:p>
        </w:tc>
        <w:tc>
          <w:tcPr>
            <w:tcW w:w="1322" w:type="dxa"/>
            <w:vAlign w:val="top"/>
          </w:tcPr>
          <w:p w14:paraId="5F28CFD0">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712F2620">
            <w:pPr>
              <w:spacing w:after="0" w:line="240" w:lineRule="auto"/>
            </w:pPr>
            <w:r>
              <w:rPr>
                <w:rFonts w:ascii="Arial" w:hAnsi="Arial"/>
                <w:b w:val="0"/>
                <w:sz w:val="11"/>
              </w:rPr>
              <w:t>Create/update/action success envelope; validation errors use 400/422 pattern.</w:t>
            </w:r>
          </w:p>
        </w:tc>
        <w:tc>
          <w:tcPr>
            <w:tcW w:w="1322" w:type="dxa"/>
            <w:vAlign w:val="top"/>
          </w:tcPr>
          <w:p w14:paraId="04D5A325">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35C442F1">
            <w:pPr>
              <w:spacing w:after="0" w:line="240" w:lineRule="auto"/>
            </w:pPr>
            <w:r>
              <w:rPr>
                <w:rFonts w:ascii="Arial" w:hAnsi="Arial"/>
                <w:b w:val="0"/>
                <w:sz w:val="11"/>
              </w:rPr>
              <w:t>newsCategoryController.createCategory (backend/src/routes/news.routes.ts:173)</w:t>
            </w:r>
          </w:p>
        </w:tc>
      </w:tr>
      <w:tr w14:paraId="731914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47EAC86">
            <w:pPr>
              <w:spacing w:after="0" w:line="240" w:lineRule="auto"/>
            </w:pPr>
            <w:r>
              <w:rPr>
                <w:rFonts w:ascii="Arial" w:hAnsi="Arial"/>
                <w:b w:val="0"/>
                <w:sz w:val="11"/>
              </w:rPr>
              <w:t>Backend API</w:t>
            </w:r>
          </w:p>
        </w:tc>
        <w:tc>
          <w:tcPr>
            <w:tcW w:w="1322" w:type="dxa"/>
            <w:vAlign w:val="top"/>
          </w:tcPr>
          <w:p w14:paraId="02DA9FA1">
            <w:pPr>
              <w:spacing w:after="0" w:line="240" w:lineRule="auto"/>
            </w:pPr>
            <w:r>
              <w:rPr>
                <w:rFonts w:ascii="Arial" w:hAnsi="Arial"/>
                <w:b w:val="0"/>
                <w:sz w:val="11"/>
              </w:rPr>
              <w:t>DELETE</w:t>
            </w:r>
          </w:p>
        </w:tc>
        <w:tc>
          <w:tcPr>
            <w:tcW w:w="1322" w:type="dxa"/>
            <w:vAlign w:val="top"/>
          </w:tcPr>
          <w:p w14:paraId="233C74A4">
            <w:pPr>
              <w:spacing w:after="0" w:line="240" w:lineRule="auto"/>
            </w:pPr>
            <w:r>
              <w:rPr>
                <w:rFonts w:ascii="Arial" w:hAnsi="Arial"/>
                <w:b w:val="0"/>
                <w:sz w:val="11"/>
              </w:rPr>
              <w:t>/api/v1/cms/news-categories/:id</w:t>
            </w:r>
          </w:p>
        </w:tc>
        <w:tc>
          <w:tcPr>
            <w:tcW w:w="1322" w:type="dxa"/>
            <w:vAlign w:val="top"/>
          </w:tcPr>
          <w:p w14:paraId="51579583">
            <w:pPr>
              <w:spacing w:after="0" w:line="240" w:lineRule="auto"/>
            </w:pPr>
            <w:r>
              <w:rPr>
                <w:rFonts w:ascii="Arial" w:hAnsi="Arial"/>
                <w:b w:val="0"/>
                <w:sz w:val="11"/>
              </w:rPr>
              <w:t>newsCategorydeleteCategory</w:t>
            </w:r>
          </w:p>
        </w:tc>
        <w:tc>
          <w:tcPr>
            <w:tcW w:w="1322" w:type="dxa"/>
            <w:vAlign w:val="top"/>
          </w:tcPr>
          <w:p w14:paraId="786B18D0">
            <w:pPr>
              <w:spacing w:after="0" w:line="240" w:lineRule="auto"/>
            </w:pPr>
            <w:r>
              <w:rPr>
                <w:rFonts w:ascii="Arial" w:hAnsi="Arial"/>
                <w:b w:val="0"/>
                <w:sz w:val="11"/>
              </w:rPr>
              <w:t>Required; permission: news.delete</w:t>
            </w:r>
          </w:p>
        </w:tc>
        <w:tc>
          <w:tcPr>
            <w:tcW w:w="1322" w:type="dxa"/>
            <w:vAlign w:val="top"/>
          </w:tcPr>
          <w:p w14:paraId="7D15C138">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4338DCC3">
            <w:pPr>
              <w:spacing w:after="0" w:line="240" w:lineRule="auto"/>
            </w:pPr>
            <w:r>
              <w:rPr>
                <w:rFonts w:ascii="Arial" w:hAnsi="Arial"/>
                <w:b w:val="0"/>
                <w:sz w:val="11"/>
              </w:rPr>
              <w:t>Path params: id</w:t>
            </w:r>
          </w:p>
        </w:tc>
        <w:tc>
          <w:tcPr>
            <w:tcW w:w="1322" w:type="dxa"/>
            <w:vAlign w:val="top"/>
          </w:tcPr>
          <w:p w14:paraId="4FBCA19B">
            <w:pPr>
              <w:spacing w:after="0" w:line="240" w:lineRule="auto"/>
            </w:pPr>
            <w:r>
              <w:rPr>
                <w:rFonts w:ascii="Arial" w:hAnsi="Arial"/>
                <w:b w:val="0"/>
                <w:sz w:val="11"/>
              </w:rPr>
              <w:t>Path/query validation not centralized unless handled in controller.</w:t>
            </w:r>
          </w:p>
        </w:tc>
        <w:tc>
          <w:tcPr>
            <w:tcW w:w="1322" w:type="dxa"/>
            <w:vAlign w:val="top"/>
          </w:tcPr>
          <w:p w14:paraId="799923DE">
            <w:pPr>
              <w:spacing w:after="0" w:line="240" w:lineRule="auto"/>
            </w:pPr>
            <w:r>
              <w:rPr>
                <w:rFonts w:ascii="Arial" w:hAnsi="Arial"/>
                <w:b w:val="0"/>
                <w:sz w:val="11"/>
              </w:rPr>
              <w:t>Delete success envelope; 404 if target not found.</w:t>
            </w:r>
          </w:p>
        </w:tc>
        <w:tc>
          <w:tcPr>
            <w:tcW w:w="1322" w:type="dxa"/>
            <w:vAlign w:val="top"/>
          </w:tcPr>
          <w:p w14:paraId="5F3AB04C">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0EEFE91F">
            <w:pPr>
              <w:spacing w:after="0" w:line="240" w:lineRule="auto"/>
            </w:pPr>
            <w:r>
              <w:rPr>
                <w:rFonts w:ascii="Arial" w:hAnsi="Arial"/>
                <w:b w:val="0"/>
                <w:sz w:val="11"/>
              </w:rPr>
              <w:t>newsCategoryController.deleteCategory (backend/src/routes/news.routes.ts:197)</w:t>
            </w:r>
          </w:p>
        </w:tc>
      </w:tr>
      <w:tr w14:paraId="350AC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9661338">
            <w:pPr>
              <w:spacing w:after="0" w:line="240" w:lineRule="auto"/>
            </w:pPr>
            <w:r>
              <w:rPr>
                <w:rFonts w:ascii="Arial" w:hAnsi="Arial"/>
                <w:b w:val="0"/>
                <w:sz w:val="11"/>
              </w:rPr>
              <w:t>Backend API</w:t>
            </w:r>
          </w:p>
        </w:tc>
        <w:tc>
          <w:tcPr>
            <w:tcW w:w="1322" w:type="dxa"/>
            <w:vAlign w:val="top"/>
          </w:tcPr>
          <w:p w14:paraId="79D43158">
            <w:pPr>
              <w:spacing w:after="0" w:line="240" w:lineRule="auto"/>
            </w:pPr>
            <w:r>
              <w:rPr>
                <w:rFonts w:ascii="Arial" w:hAnsi="Arial"/>
                <w:b w:val="0"/>
                <w:sz w:val="11"/>
              </w:rPr>
              <w:t>GET</w:t>
            </w:r>
          </w:p>
        </w:tc>
        <w:tc>
          <w:tcPr>
            <w:tcW w:w="1322" w:type="dxa"/>
            <w:vAlign w:val="top"/>
          </w:tcPr>
          <w:p w14:paraId="083559FF">
            <w:pPr>
              <w:spacing w:after="0" w:line="240" w:lineRule="auto"/>
            </w:pPr>
            <w:r>
              <w:rPr>
                <w:rFonts w:ascii="Arial" w:hAnsi="Arial"/>
                <w:b w:val="0"/>
                <w:sz w:val="11"/>
              </w:rPr>
              <w:t>/api/v1/cms/news-categories/:id</w:t>
            </w:r>
          </w:p>
        </w:tc>
        <w:tc>
          <w:tcPr>
            <w:tcW w:w="1322" w:type="dxa"/>
            <w:vAlign w:val="top"/>
          </w:tcPr>
          <w:p w14:paraId="60AA2A8D">
            <w:pPr>
              <w:spacing w:after="0" w:line="240" w:lineRule="auto"/>
            </w:pPr>
            <w:r>
              <w:rPr>
                <w:rFonts w:ascii="Arial" w:hAnsi="Arial"/>
                <w:b w:val="0"/>
                <w:sz w:val="11"/>
              </w:rPr>
              <w:t>newsCategorygetCategoryById</w:t>
            </w:r>
          </w:p>
        </w:tc>
        <w:tc>
          <w:tcPr>
            <w:tcW w:w="1322" w:type="dxa"/>
            <w:vAlign w:val="top"/>
          </w:tcPr>
          <w:p w14:paraId="112CDF97">
            <w:pPr>
              <w:spacing w:after="0" w:line="240" w:lineRule="auto"/>
            </w:pPr>
            <w:r>
              <w:rPr>
                <w:rFonts w:ascii="Arial" w:hAnsi="Arial"/>
                <w:b w:val="0"/>
                <w:sz w:val="11"/>
              </w:rPr>
              <w:t>Required; permission: news.read</w:t>
            </w:r>
          </w:p>
        </w:tc>
        <w:tc>
          <w:tcPr>
            <w:tcW w:w="1322" w:type="dxa"/>
            <w:vAlign w:val="top"/>
          </w:tcPr>
          <w:p w14:paraId="373D1F18">
            <w:pPr>
              <w:spacing w:after="0" w:line="240" w:lineRule="auto"/>
            </w:pPr>
            <w:r>
              <w:rPr>
                <w:rFonts w:ascii="Arial" w:hAnsi="Arial"/>
                <w:b w:val="0"/>
                <w:sz w:val="11"/>
              </w:rPr>
              <w:t>Authorization: Bearer &lt;accessToken&gt; or HttpOnly auth_token cookie</w:t>
            </w:r>
          </w:p>
        </w:tc>
        <w:tc>
          <w:tcPr>
            <w:tcW w:w="1322" w:type="dxa"/>
            <w:vAlign w:val="top"/>
          </w:tcPr>
          <w:p w14:paraId="662B5040">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2869BD6B">
            <w:pPr>
              <w:spacing w:after="0" w:line="240" w:lineRule="auto"/>
            </w:pPr>
            <w:r>
              <w:rPr>
                <w:rFonts w:ascii="Arial" w:hAnsi="Arial"/>
                <w:b w:val="0"/>
                <w:sz w:val="11"/>
              </w:rPr>
              <w:t>Path/query validation not centralized unless handled in controller.</w:t>
            </w:r>
          </w:p>
        </w:tc>
        <w:tc>
          <w:tcPr>
            <w:tcW w:w="1322" w:type="dxa"/>
            <w:vAlign w:val="top"/>
          </w:tcPr>
          <w:p w14:paraId="7E524AA3">
            <w:pPr>
              <w:spacing w:after="0" w:line="240" w:lineRule="auto"/>
            </w:pPr>
            <w:r>
              <w:rPr>
                <w:rFonts w:ascii="Arial" w:hAnsi="Arial"/>
                <w:b w:val="0"/>
                <w:sz w:val="11"/>
              </w:rPr>
              <w:t>Paginated/list or detail success envelope; see common list/detail examples.</w:t>
            </w:r>
          </w:p>
        </w:tc>
        <w:tc>
          <w:tcPr>
            <w:tcW w:w="1322" w:type="dxa"/>
            <w:vAlign w:val="top"/>
          </w:tcPr>
          <w:p w14:paraId="74E8379B">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05670D74">
            <w:pPr>
              <w:spacing w:after="0" w:line="240" w:lineRule="auto"/>
            </w:pPr>
            <w:r>
              <w:rPr>
                <w:rFonts w:ascii="Arial" w:hAnsi="Arial"/>
                <w:b w:val="0"/>
                <w:sz w:val="11"/>
              </w:rPr>
              <w:t>newsCategoryController.getCategoryById (backend/src/routes/news.routes.ts:165)</w:t>
            </w:r>
          </w:p>
        </w:tc>
      </w:tr>
      <w:tr w14:paraId="6D042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86D3D93">
            <w:pPr>
              <w:spacing w:after="0" w:line="240" w:lineRule="auto"/>
            </w:pPr>
            <w:r>
              <w:rPr>
                <w:rFonts w:ascii="Arial" w:hAnsi="Arial"/>
                <w:b w:val="0"/>
                <w:sz w:val="11"/>
              </w:rPr>
              <w:t>Backend API</w:t>
            </w:r>
          </w:p>
        </w:tc>
        <w:tc>
          <w:tcPr>
            <w:tcW w:w="1322" w:type="dxa"/>
            <w:vAlign w:val="top"/>
          </w:tcPr>
          <w:p w14:paraId="698E13DF">
            <w:pPr>
              <w:spacing w:after="0" w:line="240" w:lineRule="auto"/>
            </w:pPr>
            <w:r>
              <w:rPr>
                <w:rFonts w:ascii="Arial" w:hAnsi="Arial"/>
                <w:b w:val="0"/>
                <w:sz w:val="11"/>
              </w:rPr>
              <w:t>PUT</w:t>
            </w:r>
          </w:p>
        </w:tc>
        <w:tc>
          <w:tcPr>
            <w:tcW w:w="1322" w:type="dxa"/>
            <w:vAlign w:val="top"/>
          </w:tcPr>
          <w:p w14:paraId="6D964A90">
            <w:pPr>
              <w:spacing w:after="0" w:line="240" w:lineRule="auto"/>
            </w:pPr>
            <w:r>
              <w:rPr>
                <w:rFonts w:ascii="Arial" w:hAnsi="Arial"/>
                <w:b w:val="0"/>
                <w:sz w:val="11"/>
              </w:rPr>
              <w:t>/api/v1/cms/news-categories/:id</w:t>
            </w:r>
          </w:p>
        </w:tc>
        <w:tc>
          <w:tcPr>
            <w:tcW w:w="1322" w:type="dxa"/>
            <w:vAlign w:val="top"/>
          </w:tcPr>
          <w:p w14:paraId="2810BCAF">
            <w:pPr>
              <w:spacing w:after="0" w:line="240" w:lineRule="auto"/>
            </w:pPr>
            <w:r>
              <w:rPr>
                <w:rFonts w:ascii="Arial" w:hAnsi="Arial"/>
                <w:b w:val="0"/>
                <w:sz w:val="11"/>
              </w:rPr>
              <w:t>newsCategoryupdateCategory</w:t>
            </w:r>
          </w:p>
        </w:tc>
        <w:tc>
          <w:tcPr>
            <w:tcW w:w="1322" w:type="dxa"/>
            <w:vAlign w:val="top"/>
          </w:tcPr>
          <w:p w14:paraId="0119F7BF">
            <w:pPr>
              <w:spacing w:after="0" w:line="240" w:lineRule="auto"/>
            </w:pPr>
            <w:r>
              <w:rPr>
                <w:rFonts w:ascii="Arial" w:hAnsi="Arial"/>
                <w:b w:val="0"/>
                <w:sz w:val="11"/>
              </w:rPr>
              <w:t>Required; permission: news.update</w:t>
            </w:r>
          </w:p>
        </w:tc>
        <w:tc>
          <w:tcPr>
            <w:tcW w:w="1322" w:type="dxa"/>
            <w:vAlign w:val="top"/>
          </w:tcPr>
          <w:p w14:paraId="6B5F5E51">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6A17F601">
            <w:pPr>
              <w:spacing w:after="0" w:line="240" w:lineRule="auto"/>
            </w:pPr>
            <w:r>
              <w:rPr>
                <w:rFonts w:ascii="Arial" w:hAnsi="Arial"/>
                <w:b w:val="0"/>
                <w:sz w:val="11"/>
              </w:rPr>
              <w:t>Path params: id; Body: JSON payload for the target resource</w:t>
            </w:r>
          </w:p>
        </w:tc>
        <w:tc>
          <w:tcPr>
            <w:tcW w:w="1322" w:type="dxa"/>
            <w:vAlign w:val="top"/>
          </w:tcPr>
          <w:p w14:paraId="49833613">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2B8E82C5">
            <w:pPr>
              <w:spacing w:after="0" w:line="240" w:lineRule="auto"/>
            </w:pPr>
            <w:r>
              <w:rPr>
                <w:rFonts w:ascii="Arial" w:hAnsi="Arial"/>
                <w:b w:val="0"/>
                <w:sz w:val="11"/>
              </w:rPr>
              <w:t>Create/update/action success envelope; validation errors use 400/422 pattern.</w:t>
            </w:r>
          </w:p>
        </w:tc>
        <w:tc>
          <w:tcPr>
            <w:tcW w:w="1322" w:type="dxa"/>
            <w:vAlign w:val="top"/>
          </w:tcPr>
          <w:p w14:paraId="1041ADCC">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4DE55F8A">
            <w:pPr>
              <w:spacing w:after="0" w:line="240" w:lineRule="auto"/>
            </w:pPr>
            <w:r>
              <w:rPr>
                <w:rFonts w:ascii="Arial" w:hAnsi="Arial"/>
                <w:b w:val="0"/>
                <w:sz w:val="11"/>
              </w:rPr>
              <w:t>newsCategoryController.updateCategory (backend/src/routes/news.routes.ts:181)</w:t>
            </w:r>
          </w:p>
        </w:tc>
      </w:tr>
      <w:tr w14:paraId="75F920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F822386">
            <w:pPr>
              <w:spacing w:after="0" w:line="240" w:lineRule="auto"/>
            </w:pPr>
            <w:r>
              <w:rPr>
                <w:rFonts w:ascii="Arial" w:hAnsi="Arial"/>
                <w:b w:val="0"/>
                <w:sz w:val="11"/>
              </w:rPr>
              <w:t>Backend API</w:t>
            </w:r>
          </w:p>
        </w:tc>
        <w:tc>
          <w:tcPr>
            <w:tcW w:w="1322" w:type="dxa"/>
            <w:vAlign w:val="top"/>
          </w:tcPr>
          <w:p w14:paraId="22C7AA82">
            <w:pPr>
              <w:spacing w:after="0" w:line="240" w:lineRule="auto"/>
            </w:pPr>
            <w:r>
              <w:rPr>
                <w:rFonts w:ascii="Arial" w:hAnsi="Arial"/>
                <w:b w:val="0"/>
                <w:sz w:val="11"/>
              </w:rPr>
              <w:t>PATCH</w:t>
            </w:r>
          </w:p>
        </w:tc>
        <w:tc>
          <w:tcPr>
            <w:tcW w:w="1322" w:type="dxa"/>
            <w:vAlign w:val="top"/>
          </w:tcPr>
          <w:p w14:paraId="41CC935C">
            <w:pPr>
              <w:spacing w:after="0" w:line="240" w:lineRule="auto"/>
            </w:pPr>
            <w:r>
              <w:rPr>
                <w:rFonts w:ascii="Arial" w:hAnsi="Arial"/>
                <w:b w:val="0"/>
                <w:sz w:val="11"/>
              </w:rPr>
              <w:t>/api/v1/cms/news-categories/:id/status</w:t>
            </w:r>
          </w:p>
        </w:tc>
        <w:tc>
          <w:tcPr>
            <w:tcW w:w="1322" w:type="dxa"/>
            <w:vAlign w:val="top"/>
          </w:tcPr>
          <w:p w14:paraId="6E80B5A6">
            <w:pPr>
              <w:spacing w:after="0" w:line="240" w:lineRule="auto"/>
            </w:pPr>
            <w:r>
              <w:rPr>
                <w:rFonts w:ascii="Arial" w:hAnsi="Arial"/>
                <w:b w:val="0"/>
                <w:sz w:val="11"/>
              </w:rPr>
              <w:t>newsCategorytoggleStatus</w:t>
            </w:r>
          </w:p>
        </w:tc>
        <w:tc>
          <w:tcPr>
            <w:tcW w:w="1322" w:type="dxa"/>
            <w:vAlign w:val="top"/>
          </w:tcPr>
          <w:p w14:paraId="1C862619">
            <w:pPr>
              <w:spacing w:after="0" w:line="240" w:lineRule="auto"/>
            </w:pPr>
            <w:r>
              <w:rPr>
                <w:rFonts w:ascii="Arial" w:hAnsi="Arial"/>
                <w:b w:val="0"/>
                <w:sz w:val="11"/>
              </w:rPr>
              <w:t>Required; permission: news.update</w:t>
            </w:r>
          </w:p>
        </w:tc>
        <w:tc>
          <w:tcPr>
            <w:tcW w:w="1322" w:type="dxa"/>
            <w:vAlign w:val="top"/>
          </w:tcPr>
          <w:p w14:paraId="49EDF835">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170ECD56">
            <w:pPr>
              <w:spacing w:after="0" w:line="240" w:lineRule="auto"/>
            </w:pPr>
            <w:r>
              <w:rPr>
                <w:rFonts w:ascii="Arial" w:hAnsi="Arial"/>
                <w:b w:val="0"/>
                <w:sz w:val="11"/>
              </w:rPr>
              <w:t>Path params: id; Body: JSON payload for the target resource</w:t>
            </w:r>
          </w:p>
        </w:tc>
        <w:tc>
          <w:tcPr>
            <w:tcW w:w="1322" w:type="dxa"/>
            <w:vAlign w:val="top"/>
          </w:tcPr>
          <w:p w14:paraId="7EC5DB20">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4EC3ADB5">
            <w:pPr>
              <w:spacing w:after="0" w:line="240" w:lineRule="auto"/>
            </w:pPr>
            <w:r>
              <w:rPr>
                <w:rFonts w:ascii="Arial" w:hAnsi="Arial"/>
                <w:b w:val="0"/>
                <w:sz w:val="11"/>
              </w:rPr>
              <w:t>Create/update/action success envelope; validation errors use 400/422 pattern.</w:t>
            </w:r>
          </w:p>
        </w:tc>
        <w:tc>
          <w:tcPr>
            <w:tcW w:w="1322" w:type="dxa"/>
            <w:vAlign w:val="top"/>
          </w:tcPr>
          <w:p w14:paraId="2E4A59D4">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41E945B">
            <w:pPr>
              <w:spacing w:after="0" w:line="240" w:lineRule="auto"/>
            </w:pPr>
            <w:r>
              <w:rPr>
                <w:rFonts w:ascii="Arial" w:hAnsi="Arial"/>
                <w:b w:val="0"/>
                <w:sz w:val="11"/>
              </w:rPr>
              <w:t>newsCategoryController.toggleStatus (backend/src/routes/news.routes.ts:189)</w:t>
            </w:r>
          </w:p>
        </w:tc>
      </w:tr>
      <w:tr w14:paraId="6D6622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F978C25">
            <w:pPr>
              <w:spacing w:after="0" w:line="240" w:lineRule="auto"/>
            </w:pPr>
            <w:r>
              <w:rPr>
                <w:rFonts w:ascii="Arial" w:hAnsi="Arial"/>
                <w:b w:val="0"/>
                <w:sz w:val="11"/>
              </w:rPr>
              <w:t>Backend API</w:t>
            </w:r>
          </w:p>
        </w:tc>
        <w:tc>
          <w:tcPr>
            <w:tcW w:w="1322" w:type="dxa"/>
            <w:vAlign w:val="top"/>
          </w:tcPr>
          <w:p w14:paraId="74B97203">
            <w:pPr>
              <w:spacing w:after="0" w:line="240" w:lineRule="auto"/>
            </w:pPr>
            <w:r>
              <w:rPr>
                <w:rFonts w:ascii="Arial" w:hAnsi="Arial"/>
                <w:b w:val="0"/>
                <w:sz w:val="11"/>
              </w:rPr>
              <w:t>GET</w:t>
            </w:r>
          </w:p>
        </w:tc>
        <w:tc>
          <w:tcPr>
            <w:tcW w:w="1322" w:type="dxa"/>
            <w:vAlign w:val="top"/>
          </w:tcPr>
          <w:p w14:paraId="6449DACD">
            <w:pPr>
              <w:spacing w:after="0" w:line="240" w:lineRule="auto"/>
            </w:pPr>
            <w:r>
              <w:rPr>
                <w:rFonts w:ascii="Arial" w:hAnsi="Arial"/>
                <w:b w:val="0"/>
                <w:sz w:val="11"/>
              </w:rPr>
              <w:t>/api/v1/cms/news-categories/active</w:t>
            </w:r>
          </w:p>
        </w:tc>
        <w:tc>
          <w:tcPr>
            <w:tcW w:w="1322" w:type="dxa"/>
            <w:vAlign w:val="top"/>
          </w:tcPr>
          <w:p w14:paraId="11CAA7C7">
            <w:pPr>
              <w:spacing w:after="0" w:line="240" w:lineRule="auto"/>
            </w:pPr>
            <w:r>
              <w:rPr>
                <w:rFonts w:ascii="Arial" w:hAnsi="Arial"/>
                <w:b w:val="0"/>
                <w:sz w:val="11"/>
              </w:rPr>
              <w:t>newsCategorygetActiveCategories</w:t>
            </w:r>
          </w:p>
        </w:tc>
        <w:tc>
          <w:tcPr>
            <w:tcW w:w="1322" w:type="dxa"/>
            <w:vAlign w:val="top"/>
          </w:tcPr>
          <w:p w14:paraId="3C075A09">
            <w:pPr>
              <w:spacing w:after="0" w:line="240" w:lineRule="auto"/>
            </w:pPr>
            <w:r>
              <w:rPr>
                <w:rFonts w:ascii="Arial" w:hAnsi="Arial"/>
                <w:b w:val="0"/>
                <w:sz w:val="11"/>
              </w:rPr>
              <w:t>Required</w:t>
            </w:r>
          </w:p>
        </w:tc>
        <w:tc>
          <w:tcPr>
            <w:tcW w:w="1322" w:type="dxa"/>
            <w:vAlign w:val="top"/>
          </w:tcPr>
          <w:p w14:paraId="2C622282">
            <w:pPr>
              <w:spacing w:after="0" w:line="240" w:lineRule="auto"/>
            </w:pPr>
            <w:r>
              <w:rPr>
                <w:rFonts w:ascii="Arial" w:hAnsi="Arial"/>
                <w:b w:val="0"/>
                <w:sz w:val="11"/>
              </w:rPr>
              <w:t>Authorization: Bearer &lt;accessToken&gt; or HttpOnly auth_token cookie</w:t>
            </w:r>
          </w:p>
        </w:tc>
        <w:tc>
          <w:tcPr>
            <w:tcW w:w="1322" w:type="dxa"/>
            <w:vAlign w:val="top"/>
          </w:tcPr>
          <w:p w14:paraId="645139D9">
            <w:pPr>
              <w:spacing w:after="0" w:line="240" w:lineRule="auto"/>
            </w:pPr>
            <w:r>
              <w:rPr>
                <w:rFonts w:ascii="Arial" w:hAnsi="Arial"/>
                <w:b w:val="0"/>
                <w:sz w:val="11"/>
              </w:rPr>
              <w:t>Query: page, limit, search, sortBy, sortOrder, filters as supported by controller</w:t>
            </w:r>
          </w:p>
        </w:tc>
        <w:tc>
          <w:tcPr>
            <w:tcW w:w="1322" w:type="dxa"/>
            <w:vAlign w:val="top"/>
          </w:tcPr>
          <w:p w14:paraId="0582573B">
            <w:pPr>
              <w:spacing w:after="0" w:line="240" w:lineRule="auto"/>
            </w:pPr>
            <w:r>
              <w:rPr>
                <w:rFonts w:ascii="Arial" w:hAnsi="Arial"/>
                <w:b w:val="0"/>
                <w:sz w:val="11"/>
              </w:rPr>
              <w:t>Path/query validation not centralized unless handled in controller.</w:t>
            </w:r>
          </w:p>
        </w:tc>
        <w:tc>
          <w:tcPr>
            <w:tcW w:w="1322" w:type="dxa"/>
            <w:vAlign w:val="top"/>
          </w:tcPr>
          <w:p w14:paraId="6B62C244">
            <w:pPr>
              <w:spacing w:after="0" w:line="240" w:lineRule="auto"/>
            </w:pPr>
            <w:r>
              <w:rPr>
                <w:rFonts w:ascii="Arial" w:hAnsi="Arial"/>
                <w:b w:val="0"/>
                <w:sz w:val="11"/>
              </w:rPr>
              <w:t>Paginated/list or detail success envelope; see common list/detail examples.</w:t>
            </w:r>
          </w:p>
        </w:tc>
        <w:tc>
          <w:tcPr>
            <w:tcW w:w="1322" w:type="dxa"/>
            <w:vAlign w:val="top"/>
          </w:tcPr>
          <w:p w14:paraId="65F9DB8C">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12B34C0B">
            <w:pPr>
              <w:spacing w:after="0" w:line="240" w:lineRule="auto"/>
            </w:pPr>
            <w:r>
              <w:rPr>
                <w:rFonts w:ascii="Arial" w:hAnsi="Arial"/>
                <w:b w:val="0"/>
                <w:sz w:val="11"/>
              </w:rPr>
              <w:t>newsCategoryController.getActiveCategories (backend/src/routes/news.routes.ts:142)</w:t>
            </w:r>
          </w:p>
        </w:tc>
      </w:tr>
      <w:tr w14:paraId="7068BE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6B96073">
            <w:pPr>
              <w:spacing w:after="0" w:line="240" w:lineRule="auto"/>
            </w:pPr>
            <w:r>
              <w:rPr>
                <w:rFonts w:ascii="Arial" w:hAnsi="Arial"/>
                <w:b w:val="0"/>
                <w:sz w:val="11"/>
              </w:rPr>
              <w:t>Backend API</w:t>
            </w:r>
          </w:p>
        </w:tc>
        <w:tc>
          <w:tcPr>
            <w:tcW w:w="1322" w:type="dxa"/>
            <w:vAlign w:val="top"/>
          </w:tcPr>
          <w:p w14:paraId="1EDF7E4E">
            <w:pPr>
              <w:spacing w:after="0" w:line="240" w:lineRule="auto"/>
            </w:pPr>
            <w:r>
              <w:rPr>
                <w:rFonts w:ascii="Arial" w:hAnsi="Arial"/>
                <w:b w:val="0"/>
                <w:sz w:val="11"/>
              </w:rPr>
              <w:t>DELETE</w:t>
            </w:r>
          </w:p>
        </w:tc>
        <w:tc>
          <w:tcPr>
            <w:tcW w:w="1322" w:type="dxa"/>
            <w:vAlign w:val="top"/>
          </w:tcPr>
          <w:p w14:paraId="4B65C5F6">
            <w:pPr>
              <w:spacing w:after="0" w:line="240" w:lineRule="auto"/>
            </w:pPr>
            <w:r>
              <w:rPr>
                <w:rFonts w:ascii="Arial" w:hAnsi="Arial"/>
                <w:b w:val="0"/>
                <w:sz w:val="11"/>
              </w:rPr>
              <w:t>/api/v1/cms/news-categories/bulk</w:t>
            </w:r>
          </w:p>
        </w:tc>
        <w:tc>
          <w:tcPr>
            <w:tcW w:w="1322" w:type="dxa"/>
            <w:vAlign w:val="top"/>
          </w:tcPr>
          <w:p w14:paraId="593E0420">
            <w:pPr>
              <w:spacing w:after="0" w:line="240" w:lineRule="auto"/>
            </w:pPr>
            <w:r>
              <w:rPr>
                <w:rFonts w:ascii="Arial" w:hAnsi="Arial"/>
                <w:b w:val="0"/>
                <w:sz w:val="11"/>
              </w:rPr>
              <w:t>newsCategorybulkDeleteCategories</w:t>
            </w:r>
          </w:p>
        </w:tc>
        <w:tc>
          <w:tcPr>
            <w:tcW w:w="1322" w:type="dxa"/>
            <w:vAlign w:val="top"/>
          </w:tcPr>
          <w:p w14:paraId="5D96CC69">
            <w:pPr>
              <w:spacing w:after="0" w:line="240" w:lineRule="auto"/>
            </w:pPr>
            <w:r>
              <w:rPr>
                <w:rFonts w:ascii="Arial" w:hAnsi="Arial"/>
                <w:b w:val="0"/>
                <w:sz w:val="11"/>
              </w:rPr>
              <w:t>Required; permission: news.delete</w:t>
            </w:r>
          </w:p>
        </w:tc>
        <w:tc>
          <w:tcPr>
            <w:tcW w:w="1322" w:type="dxa"/>
            <w:vAlign w:val="top"/>
          </w:tcPr>
          <w:p w14:paraId="6525D5C6">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6FDBC9B1">
            <w:pPr>
              <w:spacing w:after="0" w:line="240" w:lineRule="auto"/>
            </w:pPr>
            <w:r>
              <w:rPr>
                <w:rFonts w:ascii="Arial" w:hAnsi="Arial"/>
                <w:b w:val="0"/>
                <w:sz w:val="11"/>
              </w:rPr>
              <w:t>Body/query as implemented by controller</w:t>
            </w:r>
          </w:p>
        </w:tc>
        <w:tc>
          <w:tcPr>
            <w:tcW w:w="1322" w:type="dxa"/>
            <w:vAlign w:val="top"/>
          </w:tcPr>
          <w:p w14:paraId="220E8ECB">
            <w:pPr>
              <w:spacing w:after="0" w:line="240" w:lineRule="auto"/>
            </w:pPr>
            <w:r>
              <w:rPr>
                <w:rFonts w:ascii="Arial" w:hAnsi="Arial"/>
                <w:b w:val="0"/>
                <w:sz w:val="11"/>
              </w:rPr>
              <w:t>Path/query validation not centralized unless handled in controller.</w:t>
            </w:r>
          </w:p>
        </w:tc>
        <w:tc>
          <w:tcPr>
            <w:tcW w:w="1322" w:type="dxa"/>
            <w:vAlign w:val="top"/>
          </w:tcPr>
          <w:p w14:paraId="53B149A9">
            <w:pPr>
              <w:spacing w:after="0" w:line="240" w:lineRule="auto"/>
            </w:pPr>
            <w:r>
              <w:rPr>
                <w:rFonts w:ascii="Arial" w:hAnsi="Arial"/>
                <w:b w:val="0"/>
                <w:sz w:val="11"/>
              </w:rPr>
              <w:t>Delete success envelope; 404 if target not found.</w:t>
            </w:r>
          </w:p>
        </w:tc>
        <w:tc>
          <w:tcPr>
            <w:tcW w:w="1322" w:type="dxa"/>
            <w:vAlign w:val="top"/>
          </w:tcPr>
          <w:p w14:paraId="10508254">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655911B0">
            <w:pPr>
              <w:spacing w:after="0" w:line="240" w:lineRule="auto"/>
            </w:pPr>
            <w:r>
              <w:rPr>
                <w:rFonts w:ascii="Arial" w:hAnsi="Arial"/>
                <w:b w:val="0"/>
                <w:sz w:val="11"/>
              </w:rPr>
              <w:t>newsCategoryController.bulkDeleteCategories (backend/src/routes/news.routes.ts:157)</w:t>
            </w:r>
          </w:p>
        </w:tc>
      </w:tr>
      <w:tr w14:paraId="3AD06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3358D94">
            <w:pPr>
              <w:spacing w:after="0" w:line="240" w:lineRule="auto"/>
            </w:pPr>
            <w:r>
              <w:rPr>
                <w:rFonts w:ascii="Arial" w:hAnsi="Arial"/>
                <w:b w:val="0"/>
                <w:sz w:val="11"/>
              </w:rPr>
              <w:t>Backend API</w:t>
            </w:r>
          </w:p>
        </w:tc>
        <w:tc>
          <w:tcPr>
            <w:tcW w:w="1322" w:type="dxa"/>
            <w:vAlign w:val="top"/>
          </w:tcPr>
          <w:p w14:paraId="0EF43799">
            <w:pPr>
              <w:spacing w:after="0" w:line="240" w:lineRule="auto"/>
            </w:pPr>
            <w:r>
              <w:rPr>
                <w:rFonts w:ascii="Arial" w:hAnsi="Arial"/>
                <w:b w:val="0"/>
                <w:sz w:val="11"/>
              </w:rPr>
              <w:t>PUT</w:t>
            </w:r>
          </w:p>
        </w:tc>
        <w:tc>
          <w:tcPr>
            <w:tcW w:w="1322" w:type="dxa"/>
            <w:vAlign w:val="top"/>
          </w:tcPr>
          <w:p w14:paraId="408D77CB">
            <w:pPr>
              <w:spacing w:after="0" w:line="240" w:lineRule="auto"/>
            </w:pPr>
            <w:r>
              <w:rPr>
                <w:rFonts w:ascii="Arial" w:hAnsi="Arial"/>
                <w:b w:val="0"/>
                <w:sz w:val="11"/>
              </w:rPr>
              <w:t>/api/v1/cms/news-categories/reorder</w:t>
            </w:r>
          </w:p>
        </w:tc>
        <w:tc>
          <w:tcPr>
            <w:tcW w:w="1322" w:type="dxa"/>
            <w:vAlign w:val="top"/>
          </w:tcPr>
          <w:p w14:paraId="0ADE536B">
            <w:pPr>
              <w:spacing w:after="0" w:line="240" w:lineRule="auto"/>
            </w:pPr>
            <w:r>
              <w:rPr>
                <w:rFonts w:ascii="Arial" w:hAnsi="Arial"/>
                <w:b w:val="0"/>
                <w:sz w:val="11"/>
              </w:rPr>
              <w:t>newsCategoryupdateCategoryOrder</w:t>
            </w:r>
          </w:p>
        </w:tc>
        <w:tc>
          <w:tcPr>
            <w:tcW w:w="1322" w:type="dxa"/>
            <w:vAlign w:val="top"/>
          </w:tcPr>
          <w:p w14:paraId="67703D28">
            <w:pPr>
              <w:spacing w:after="0" w:line="240" w:lineRule="auto"/>
            </w:pPr>
            <w:r>
              <w:rPr>
                <w:rFonts w:ascii="Arial" w:hAnsi="Arial"/>
                <w:b w:val="0"/>
                <w:sz w:val="11"/>
              </w:rPr>
              <w:t>Required; permission: news.update</w:t>
            </w:r>
          </w:p>
        </w:tc>
        <w:tc>
          <w:tcPr>
            <w:tcW w:w="1322" w:type="dxa"/>
            <w:vAlign w:val="top"/>
          </w:tcPr>
          <w:p w14:paraId="12B57CF7">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1DCC0FF6">
            <w:pPr>
              <w:spacing w:after="0" w:line="240" w:lineRule="auto"/>
            </w:pPr>
            <w:r>
              <w:rPr>
                <w:rFonts w:ascii="Arial" w:hAnsi="Arial"/>
                <w:b w:val="0"/>
                <w:sz w:val="11"/>
              </w:rPr>
              <w:t>Body: JSON payload for the target resource</w:t>
            </w:r>
          </w:p>
        </w:tc>
        <w:tc>
          <w:tcPr>
            <w:tcW w:w="1322" w:type="dxa"/>
            <w:vAlign w:val="top"/>
          </w:tcPr>
          <w:p w14:paraId="2D23770A">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6FB97300">
            <w:pPr>
              <w:spacing w:after="0" w:line="240" w:lineRule="auto"/>
            </w:pPr>
            <w:r>
              <w:rPr>
                <w:rFonts w:ascii="Arial" w:hAnsi="Arial"/>
                <w:b w:val="0"/>
                <w:sz w:val="11"/>
              </w:rPr>
              <w:t>Create/update/action success envelope; validation errors use 400/422 pattern.</w:t>
            </w:r>
          </w:p>
        </w:tc>
        <w:tc>
          <w:tcPr>
            <w:tcW w:w="1322" w:type="dxa"/>
            <w:vAlign w:val="top"/>
          </w:tcPr>
          <w:p w14:paraId="0DCF13E5">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49FDB1A">
            <w:pPr>
              <w:spacing w:after="0" w:line="240" w:lineRule="auto"/>
            </w:pPr>
            <w:r>
              <w:rPr>
                <w:rFonts w:ascii="Arial" w:hAnsi="Arial"/>
                <w:b w:val="0"/>
                <w:sz w:val="11"/>
              </w:rPr>
              <w:t>newsCategoryController.updateCategoryOrder (backend/src/routes/news.routes.ts:149)</w:t>
            </w:r>
          </w:p>
        </w:tc>
      </w:tr>
      <w:tr w14:paraId="114CD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C73222B">
            <w:pPr>
              <w:spacing w:after="0" w:line="240" w:lineRule="auto"/>
            </w:pPr>
            <w:r>
              <w:rPr>
                <w:rFonts w:ascii="Arial" w:hAnsi="Arial"/>
                <w:b w:val="0"/>
                <w:sz w:val="11"/>
              </w:rPr>
              <w:t>Backend API</w:t>
            </w:r>
          </w:p>
        </w:tc>
        <w:tc>
          <w:tcPr>
            <w:tcW w:w="1322" w:type="dxa"/>
            <w:vAlign w:val="top"/>
          </w:tcPr>
          <w:p w14:paraId="4234BF94">
            <w:pPr>
              <w:spacing w:after="0" w:line="240" w:lineRule="auto"/>
            </w:pPr>
            <w:r>
              <w:rPr>
                <w:rFonts w:ascii="Arial" w:hAnsi="Arial"/>
                <w:b w:val="0"/>
                <w:sz w:val="11"/>
              </w:rPr>
              <w:t>GET</w:t>
            </w:r>
          </w:p>
        </w:tc>
        <w:tc>
          <w:tcPr>
            <w:tcW w:w="1322" w:type="dxa"/>
            <w:vAlign w:val="top"/>
          </w:tcPr>
          <w:p w14:paraId="784CFAC1">
            <w:pPr>
              <w:spacing w:after="0" w:line="240" w:lineRule="auto"/>
            </w:pPr>
            <w:r>
              <w:rPr>
                <w:rFonts w:ascii="Arial" w:hAnsi="Arial"/>
                <w:b w:val="0"/>
                <w:sz w:val="11"/>
              </w:rPr>
              <w:t>/api/v1/cms/news-highlights</w:t>
            </w:r>
          </w:p>
        </w:tc>
        <w:tc>
          <w:tcPr>
            <w:tcW w:w="1322" w:type="dxa"/>
            <w:vAlign w:val="top"/>
          </w:tcPr>
          <w:p w14:paraId="6ED52BE0">
            <w:pPr>
              <w:spacing w:after="0" w:line="240" w:lineRule="auto"/>
            </w:pPr>
            <w:r>
              <w:rPr>
                <w:rFonts w:ascii="Arial" w:hAnsi="Arial"/>
                <w:b w:val="0"/>
                <w:sz w:val="11"/>
              </w:rPr>
              <w:t>newsgetHighlights</w:t>
            </w:r>
          </w:p>
        </w:tc>
        <w:tc>
          <w:tcPr>
            <w:tcW w:w="1322" w:type="dxa"/>
            <w:vAlign w:val="top"/>
          </w:tcPr>
          <w:p w14:paraId="29FE518E">
            <w:pPr>
              <w:spacing w:after="0" w:line="240" w:lineRule="auto"/>
            </w:pPr>
            <w:r>
              <w:rPr>
                <w:rFonts w:ascii="Arial" w:hAnsi="Arial"/>
                <w:b w:val="0"/>
                <w:sz w:val="11"/>
              </w:rPr>
              <w:t>Required; permission: news.read</w:t>
            </w:r>
          </w:p>
        </w:tc>
        <w:tc>
          <w:tcPr>
            <w:tcW w:w="1322" w:type="dxa"/>
            <w:vAlign w:val="top"/>
          </w:tcPr>
          <w:p w14:paraId="1A0C89CC">
            <w:pPr>
              <w:spacing w:after="0" w:line="240" w:lineRule="auto"/>
            </w:pPr>
            <w:r>
              <w:rPr>
                <w:rFonts w:ascii="Arial" w:hAnsi="Arial"/>
                <w:b w:val="0"/>
                <w:sz w:val="11"/>
              </w:rPr>
              <w:t>Authorization: Bearer &lt;accessToken&gt; or HttpOnly auth_token cookie</w:t>
            </w:r>
          </w:p>
        </w:tc>
        <w:tc>
          <w:tcPr>
            <w:tcW w:w="1322" w:type="dxa"/>
            <w:vAlign w:val="top"/>
          </w:tcPr>
          <w:p w14:paraId="6ABD8DDD">
            <w:pPr>
              <w:spacing w:after="0" w:line="240" w:lineRule="auto"/>
            </w:pPr>
            <w:r>
              <w:rPr>
                <w:rFonts w:ascii="Arial" w:hAnsi="Arial"/>
                <w:b w:val="0"/>
                <w:sz w:val="11"/>
              </w:rPr>
              <w:t>Query: page, limit, search, sortBy, sortOrder, filters as supported by controller</w:t>
            </w:r>
          </w:p>
        </w:tc>
        <w:tc>
          <w:tcPr>
            <w:tcW w:w="1322" w:type="dxa"/>
            <w:vAlign w:val="top"/>
          </w:tcPr>
          <w:p w14:paraId="210A9CAD">
            <w:pPr>
              <w:spacing w:after="0" w:line="240" w:lineRule="auto"/>
            </w:pPr>
            <w:r>
              <w:rPr>
                <w:rFonts w:ascii="Arial" w:hAnsi="Arial"/>
                <w:b w:val="0"/>
                <w:sz w:val="11"/>
              </w:rPr>
              <w:t>Path/query validation not centralized unless handled in controller.</w:t>
            </w:r>
          </w:p>
        </w:tc>
        <w:tc>
          <w:tcPr>
            <w:tcW w:w="1322" w:type="dxa"/>
            <w:vAlign w:val="top"/>
          </w:tcPr>
          <w:p w14:paraId="36D15BC6">
            <w:pPr>
              <w:spacing w:after="0" w:line="240" w:lineRule="auto"/>
            </w:pPr>
            <w:r>
              <w:rPr>
                <w:rFonts w:ascii="Arial" w:hAnsi="Arial"/>
                <w:b w:val="0"/>
                <w:sz w:val="11"/>
              </w:rPr>
              <w:t>Paginated/list or detail success envelope; see common list/detail examples.</w:t>
            </w:r>
          </w:p>
        </w:tc>
        <w:tc>
          <w:tcPr>
            <w:tcW w:w="1322" w:type="dxa"/>
            <w:vAlign w:val="top"/>
          </w:tcPr>
          <w:p w14:paraId="27C4A6D5">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6FE0D90F">
            <w:pPr>
              <w:spacing w:after="0" w:line="240" w:lineRule="auto"/>
            </w:pPr>
            <w:r>
              <w:rPr>
                <w:rFonts w:ascii="Arial" w:hAnsi="Arial"/>
                <w:b w:val="0"/>
                <w:sz w:val="11"/>
              </w:rPr>
              <w:t>newsController.getHighlights (backend/src/routes/news.routes.ts:84)</w:t>
            </w:r>
          </w:p>
        </w:tc>
      </w:tr>
      <w:tr w14:paraId="665360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DDB5373">
            <w:pPr>
              <w:spacing w:after="0" w:line="240" w:lineRule="auto"/>
            </w:pPr>
            <w:r>
              <w:rPr>
                <w:rFonts w:ascii="Arial" w:hAnsi="Arial"/>
                <w:b w:val="0"/>
                <w:sz w:val="11"/>
              </w:rPr>
              <w:t>Backend API</w:t>
            </w:r>
          </w:p>
        </w:tc>
        <w:tc>
          <w:tcPr>
            <w:tcW w:w="1322" w:type="dxa"/>
            <w:vAlign w:val="top"/>
          </w:tcPr>
          <w:p w14:paraId="787E0250">
            <w:pPr>
              <w:spacing w:after="0" w:line="240" w:lineRule="auto"/>
            </w:pPr>
            <w:r>
              <w:rPr>
                <w:rFonts w:ascii="Arial" w:hAnsi="Arial"/>
                <w:b w:val="0"/>
                <w:sz w:val="11"/>
              </w:rPr>
              <w:t>POST</w:t>
            </w:r>
          </w:p>
        </w:tc>
        <w:tc>
          <w:tcPr>
            <w:tcW w:w="1322" w:type="dxa"/>
            <w:vAlign w:val="top"/>
          </w:tcPr>
          <w:p w14:paraId="18CE69AF">
            <w:pPr>
              <w:spacing w:after="0" w:line="240" w:lineRule="auto"/>
            </w:pPr>
            <w:r>
              <w:rPr>
                <w:rFonts w:ascii="Arial" w:hAnsi="Arial"/>
                <w:b w:val="0"/>
                <w:sz w:val="11"/>
              </w:rPr>
              <w:t>/api/v1/cms/news-highlights</w:t>
            </w:r>
          </w:p>
        </w:tc>
        <w:tc>
          <w:tcPr>
            <w:tcW w:w="1322" w:type="dxa"/>
            <w:vAlign w:val="top"/>
          </w:tcPr>
          <w:p w14:paraId="25DB3C88">
            <w:pPr>
              <w:spacing w:after="0" w:line="240" w:lineRule="auto"/>
            </w:pPr>
            <w:r>
              <w:rPr>
                <w:rFonts w:ascii="Arial" w:hAnsi="Arial"/>
                <w:b w:val="0"/>
                <w:sz w:val="11"/>
              </w:rPr>
              <w:t>newscreateHighlight</w:t>
            </w:r>
          </w:p>
        </w:tc>
        <w:tc>
          <w:tcPr>
            <w:tcW w:w="1322" w:type="dxa"/>
            <w:vAlign w:val="top"/>
          </w:tcPr>
          <w:p w14:paraId="6C6E731C">
            <w:pPr>
              <w:spacing w:after="0" w:line="240" w:lineRule="auto"/>
            </w:pPr>
            <w:r>
              <w:rPr>
                <w:rFonts w:ascii="Arial" w:hAnsi="Arial"/>
                <w:b w:val="0"/>
                <w:sz w:val="11"/>
              </w:rPr>
              <w:t>Required; permission: news.update</w:t>
            </w:r>
          </w:p>
        </w:tc>
        <w:tc>
          <w:tcPr>
            <w:tcW w:w="1322" w:type="dxa"/>
            <w:vAlign w:val="top"/>
          </w:tcPr>
          <w:p w14:paraId="5AA28F48">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5526502C">
            <w:pPr>
              <w:spacing w:after="0" w:line="240" w:lineRule="auto"/>
            </w:pPr>
            <w:r>
              <w:rPr>
                <w:rFonts w:ascii="Arial" w:hAnsi="Arial"/>
                <w:b w:val="0"/>
                <w:sz w:val="11"/>
              </w:rPr>
              <w:t>Body: JSON payload for the target resource</w:t>
            </w:r>
          </w:p>
        </w:tc>
        <w:tc>
          <w:tcPr>
            <w:tcW w:w="1322" w:type="dxa"/>
            <w:vAlign w:val="top"/>
          </w:tcPr>
          <w:p w14:paraId="66E52C36">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4405ED1D">
            <w:pPr>
              <w:spacing w:after="0" w:line="240" w:lineRule="auto"/>
            </w:pPr>
            <w:r>
              <w:rPr>
                <w:rFonts w:ascii="Arial" w:hAnsi="Arial"/>
                <w:b w:val="0"/>
                <w:sz w:val="11"/>
              </w:rPr>
              <w:t>Create/update/action success envelope; validation errors use 400/422 pattern.</w:t>
            </w:r>
          </w:p>
        </w:tc>
        <w:tc>
          <w:tcPr>
            <w:tcW w:w="1322" w:type="dxa"/>
            <w:vAlign w:val="top"/>
          </w:tcPr>
          <w:p w14:paraId="2DCFFC35">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08725900">
            <w:pPr>
              <w:spacing w:after="0" w:line="240" w:lineRule="auto"/>
            </w:pPr>
            <w:r>
              <w:rPr>
                <w:rFonts w:ascii="Arial" w:hAnsi="Arial"/>
                <w:b w:val="0"/>
                <w:sz w:val="11"/>
              </w:rPr>
              <w:t>newsController.createHighlight (backend/src/routes/news.routes.ts:100)</w:t>
            </w:r>
          </w:p>
        </w:tc>
      </w:tr>
      <w:tr w14:paraId="13D00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C06B17F">
            <w:pPr>
              <w:spacing w:after="0" w:line="240" w:lineRule="auto"/>
            </w:pPr>
            <w:r>
              <w:rPr>
                <w:rFonts w:ascii="Arial" w:hAnsi="Arial"/>
                <w:b w:val="0"/>
                <w:sz w:val="11"/>
              </w:rPr>
              <w:t>Backend API</w:t>
            </w:r>
          </w:p>
        </w:tc>
        <w:tc>
          <w:tcPr>
            <w:tcW w:w="1322" w:type="dxa"/>
            <w:vAlign w:val="top"/>
          </w:tcPr>
          <w:p w14:paraId="6999318B">
            <w:pPr>
              <w:spacing w:after="0" w:line="240" w:lineRule="auto"/>
            </w:pPr>
            <w:r>
              <w:rPr>
                <w:rFonts w:ascii="Arial" w:hAnsi="Arial"/>
                <w:b w:val="0"/>
                <w:sz w:val="11"/>
              </w:rPr>
              <w:t>DELETE</w:t>
            </w:r>
          </w:p>
        </w:tc>
        <w:tc>
          <w:tcPr>
            <w:tcW w:w="1322" w:type="dxa"/>
            <w:vAlign w:val="top"/>
          </w:tcPr>
          <w:p w14:paraId="3C2C10DF">
            <w:pPr>
              <w:spacing w:after="0" w:line="240" w:lineRule="auto"/>
            </w:pPr>
            <w:r>
              <w:rPr>
                <w:rFonts w:ascii="Arial" w:hAnsi="Arial"/>
                <w:b w:val="0"/>
                <w:sz w:val="11"/>
              </w:rPr>
              <w:t>/api/v1/cms/news-highlights/:id</w:t>
            </w:r>
          </w:p>
        </w:tc>
        <w:tc>
          <w:tcPr>
            <w:tcW w:w="1322" w:type="dxa"/>
            <w:vAlign w:val="top"/>
          </w:tcPr>
          <w:p w14:paraId="38061546">
            <w:pPr>
              <w:spacing w:after="0" w:line="240" w:lineRule="auto"/>
            </w:pPr>
            <w:r>
              <w:rPr>
                <w:rFonts w:ascii="Arial" w:hAnsi="Arial"/>
                <w:b w:val="0"/>
                <w:sz w:val="11"/>
              </w:rPr>
              <w:t>newsremoveHighlight</w:t>
            </w:r>
          </w:p>
        </w:tc>
        <w:tc>
          <w:tcPr>
            <w:tcW w:w="1322" w:type="dxa"/>
            <w:vAlign w:val="top"/>
          </w:tcPr>
          <w:p w14:paraId="784CB04E">
            <w:pPr>
              <w:spacing w:after="0" w:line="240" w:lineRule="auto"/>
            </w:pPr>
            <w:r>
              <w:rPr>
                <w:rFonts w:ascii="Arial" w:hAnsi="Arial"/>
                <w:b w:val="0"/>
                <w:sz w:val="11"/>
              </w:rPr>
              <w:t>Required; permission: news.update</w:t>
            </w:r>
          </w:p>
        </w:tc>
        <w:tc>
          <w:tcPr>
            <w:tcW w:w="1322" w:type="dxa"/>
            <w:vAlign w:val="top"/>
          </w:tcPr>
          <w:p w14:paraId="50D6D9BE">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5E75C23C">
            <w:pPr>
              <w:spacing w:after="0" w:line="240" w:lineRule="auto"/>
            </w:pPr>
            <w:r>
              <w:rPr>
                <w:rFonts w:ascii="Arial" w:hAnsi="Arial"/>
                <w:b w:val="0"/>
                <w:sz w:val="11"/>
              </w:rPr>
              <w:t>Path params: id</w:t>
            </w:r>
          </w:p>
        </w:tc>
        <w:tc>
          <w:tcPr>
            <w:tcW w:w="1322" w:type="dxa"/>
            <w:vAlign w:val="top"/>
          </w:tcPr>
          <w:p w14:paraId="5BA459A6">
            <w:pPr>
              <w:spacing w:after="0" w:line="240" w:lineRule="auto"/>
            </w:pPr>
            <w:r>
              <w:rPr>
                <w:rFonts w:ascii="Arial" w:hAnsi="Arial"/>
                <w:b w:val="0"/>
                <w:sz w:val="11"/>
              </w:rPr>
              <w:t>Path/query validation not centralized unless handled in controller.</w:t>
            </w:r>
          </w:p>
        </w:tc>
        <w:tc>
          <w:tcPr>
            <w:tcW w:w="1322" w:type="dxa"/>
            <w:vAlign w:val="top"/>
          </w:tcPr>
          <w:p w14:paraId="0C30656B">
            <w:pPr>
              <w:spacing w:after="0" w:line="240" w:lineRule="auto"/>
            </w:pPr>
            <w:r>
              <w:rPr>
                <w:rFonts w:ascii="Arial" w:hAnsi="Arial"/>
                <w:b w:val="0"/>
                <w:sz w:val="11"/>
              </w:rPr>
              <w:t>Delete success envelope; 404 if target not found.</w:t>
            </w:r>
          </w:p>
        </w:tc>
        <w:tc>
          <w:tcPr>
            <w:tcW w:w="1322" w:type="dxa"/>
            <w:vAlign w:val="top"/>
          </w:tcPr>
          <w:p w14:paraId="407C83D3">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314B230B">
            <w:pPr>
              <w:spacing w:after="0" w:line="240" w:lineRule="auto"/>
            </w:pPr>
            <w:r>
              <w:rPr>
                <w:rFonts w:ascii="Arial" w:hAnsi="Arial"/>
                <w:b w:val="0"/>
                <w:sz w:val="11"/>
              </w:rPr>
              <w:t>newsController.removeHighlight (backend/src/routes/news.routes.ts:124)</w:t>
            </w:r>
          </w:p>
        </w:tc>
      </w:tr>
      <w:tr w14:paraId="4A206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6F4C6E6">
            <w:pPr>
              <w:spacing w:after="0" w:line="240" w:lineRule="auto"/>
            </w:pPr>
            <w:r>
              <w:rPr>
                <w:rFonts w:ascii="Arial" w:hAnsi="Arial"/>
                <w:b w:val="0"/>
                <w:sz w:val="11"/>
              </w:rPr>
              <w:t>Backend API</w:t>
            </w:r>
          </w:p>
        </w:tc>
        <w:tc>
          <w:tcPr>
            <w:tcW w:w="1322" w:type="dxa"/>
            <w:vAlign w:val="top"/>
          </w:tcPr>
          <w:p w14:paraId="603EA1E0">
            <w:pPr>
              <w:spacing w:after="0" w:line="240" w:lineRule="auto"/>
            </w:pPr>
            <w:r>
              <w:rPr>
                <w:rFonts w:ascii="Arial" w:hAnsi="Arial"/>
                <w:b w:val="0"/>
                <w:sz w:val="11"/>
              </w:rPr>
              <w:t>GET</w:t>
            </w:r>
          </w:p>
        </w:tc>
        <w:tc>
          <w:tcPr>
            <w:tcW w:w="1322" w:type="dxa"/>
            <w:vAlign w:val="top"/>
          </w:tcPr>
          <w:p w14:paraId="1877893F">
            <w:pPr>
              <w:spacing w:after="0" w:line="240" w:lineRule="auto"/>
            </w:pPr>
            <w:r>
              <w:rPr>
                <w:rFonts w:ascii="Arial" w:hAnsi="Arial"/>
                <w:b w:val="0"/>
                <w:sz w:val="11"/>
              </w:rPr>
              <w:t>/api/v1/cms/news-highlights/available</w:t>
            </w:r>
          </w:p>
        </w:tc>
        <w:tc>
          <w:tcPr>
            <w:tcW w:w="1322" w:type="dxa"/>
            <w:vAlign w:val="top"/>
          </w:tcPr>
          <w:p w14:paraId="1BB75BE3">
            <w:pPr>
              <w:spacing w:after="0" w:line="240" w:lineRule="auto"/>
            </w:pPr>
            <w:r>
              <w:rPr>
                <w:rFonts w:ascii="Arial" w:hAnsi="Arial"/>
                <w:b w:val="0"/>
                <w:sz w:val="11"/>
              </w:rPr>
              <w:t>newsgetAvailableForHighlight</w:t>
            </w:r>
          </w:p>
        </w:tc>
        <w:tc>
          <w:tcPr>
            <w:tcW w:w="1322" w:type="dxa"/>
            <w:vAlign w:val="top"/>
          </w:tcPr>
          <w:p w14:paraId="168466F1">
            <w:pPr>
              <w:spacing w:after="0" w:line="240" w:lineRule="auto"/>
            </w:pPr>
            <w:r>
              <w:rPr>
                <w:rFonts w:ascii="Arial" w:hAnsi="Arial"/>
                <w:b w:val="0"/>
                <w:sz w:val="11"/>
              </w:rPr>
              <w:t>Required; permission: news.read</w:t>
            </w:r>
          </w:p>
        </w:tc>
        <w:tc>
          <w:tcPr>
            <w:tcW w:w="1322" w:type="dxa"/>
            <w:vAlign w:val="top"/>
          </w:tcPr>
          <w:p w14:paraId="2792335B">
            <w:pPr>
              <w:spacing w:after="0" w:line="240" w:lineRule="auto"/>
            </w:pPr>
            <w:r>
              <w:rPr>
                <w:rFonts w:ascii="Arial" w:hAnsi="Arial"/>
                <w:b w:val="0"/>
                <w:sz w:val="11"/>
              </w:rPr>
              <w:t>Authorization: Bearer &lt;accessToken&gt; or HttpOnly auth_token cookie</w:t>
            </w:r>
          </w:p>
        </w:tc>
        <w:tc>
          <w:tcPr>
            <w:tcW w:w="1322" w:type="dxa"/>
            <w:vAlign w:val="top"/>
          </w:tcPr>
          <w:p w14:paraId="13A9F85B">
            <w:pPr>
              <w:spacing w:after="0" w:line="240" w:lineRule="auto"/>
            </w:pPr>
            <w:r>
              <w:rPr>
                <w:rFonts w:ascii="Arial" w:hAnsi="Arial"/>
                <w:b w:val="0"/>
                <w:sz w:val="11"/>
              </w:rPr>
              <w:t>Query: page, limit, search, sortBy, sortOrder, filters as supported by controller</w:t>
            </w:r>
          </w:p>
        </w:tc>
        <w:tc>
          <w:tcPr>
            <w:tcW w:w="1322" w:type="dxa"/>
            <w:vAlign w:val="top"/>
          </w:tcPr>
          <w:p w14:paraId="2D0FB4EF">
            <w:pPr>
              <w:spacing w:after="0" w:line="240" w:lineRule="auto"/>
            </w:pPr>
            <w:r>
              <w:rPr>
                <w:rFonts w:ascii="Arial" w:hAnsi="Arial"/>
                <w:b w:val="0"/>
                <w:sz w:val="11"/>
              </w:rPr>
              <w:t>Path/query validation not centralized unless handled in controller.</w:t>
            </w:r>
          </w:p>
        </w:tc>
        <w:tc>
          <w:tcPr>
            <w:tcW w:w="1322" w:type="dxa"/>
            <w:vAlign w:val="top"/>
          </w:tcPr>
          <w:p w14:paraId="0193F1A9">
            <w:pPr>
              <w:spacing w:after="0" w:line="240" w:lineRule="auto"/>
            </w:pPr>
            <w:r>
              <w:rPr>
                <w:rFonts w:ascii="Arial" w:hAnsi="Arial"/>
                <w:b w:val="0"/>
                <w:sz w:val="11"/>
              </w:rPr>
              <w:t>Paginated/list or detail success envelope; see common list/detail examples.</w:t>
            </w:r>
          </w:p>
        </w:tc>
        <w:tc>
          <w:tcPr>
            <w:tcW w:w="1322" w:type="dxa"/>
            <w:vAlign w:val="top"/>
          </w:tcPr>
          <w:p w14:paraId="33303F20">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220B8601">
            <w:pPr>
              <w:spacing w:after="0" w:line="240" w:lineRule="auto"/>
            </w:pPr>
            <w:r>
              <w:rPr>
                <w:rFonts w:ascii="Arial" w:hAnsi="Arial"/>
                <w:b w:val="0"/>
                <w:sz w:val="11"/>
              </w:rPr>
              <w:t>newsController.getAvailableForHighlight (backend/src/routes/news.routes.ts:92)</w:t>
            </w:r>
          </w:p>
        </w:tc>
      </w:tr>
      <w:tr w14:paraId="2903B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22" w:type="dxa"/>
            <w:vAlign w:val="top"/>
          </w:tcPr>
          <w:p w14:paraId="3213C8F9">
            <w:pPr>
              <w:spacing w:after="0" w:line="240" w:lineRule="auto"/>
            </w:pPr>
            <w:r>
              <w:rPr>
                <w:rFonts w:ascii="Arial" w:hAnsi="Arial"/>
                <w:b w:val="0"/>
                <w:sz w:val="11"/>
              </w:rPr>
              <w:t>Backend API</w:t>
            </w:r>
          </w:p>
        </w:tc>
        <w:tc>
          <w:tcPr>
            <w:tcW w:w="1322" w:type="dxa"/>
            <w:vAlign w:val="top"/>
          </w:tcPr>
          <w:p w14:paraId="1AF30D98">
            <w:pPr>
              <w:spacing w:after="0" w:line="240" w:lineRule="auto"/>
            </w:pPr>
            <w:r>
              <w:rPr>
                <w:rFonts w:ascii="Arial" w:hAnsi="Arial"/>
                <w:b w:val="0"/>
                <w:sz w:val="11"/>
              </w:rPr>
              <w:t>DELETE</w:t>
            </w:r>
          </w:p>
        </w:tc>
        <w:tc>
          <w:tcPr>
            <w:tcW w:w="1322" w:type="dxa"/>
            <w:vAlign w:val="top"/>
          </w:tcPr>
          <w:p w14:paraId="1F090669">
            <w:pPr>
              <w:spacing w:after="0" w:line="240" w:lineRule="auto"/>
            </w:pPr>
            <w:r>
              <w:rPr>
                <w:rFonts w:ascii="Arial" w:hAnsi="Arial"/>
                <w:b w:val="0"/>
                <w:sz w:val="11"/>
              </w:rPr>
              <w:t>/api/v1/cms/news-highlights/bulk</w:t>
            </w:r>
          </w:p>
        </w:tc>
        <w:tc>
          <w:tcPr>
            <w:tcW w:w="1322" w:type="dxa"/>
            <w:vAlign w:val="top"/>
          </w:tcPr>
          <w:p w14:paraId="338E15D5">
            <w:pPr>
              <w:spacing w:after="0" w:line="240" w:lineRule="auto"/>
            </w:pPr>
            <w:r>
              <w:rPr>
                <w:rFonts w:ascii="Arial" w:hAnsi="Arial"/>
                <w:b w:val="0"/>
                <w:sz w:val="11"/>
              </w:rPr>
              <w:t>newsbulkRemoveHighlights</w:t>
            </w:r>
          </w:p>
        </w:tc>
        <w:tc>
          <w:tcPr>
            <w:tcW w:w="1322" w:type="dxa"/>
            <w:vAlign w:val="top"/>
          </w:tcPr>
          <w:p w14:paraId="30105C46">
            <w:pPr>
              <w:spacing w:after="0" w:line="240" w:lineRule="auto"/>
            </w:pPr>
            <w:r>
              <w:rPr>
                <w:rFonts w:ascii="Arial" w:hAnsi="Arial"/>
                <w:b w:val="0"/>
                <w:sz w:val="11"/>
              </w:rPr>
              <w:t>Required; permission: news.update</w:t>
            </w:r>
          </w:p>
        </w:tc>
        <w:tc>
          <w:tcPr>
            <w:tcW w:w="1322" w:type="dxa"/>
            <w:vAlign w:val="top"/>
          </w:tcPr>
          <w:p w14:paraId="6938F170">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4FDB01C7">
            <w:pPr>
              <w:spacing w:after="0" w:line="240" w:lineRule="auto"/>
            </w:pPr>
            <w:r>
              <w:rPr>
                <w:rFonts w:ascii="Arial" w:hAnsi="Arial"/>
                <w:b w:val="0"/>
                <w:sz w:val="11"/>
              </w:rPr>
              <w:t>Body/query as implemented by controller</w:t>
            </w:r>
          </w:p>
        </w:tc>
        <w:tc>
          <w:tcPr>
            <w:tcW w:w="1322" w:type="dxa"/>
            <w:vAlign w:val="top"/>
          </w:tcPr>
          <w:p w14:paraId="7282C2A7">
            <w:pPr>
              <w:spacing w:after="0" w:line="240" w:lineRule="auto"/>
            </w:pPr>
            <w:r>
              <w:rPr>
                <w:rFonts w:ascii="Arial" w:hAnsi="Arial"/>
                <w:b w:val="0"/>
                <w:sz w:val="11"/>
              </w:rPr>
              <w:t>Path/query validation not centralized unless handled in controller.</w:t>
            </w:r>
          </w:p>
        </w:tc>
        <w:tc>
          <w:tcPr>
            <w:tcW w:w="1322" w:type="dxa"/>
            <w:vAlign w:val="top"/>
          </w:tcPr>
          <w:p w14:paraId="64EC4810">
            <w:pPr>
              <w:spacing w:after="0" w:line="240" w:lineRule="auto"/>
            </w:pPr>
            <w:r>
              <w:rPr>
                <w:rFonts w:ascii="Arial" w:hAnsi="Arial"/>
                <w:b w:val="0"/>
                <w:sz w:val="11"/>
              </w:rPr>
              <w:t>Delete success envelope; 404 if target not found.</w:t>
            </w:r>
          </w:p>
        </w:tc>
        <w:tc>
          <w:tcPr>
            <w:tcW w:w="1322" w:type="dxa"/>
            <w:vAlign w:val="top"/>
          </w:tcPr>
          <w:p w14:paraId="59CB2957">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6E9C1BFE">
            <w:pPr>
              <w:spacing w:after="0" w:line="240" w:lineRule="auto"/>
            </w:pPr>
            <w:r>
              <w:rPr>
                <w:rFonts w:ascii="Arial" w:hAnsi="Arial"/>
                <w:b w:val="0"/>
                <w:sz w:val="11"/>
              </w:rPr>
              <w:t>newsController.bulkRemoveHighlights (backend/src/routes/news.routes.ts:116)</w:t>
            </w:r>
          </w:p>
        </w:tc>
      </w:tr>
      <w:tr w14:paraId="71A40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42910C4">
            <w:pPr>
              <w:spacing w:after="0" w:line="240" w:lineRule="auto"/>
            </w:pPr>
            <w:r>
              <w:rPr>
                <w:rFonts w:ascii="Arial" w:hAnsi="Arial"/>
                <w:b w:val="0"/>
                <w:sz w:val="11"/>
              </w:rPr>
              <w:t>Backend API</w:t>
            </w:r>
          </w:p>
        </w:tc>
        <w:tc>
          <w:tcPr>
            <w:tcW w:w="1322" w:type="dxa"/>
            <w:vAlign w:val="top"/>
          </w:tcPr>
          <w:p w14:paraId="1453459A">
            <w:pPr>
              <w:spacing w:after="0" w:line="240" w:lineRule="auto"/>
            </w:pPr>
            <w:r>
              <w:rPr>
                <w:rFonts w:ascii="Arial" w:hAnsi="Arial"/>
                <w:b w:val="0"/>
                <w:sz w:val="11"/>
              </w:rPr>
              <w:t>PUT</w:t>
            </w:r>
          </w:p>
        </w:tc>
        <w:tc>
          <w:tcPr>
            <w:tcW w:w="1322" w:type="dxa"/>
            <w:vAlign w:val="top"/>
          </w:tcPr>
          <w:p w14:paraId="5F0E01F2">
            <w:pPr>
              <w:spacing w:after="0" w:line="240" w:lineRule="auto"/>
            </w:pPr>
            <w:r>
              <w:rPr>
                <w:rFonts w:ascii="Arial" w:hAnsi="Arial"/>
                <w:b w:val="0"/>
                <w:sz w:val="11"/>
              </w:rPr>
              <w:t>/api/v1/cms/news-highlights/reorder</w:t>
            </w:r>
          </w:p>
        </w:tc>
        <w:tc>
          <w:tcPr>
            <w:tcW w:w="1322" w:type="dxa"/>
            <w:vAlign w:val="top"/>
          </w:tcPr>
          <w:p w14:paraId="34DDFDB6">
            <w:pPr>
              <w:spacing w:after="0" w:line="240" w:lineRule="auto"/>
            </w:pPr>
            <w:r>
              <w:rPr>
                <w:rFonts w:ascii="Arial" w:hAnsi="Arial"/>
                <w:b w:val="0"/>
                <w:sz w:val="11"/>
              </w:rPr>
              <w:t>newsreorderHighlights</w:t>
            </w:r>
          </w:p>
        </w:tc>
        <w:tc>
          <w:tcPr>
            <w:tcW w:w="1322" w:type="dxa"/>
            <w:vAlign w:val="top"/>
          </w:tcPr>
          <w:p w14:paraId="7E293035">
            <w:pPr>
              <w:spacing w:after="0" w:line="240" w:lineRule="auto"/>
            </w:pPr>
            <w:r>
              <w:rPr>
                <w:rFonts w:ascii="Arial" w:hAnsi="Arial"/>
                <w:b w:val="0"/>
                <w:sz w:val="11"/>
              </w:rPr>
              <w:t>Required; permission: news.update</w:t>
            </w:r>
          </w:p>
        </w:tc>
        <w:tc>
          <w:tcPr>
            <w:tcW w:w="1322" w:type="dxa"/>
            <w:vAlign w:val="top"/>
          </w:tcPr>
          <w:p w14:paraId="6BCEB9E9">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76E64769">
            <w:pPr>
              <w:spacing w:after="0" w:line="240" w:lineRule="auto"/>
            </w:pPr>
            <w:r>
              <w:rPr>
                <w:rFonts w:ascii="Arial" w:hAnsi="Arial"/>
                <w:b w:val="0"/>
                <w:sz w:val="11"/>
              </w:rPr>
              <w:t>Body: JSON payload for the target resource</w:t>
            </w:r>
          </w:p>
        </w:tc>
        <w:tc>
          <w:tcPr>
            <w:tcW w:w="1322" w:type="dxa"/>
            <w:vAlign w:val="top"/>
          </w:tcPr>
          <w:p w14:paraId="2BD092BA">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4EF93BAD">
            <w:pPr>
              <w:spacing w:after="0" w:line="240" w:lineRule="auto"/>
            </w:pPr>
            <w:r>
              <w:rPr>
                <w:rFonts w:ascii="Arial" w:hAnsi="Arial"/>
                <w:b w:val="0"/>
                <w:sz w:val="11"/>
              </w:rPr>
              <w:t>Create/update/action success envelope; validation errors use 400/422 pattern.</w:t>
            </w:r>
          </w:p>
        </w:tc>
        <w:tc>
          <w:tcPr>
            <w:tcW w:w="1322" w:type="dxa"/>
            <w:vAlign w:val="top"/>
          </w:tcPr>
          <w:p w14:paraId="39E2B5AE">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6BA0CDD">
            <w:pPr>
              <w:spacing w:after="0" w:line="240" w:lineRule="auto"/>
            </w:pPr>
            <w:r>
              <w:rPr>
                <w:rFonts w:ascii="Arial" w:hAnsi="Arial"/>
                <w:b w:val="0"/>
                <w:sz w:val="11"/>
              </w:rPr>
              <w:t>newsController.reorderHighlights (backend/src/routes/news.routes.ts:108)</w:t>
            </w:r>
          </w:p>
        </w:tc>
      </w:tr>
      <w:tr w14:paraId="60A692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AFB4AA0">
            <w:pPr>
              <w:spacing w:after="0" w:line="240" w:lineRule="auto"/>
            </w:pPr>
            <w:r>
              <w:rPr>
                <w:rFonts w:ascii="Arial" w:hAnsi="Arial"/>
                <w:b w:val="0"/>
                <w:sz w:val="11"/>
              </w:rPr>
              <w:t>Backend API</w:t>
            </w:r>
          </w:p>
        </w:tc>
        <w:tc>
          <w:tcPr>
            <w:tcW w:w="1322" w:type="dxa"/>
            <w:vAlign w:val="top"/>
          </w:tcPr>
          <w:p w14:paraId="281319D3">
            <w:pPr>
              <w:spacing w:after="0" w:line="240" w:lineRule="auto"/>
            </w:pPr>
            <w:r>
              <w:rPr>
                <w:rFonts w:ascii="Arial" w:hAnsi="Arial"/>
                <w:b w:val="0"/>
                <w:sz w:val="11"/>
              </w:rPr>
              <w:t>GET</w:t>
            </w:r>
          </w:p>
        </w:tc>
        <w:tc>
          <w:tcPr>
            <w:tcW w:w="1322" w:type="dxa"/>
            <w:vAlign w:val="top"/>
          </w:tcPr>
          <w:p w14:paraId="1622CC46">
            <w:pPr>
              <w:spacing w:after="0" w:line="240" w:lineRule="auto"/>
            </w:pPr>
            <w:r>
              <w:rPr>
                <w:rFonts w:ascii="Arial" w:hAnsi="Arial"/>
                <w:b w:val="0"/>
                <w:sz w:val="11"/>
              </w:rPr>
              <w:t>/api/v1/cms/news-slug/check</w:t>
            </w:r>
          </w:p>
        </w:tc>
        <w:tc>
          <w:tcPr>
            <w:tcW w:w="1322" w:type="dxa"/>
            <w:vAlign w:val="top"/>
          </w:tcPr>
          <w:p w14:paraId="615E22DD">
            <w:pPr>
              <w:spacing w:after="0" w:line="240" w:lineRule="auto"/>
            </w:pPr>
            <w:r>
              <w:rPr>
                <w:rFonts w:ascii="Arial" w:hAnsi="Arial"/>
                <w:b w:val="0"/>
                <w:sz w:val="11"/>
              </w:rPr>
              <w:t>newscheckSlugAvailability</w:t>
            </w:r>
          </w:p>
        </w:tc>
        <w:tc>
          <w:tcPr>
            <w:tcW w:w="1322" w:type="dxa"/>
            <w:vAlign w:val="top"/>
          </w:tcPr>
          <w:p w14:paraId="31E91A29">
            <w:pPr>
              <w:spacing w:after="0" w:line="240" w:lineRule="auto"/>
            </w:pPr>
            <w:r>
              <w:rPr>
                <w:rFonts w:ascii="Arial" w:hAnsi="Arial"/>
                <w:b w:val="0"/>
                <w:sz w:val="11"/>
              </w:rPr>
              <w:t>Required; permission: news.read</w:t>
            </w:r>
          </w:p>
        </w:tc>
        <w:tc>
          <w:tcPr>
            <w:tcW w:w="1322" w:type="dxa"/>
            <w:vAlign w:val="top"/>
          </w:tcPr>
          <w:p w14:paraId="294C7918">
            <w:pPr>
              <w:spacing w:after="0" w:line="240" w:lineRule="auto"/>
            </w:pPr>
            <w:r>
              <w:rPr>
                <w:rFonts w:ascii="Arial" w:hAnsi="Arial"/>
                <w:b w:val="0"/>
                <w:sz w:val="11"/>
              </w:rPr>
              <w:t>Authorization: Bearer &lt;accessToken&gt; or HttpOnly auth_token cookie</w:t>
            </w:r>
          </w:p>
        </w:tc>
        <w:tc>
          <w:tcPr>
            <w:tcW w:w="1322" w:type="dxa"/>
            <w:vAlign w:val="top"/>
          </w:tcPr>
          <w:p w14:paraId="1A3297D5">
            <w:pPr>
              <w:spacing w:after="0" w:line="240" w:lineRule="auto"/>
            </w:pPr>
            <w:r>
              <w:rPr>
                <w:rFonts w:ascii="Arial" w:hAnsi="Arial"/>
                <w:b w:val="0"/>
                <w:sz w:val="11"/>
              </w:rPr>
              <w:t>Query: page, limit, search, sortBy, sortOrder, filters as supported by controller</w:t>
            </w:r>
          </w:p>
        </w:tc>
        <w:tc>
          <w:tcPr>
            <w:tcW w:w="1322" w:type="dxa"/>
            <w:vAlign w:val="top"/>
          </w:tcPr>
          <w:p w14:paraId="1C7CFAE1">
            <w:pPr>
              <w:spacing w:after="0" w:line="240" w:lineRule="auto"/>
            </w:pPr>
            <w:r>
              <w:rPr>
                <w:rFonts w:ascii="Arial" w:hAnsi="Arial"/>
                <w:b w:val="0"/>
                <w:sz w:val="11"/>
              </w:rPr>
              <w:t>Path/query validation not centralized unless handled in controller.</w:t>
            </w:r>
          </w:p>
        </w:tc>
        <w:tc>
          <w:tcPr>
            <w:tcW w:w="1322" w:type="dxa"/>
            <w:vAlign w:val="top"/>
          </w:tcPr>
          <w:p w14:paraId="7DCDD307">
            <w:pPr>
              <w:spacing w:after="0" w:line="240" w:lineRule="auto"/>
            </w:pPr>
            <w:r>
              <w:rPr>
                <w:rFonts w:ascii="Arial" w:hAnsi="Arial"/>
                <w:b w:val="0"/>
                <w:sz w:val="11"/>
              </w:rPr>
              <w:t>Paginated/list or detail success envelope; see common list/detail examples.</w:t>
            </w:r>
          </w:p>
        </w:tc>
        <w:tc>
          <w:tcPr>
            <w:tcW w:w="1322" w:type="dxa"/>
            <w:vAlign w:val="top"/>
          </w:tcPr>
          <w:p w14:paraId="12952573">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10DD667F">
            <w:pPr>
              <w:spacing w:after="0" w:line="240" w:lineRule="auto"/>
            </w:pPr>
            <w:r>
              <w:rPr>
                <w:rFonts w:ascii="Arial" w:hAnsi="Arial"/>
                <w:b w:val="0"/>
                <w:sz w:val="11"/>
              </w:rPr>
              <w:t>newsController.checkSlugAvailability (backend/src/routes/news.routes.ts:42)</w:t>
            </w:r>
          </w:p>
        </w:tc>
      </w:tr>
      <w:tr w14:paraId="179E47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B25D370">
            <w:pPr>
              <w:spacing w:after="0" w:line="240" w:lineRule="auto"/>
            </w:pPr>
            <w:r>
              <w:rPr>
                <w:rFonts w:ascii="Arial" w:hAnsi="Arial"/>
                <w:b w:val="0"/>
                <w:sz w:val="11"/>
              </w:rPr>
              <w:t>Backend API</w:t>
            </w:r>
          </w:p>
        </w:tc>
        <w:tc>
          <w:tcPr>
            <w:tcW w:w="1322" w:type="dxa"/>
            <w:vAlign w:val="top"/>
          </w:tcPr>
          <w:p w14:paraId="5B05B0EA">
            <w:pPr>
              <w:spacing w:after="0" w:line="240" w:lineRule="auto"/>
            </w:pPr>
            <w:r>
              <w:rPr>
                <w:rFonts w:ascii="Arial" w:hAnsi="Arial"/>
                <w:b w:val="0"/>
                <w:sz w:val="11"/>
              </w:rPr>
              <w:t>DELETE</w:t>
            </w:r>
          </w:p>
        </w:tc>
        <w:tc>
          <w:tcPr>
            <w:tcW w:w="1322" w:type="dxa"/>
            <w:vAlign w:val="top"/>
          </w:tcPr>
          <w:p w14:paraId="454DA14A">
            <w:pPr>
              <w:spacing w:after="0" w:line="240" w:lineRule="auto"/>
            </w:pPr>
            <w:r>
              <w:rPr>
                <w:rFonts w:ascii="Arial" w:hAnsi="Arial"/>
                <w:b w:val="0"/>
                <w:sz w:val="11"/>
              </w:rPr>
              <w:t>/api/v1/cms/news/:id</w:t>
            </w:r>
          </w:p>
        </w:tc>
        <w:tc>
          <w:tcPr>
            <w:tcW w:w="1322" w:type="dxa"/>
            <w:vAlign w:val="top"/>
          </w:tcPr>
          <w:p w14:paraId="4E3F949B">
            <w:pPr>
              <w:spacing w:after="0" w:line="240" w:lineRule="auto"/>
            </w:pPr>
            <w:r>
              <w:rPr>
                <w:rFonts w:ascii="Arial" w:hAnsi="Arial"/>
                <w:b w:val="0"/>
                <w:sz w:val="11"/>
              </w:rPr>
              <w:t>newsdeleteNews</w:t>
            </w:r>
          </w:p>
        </w:tc>
        <w:tc>
          <w:tcPr>
            <w:tcW w:w="1322" w:type="dxa"/>
            <w:vAlign w:val="top"/>
          </w:tcPr>
          <w:p w14:paraId="0E10CE0D">
            <w:pPr>
              <w:spacing w:after="0" w:line="240" w:lineRule="auto"/>
            </w:pPr>
            <w:r>
              <w:rPr>
                <w:rFonts w:ascii="Arial" w:hAnsi="Arial"/>
                <w:b w:val="0"/>
                <w:sz w:val="11"/>
              </w:rPr>
              <w:t>Required; permission: news.delete</w:t>
            </w:r>
          </w:p>
        </w:tc>
        <w:tc>
          <w:tcPr>
            <w:tcW w:w="1322" w:type="dxa"/>
            <w:vAlign w:val="top"/>
          </w:tcPr>
          <w:p w14:paraId="63ACFDA9">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5B0A59E2">
            <w:pPr>
              <w:spacing w:after="0" w:line="240" w:lineRule="auto"/>
            </w:pPr>
            <w:r>
              <w:rPr>
                <w:rFonts w:ascii="Arial" w:hAnsi="Arial"/>
                <w:b w:val="0"/>
                <w:sz w:val="11"/>
              </w:rPr>
              <w:t>Path params: id</w:t>
            </w:r>
          </w:p>
        </w:tc>
        <w:tc>
          <w:tcPr>
            <w:tcW w:w="1322" w:type="dxa"/>
            <w:vAlign w:val="top"/>
          </w:tcPr>
          <w:p w14:paraId="17421C4C">
            <w:pPr>
              <w:spacing w:after="0" w:line="240" w:lineRule="auto"/>
            </w:pPr>
            <w:r>
              <w:rPr>
                <w:rFonts w:ascii="Arial" w:hAnsi="Arial"/>
                <w:b w:val="0"/>
                <w:sz w:val="11"/>
              </w:rPr>
              <w:t>Path/query validation not centralized unless handled in controller.</w:t>
            </w:r>
          </w:p>
        </w:tc>
        <w:tc>
          <w:tcPr>
            <w:tcW w:w="1322" w:type="dxa"/>
            <w:vAlign w:val="top"/>
          </w:tcPr>
          <w:p w14:paraId="50670BC5">
            <w:pPr>
              <w:spacing w:after="0" w:line="240" w:lineRule="auto"/>
            </w:pPr>
            <w:r>
              <w:rPr>
                <w:rFonts w:ascii="Arial" w:hAnsi="Arial"/>
                <w:b w:val="0"/>
                <w:sz w:val="11"/>
              </w:rPr>
              <w:t>Delete success envelope; 404 if target not found.</w:t>
            </w:r>
          </w:p>
        </w:tc>
        <w:tc>
          <w:tcPr>
            <w:tcW w:w="1322" w:type="dxa"/>
            <w:vAlign w:val="top"/>
          </w:tcPr>
          <w:p w14:paraId="546DE3EA">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167093B1">
            <w:pPr>
              <w:spacing w:after="0" w:line="240" w:lineRule="auto"/>
            </w:pPr>
            <w:r>
              <w:rPr>
                <w:rFonts w:ascii="Arial" w:hAnsi="Arial"/>
                <w:b w:val="0"/>
                <w:sz w:val="11"/>
              </w:rPr>
              <w:t>newsController.deleteNews (backend/src/routes/news.routes.ts:74)</w:t>
            </w:r>
          </w:p>
        </w:tc>
      </w:tr>
      <w:tr w14:paraId="60BF8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F3271E0">
            <w:pPr>
              <w:spacing w:after="0" w:line="240" w:lineRule="auto"/>
            </w:pPr>
            <w:r>
              <w:rPr>
                <w:rFonts w:ascii="Arial" w:hAnsi="Arial"/>
                <w:b w:val="0"/>
                <w:sz w:val="11"/>
              </w:rPr>
              <w:t>Backend API</w:t>
            </w:r>
          </w:p>
        </w:tc>
        <w:tc>
          <w:tcPr>
            <w:tcW w:w="1322" w:type="dxa"/>
            <w:vAlign w:val="top"/>
          </w:tcPr>
          <w:p w14:paraId="728581F6">
            <w:pPr>
              <w:spacing w:after="0" w:line="240" w:lineRule="auto"/>
            </w:pPr>
            <w:r>
              <w:rPr>
                <w:rFonts w:ascii="Arial" w:hAnsi="Arial"/>
                <w:b w:val="0"/>
                <w:sz w:val="11"/>
              </w:rPr>
              <w:t>GET</w:t>
            </w:r>
          </w:p>
        </w:tc>
        <w:tc>
          <w:tcPr>
            <w:tcW w:w="1322" w:type="dxa"/>
            <w:vAlign w:val="top"/>
          </w:tcPr>
          <w:p w14:paraId="55A0921F">
            <w:pPr>
              <w:spacing w:after="0" w:line="240" w:lineRule="auto"/>
            </w:pPr>
            <w:r>
              <w:rPr>
                <w:rFonts w:ascii="Arial" w:hAnsi="Arial"/>
                <w:b w:val="0"/>
                <w:sz w:val="11"/>
              </w:rPr>
              <w:t>/api/v1/cms/news/:id</w:t>
            </w:r>
          </w:p>
        </w:tc>
        <w:tc>
          <w:tcPr>
            <w:tcW w:w="1322" w:type="dxa"/>
            <w:vAlign w:val="top"/>
          </w:tcPr>
          <w:p w14:paraId="5961BEEF">
            <w:pPr>
              <w:spacing w:after="0" w:line="240" w:lineRule="auto"/>
            </w:pPr>
            <w:r>
              <w:rPr>
                <w:rFonts w:ascii="Arial" w:hAnsi="Arial"/>
                <w:b w:val="0"/>
                <w:sz w:val="11"/>
              </w:rPr>
              <w:t>newsgetNewsById</w:t>
            </w:r>
          </w:p>
        </w:tc>
        <w:tc>
          <w:tcPr>
            <w:tcW w:w="1322" w:type="dxa"/>
            <w:vAlign w:val="top"/>
          </w:tcPr>
          <w:p w14:paraId="07656BBB">
            <w:pPr>
              <w:spacing w:after="0" w:line="240" w:lineRule="auto"/>
            </w:pPr>
            <w:r>
              <w:rPr>
                <w:rFonts w:ascii="Arial" w:hAnsi="Arial"/>
                <w:b w:val="0"/>
                <w:sz w:val="11"/>
              </w:rPr>
              <w:t>Required; permission: news.read</w:t>
            </w:r>
          </w:p>
        </w:tc>
        <w:tc>
          <w:tcPr>
            <w:tcW w:w="1322" w:type="dxa"/>
            <w:vAlign w:val="top"/>
          </w:tcPr>
          <w:p w14:paraId="44165233">
            <w:pPr>
              <w:spacing w:after="0" w:line="240" w:lineRule="auto"/>
            </w:pPr>
            <w:r>
              <w:rPr>
                <w:rFonts w:ascii="Arial" w:hAnsi="Arial"/>
                <w:b w:val="0"/>
                <w:sz w:val="11"/>
              </w:rPr>
              <w:t>Authorization: Bearer &lt;accessToken&gt; or HttpOnly auth_token cookie</w:t>
            </w:r>
          </w:p>
        </w:tc>
        <w:tc>
          <w:tcPr>
            <w:tcW w:w="1322" w:type="dxa"/>
            <w:vAlign w:val="top"/>
          </w:tcPr>
          <w:p w14:paraId="1CCCDDCD">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0751BC1A">
            <w:pPr>
              <w:spacing w:after="0" w:line="240" w:lineRule="auto"/>
            </w:pPr>
            <w:r>
              <w:rPr>
                <w:rFonts w:ascii="Arial" w:hAnsi="Arial"/>
                <w:b w:val="0"/>
                <w:sz w:val="11"/>
              </w:rPr>
              <w:t>Path/query validation not centralized unless handled in controller.</w:t>
            </w:r>
          </w:p>
        </w:tc>
        <w:tc>
          <w:tcPr>
            <w:tcW w:w="1322" w:type="dxa"/>
            <w:vAlign w:val="top"/>
          </w:tcPr>
          <w:p w14:paraId="3B95BF34">
            <w:pPr>
              <w:spacing w:after="0" w:line="240" w:lineRule="auto"/>
            </w:pPr>
            <w:r>
              <w:rPr>
                <w:rFonts w:ascii="Arial" w:hAnsi="Arial"/>
                <w:b w:val="0"/>
                <w:sz w:val="11"/>
              </w:rPr>
              <w:t>Paginated/list or detail success envelope; see common list/detail examples.</w:t>
            </w:r>
          </w:p>
        </w:tc>
        <w:tc>
          <w:tcPr>
            <w:tcW w:w="1322" w:type="dxa"/>
            <w:vAlign w:val="top"/>
          </w:tcPr>
          <w:p w14:paraId="5349B87F">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7DE0B099">
            <w:pPr>
              <w:spacing w:after="0" w:line="240" w:lineRule="auto"/>
            </w:pPr>
            <w:r>
              <w:rPr>
                <w:rFonts w:ascii="Arial" w:hAnsi="Arial"/>
                <w:b w:val="0"/>
                <w:sz w:val="11"/>
              </w:rPr>
              <w:t>newsController.getNewsById (backend/src/routes/news.routes.ts:50)</w:t>
            </w:r>
          </w:p>
        </w:tc>
      </w:tr>
      <w:tr w14:paraId="74391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04ACDD9">
            <w:pPr>
              <w:spacing w:after="0" w:line="240" w:lineRule="auto"/>
            </w:pPr>
            <w:r>
              <w:rPr>
                <w:rFonts w:ascii="Arial" w:hAnsi="Arial"/>
                <w:b w:val="0"/>
                <w:sz w:val="11"/>
              </w:rPr>
              <w:t>Backend API</w:t>
            </w:r>
          </w:p>
        </w:tc>
        <w:tc>
          <w:tcPr>
            <w:tcW w:w="1322" w:type="dxa"/>
            <w:vAlign w:val="top"/>
          </w:tcPr>
          <w:p w14:paraId="3E13F055">
            <w:pPr>
              <w:spacing w:after="0" w:line="240" w:lineRule="auto"/>
            </w:pPr>
            <w:r>
              <w:rPr>
                <w:rFonts w:ascii="Arial" w:hAnsi="Arial"/>
                <w:b w:val="0"/>
                <w:sz w:val="11"/>
              </w:rPr>
              <w:t>PUT</w:t>
            </w:r>
          </w:p>
        </w:tc>
        <w:tc>
          <w:tcPr>
            <w:tcW w:w="1322" w:type="dxa"/>
            <w:vAlign w:val="top"/>
          </w:tcPr>
          <w:p w14:paraId="70437A69">
            <w:pPr>
              <w:spacing w:after="0" w:line="240" w:lineRule="auto"/>
            </w:pPr>
            <w:r>
              <w:rPr>
                <w:rFonts w:ascii="Arial" w:hAnsi="Arial"/>
                <w:b w:val="0"/>
                <w:sz w:val="11"/>
              </w:rPr>
              <w:t>/api/v1/cms/news/:id</w:t>
            </w:r>
          </w:p>
        </w:tc>
        <w:tc>
          <w:tcPr>
            <w:tcW w:w="1322" w:type="dxa"/>
            <w:vAlign w:val="top"/>
          </w:tcPr>
          <w:p w14:paraId="24D646E4">
            <w:pPr>
              <w:spacing w:after="0" w:line="240" w:lineRule="auto"/>
            </w:pPr>
            <w:r>
              <w:rPr>
                <w:rFonts w:ascii="Arial" w:hAnsi="Arial"/>
                <w:b w:val="0"/>
                <w:sz w:val="11"/>
              </w:rPr>
              <w:t>newsupdateNews</w:t>
            </w:r>
          </w:p>
        </w:tc>
        <w:tc>
          <w:tcPr>
            <w:tcW w:w="1322" w:type="dxa"/>
            <w:vAlign w:val="top"/>
          </w:tcPr>
          <w:p w14:paraId="4180FB1E">
            <w:pPr>
              <w:spacing w:after="0" w:line="240" w:lineRule="auto"/>
            </w:pPr>
            <w:r>
              <w:rPr>
                <w:rFonts w:ascii="Arial" w:hAnsi="Arial"/>
                <w:b w:val="0"/>
                <w:sz w:val="11"/>
              </w:rPr>
              <w:t>Required; permission: news.update</w:t>
            </w:r>
          </w:p>
        </w:tc>
        <w:tc>
          <w:tcPr>
            <w:tcW w:w="1322" w:type="dxa"/>
            <w:vAlign w:val="top"/>
          </w:tcPr>
          <w:p w14:paraId="751AA732">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0A0B6B6E">
            <w:pPr>
              <w:spacing w:after="0" w:line="240" w:lineRule="auto"/>
            </w:pPr>
            <w:r>
              <w:rPr>
                <w:rFonts w:ascii="Arial" w:hAnsi="Arial"/>
                <w:b w:val="0"/>
                <w:sz w:val="11"/>
              </w:rPr>
              <w:t>Path params: id; Body: JSON payload for the target resource</w:t>
            </w:r>
          </w:p>
        </w:tc>
        <w:tc>
          <w:tcPr>
            <w:tcW w:w="1322" w:type="dxa"/>
            <w:vAlign w:val="top"/>
          </w:tcPr>
          <w:p w14:paraId="1B17B980">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4ADD21F2">
            <w:pPr>
              <w:spacing w:after="0" w:line="240" w:lineRule="auto"/>
            </w:pPr>
            <w:r>
              <w:rPr>
                <w:rFonts w:ascii="Arial" w:hAnsi="Arial"/>
                <w:b w:val="0"/>
                <w:sz w:val="11"/>
              </w:rPr>
              <w:t>Create/update/action success envelope; validation errors use 400/422 pattern.</w:t>
            </w:r>
          </w:p>
        </w:tc>
        <w:tc>
          <w:tcPr>
            <w:tcW w:w="1322" w:type="dxa"/>
            <w:vAlign w:val="top"/>
          </w:tcPr>
          <w:p w14:paraId="596DC8E2">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1B726AEA">
            <w:pPr>
              <w:spacing w:after="0" w:line="240" w:lineRule="auto"/>
            </w:pPr>
            <w:r>
              <w:rPr>
                <w:rFonts w:ascii="Arial" w:hAnsi="Arial"/>
                <w:b w:val="0"/>
                <w:sz w:val="11"/>
              </w:rPr>
              <w:t>newsController.updateNews (backend/src/routes/news.routes.ts:66)</w:t>
            </w:r>
          </w:p>
        </w:tc>
      </w:tr>
      <w:tr w14:paraId="3FC79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319D20A">
            <w:pPr>
              <w:spacing w:after="0" w:line="240" w:lineRule="auto"/>
            </w:pPr>
            <w:r>
              <w:rPr>
                <w:rFonts w:ascii="Arial" w:hAnsi="Arial"/>
                <w:b w:val="0"/>
                <w:sz w:val="11"/>
              </w:rPr>
              <w:t>Backend API</w:t>
            </w:r>
          </w:p>
        </w:tc>
        <w:tc>
          <w:tcPr>
            <w:tcW w:w="1322" w:type="dxa"/>
            <w:vAlign w:val="top"/>
          </w:tcPr>
          <w:p w14:paraId="4FC04D72">
            <w:pPr>
              <w:spacing w:after="0" w:line="240" w:lineRule="auto"/>
            </w:pPr>
            <w:r>
              <w:rPr>
                <w:rFonts w:ascii="Arial" w:hAnsi="Arial"/>
                <w:b w:val="0"/>
                <w:sz w:val="11"/>
              </w:rPr>
              <w:t>GET</w:t>
            </w:r>
          </w:p>
        </w:tc>
        <w:tc>
          <w:tcPr>
            <w:tcW w:w="1322" w:type="dxa"/>
            <w:vAlign w:val="top"/>
          </w:tcPr>
          <w:p w14:paraId="7B486F6A">
            <w:pPr>
              <w:spacing w:after="0" w:line="240" w:lineRule="auto"/>
            </w:pPr>
            <w:r>
              <w:rPr>
                <w:rFonts w:ascii="Arial" w:hAnsi="Arial"/>
                <w:b w:val="0"/>
                <w:sz w:val="11"/>
              </w:rPr>
              <w:t>/api/v1/news-categories</w:t>
            </w:r>
          </w:p>
        </w:tc>
        <w:tc>
          <w:tcPr>
            <w:tcW w:w="1322" w:type="dxa"/>
            <w:vAlign w:val="top"/>
          </w:tcPr>
          <w:p w14:paraId="5FF307EF">
            <w:pPr>
              <w:spacing w:after="0" w:line="240" w:lineRule="auto"/>
            </w:pPr>
            <w:r>
              <w:rPr>
                <w:rFonts w:ascii="Arial" w:hAnsi="Arial"/>
                <w:b w:val="0"/>
                <w:sz w:val="11"/>
              </w:rPr>
              <w:t>newsCategorygetActiveCategories</w:t>
            </w:r>
          </w:p>
        </w:tc>
        <w:tc>
          <w:tcPr>
            <w:tcW w:w="1322" w:type="dxa"/>
            <w:vAlign w:val="top"/>
          </w:tcPr>
          <w:p w14:paraId="788DBF2D">
            <w:pPr>
              <w:spacing w:after="0" w:line="240" w:lineRule="auto"/>
            </w:pPr>
            <w:r>
              <w:rPr>
                <w:rFonts w:ascii="Arial" w:hAnsi="Arial"/>
                <w:b w:val="0"/>
                <w:sz w:val="11"/>
              </w:rPr>
              <w:t>Public / Not required</w:t>
            </w:r>
          </w:p>
        </w:tc>
        <w:tc>
          <w:tcPr>
            <w:tcW w:w="1322" w:type="dxa"/>
            <w:vAlign w:val="top"/>
          </w:tcPr>
          <w:p w14:paraId="58C01BAF">
            <w:pPr>
              <w:spacing w:after="0" w:line="240" w:lineRule="auto"/>
            </w:pPr>
            <w:r>
              <w:rPr>
                <w:rFonts w:ascii="Arial" w:hAnsi="Arial"/>
                <w:b w:val="0"/>
                <w:sz w:val="11"/>
              </w:rPr>
              <w:t>Standard HTTP headers; Content-Type when body is sent</w:t>
            </w:r>
          </w:p>
        </w:tc>
        <w:tc>
          <w:tcPr>
            <w:tcW w:w="1322" w:type="dxa"/>
            <w:vAlign w:val="top"/>
          </w:tcPr>
          <w:p w14:paraId="5137C1CF">
            <w:pPr>
              <w:spacing w:after="0" w:line="240" w:lineRule="auto"/>
            </w:pPr>
            <w:r>
              <w:rPr>
                <w:rFonts w:ascii="Arial" w:hAnsi="Arial"/>
                <w:b w:val="0"/>
                <w:sz w:val="11"/>
              </w:rPr>
              <w:t>Query: page, limit, search, sortBy, sortOrder, filters as supported by controller</w:t>
            </w:r>
          </w:p>
        </w:tc>
        <w:tc>
          <w:tcPr>
            <w:tcW w:w="1322" w:type="dxa"/>
            <w:vAlign w:val="top"/>
          </w:tcPr>
          <w:p w14:paraId="0F69A98C">
            <w:pPr>
              <w:spacing w:after="0" w:line="240" w:lineRule="auto"/>
            </w:pPr>
            <w:r>
              <w:rPr>
                <w:rFonts w:ascii="Arial" w:hAnsi="Arial"/>
                <w:b w:val="0"/>
                <w:sz w:val="11"/>
              </w:rPr>
              <w:t>Path/query validation not centralized unless handled in controller.</w:t>
            </w:r>
          </w:p>
        </w:tc>
        <w:tc>
          <w:tcPr>
            <w:tcW w:w="1322" w:type="dxa"/>
            <w:vAlign w:val="top"/>
          </w:tcPr>
          <w:p w14:paraId="0C7B1498">
            <w:pPr>
              <w:spacing w:after="0" w:line="240" w:lineRule="auto"/>
            </w:pPr>
            <w:r>
              <w:rPr>
                <w:rFonts w:ascii="Arial" w:hAnsi="Arial"/>
                <w:b w:val="0"/>
                <w:sz w:val="11"/>
              </w:rPr>
              <w:t>Paginated/list or detail success envelope; see common list/detail examples.</w:t>
            </w:r>
          </w:p>
        </w:tc>
        <w:tc>
          <w:tcPr>
            <w:tcW w:w="1322" w:type="dxa"/>
            <w:vAlign w:val="top"/>
          </w:tcPr>
          <w:p w14:paraId="6F3A51EC">
            <w:pPr>
              <w:spacing w:after="0" w:line="240" w:lineRule="auto"/>
            </w:pPr>
            <w:r>
              <w:rPr>
                <w:rFonts w:ascii="Arial" w:hAnsi="Arial"/>
                <w:b w:val="0"/>
                <w:sz w:val="11"/>
              </w:rPr>
              <w:t>400/422 validation, 404 not found, 429 rate limit, 500 internal error</w:t>
            </w:r>
          </w:p>
        </w:tc>
        <w:tc>
          <w:tcPr>
            <w:tcW w:w="1322" w:type="dxa"/>
            <w:vAlign w:val="top"/>
          </w:tcPr>
          <w:p w14:paraId="77039CA3">
            <w:pPr>
              <w:spacing w:after="0" w:line="240" w:lineRule="auto"/>
            </w:pPr>
            <w:r>
              <w:rPr>
                <w:rFonts w:ascii="Arial" w:hAnsi="Arial"/>
                <w:b w:val="0"/>
                <w:sz w:val="11"/>
              </w:rPr>
              <w:t>newsCategoryController.getActiveCategories (backend/src/routes/news.routes.ts:27)</w:t>
            </w:r>
          </w:p>
        </w:tc>
      </w:tr>
      <w:tr w14:paraId="545FD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0A37BB1">
            <w:pPr>
              <w:spacing w:after="0" w:line="240" w:lineRule="auto"/>
            </w:pPr>
            <w:r>
              <w:rPr>
                <w:rFonts w:ascii="Arial" w:hAnsi="Arial"/>
                <w:b w:val="0"/>
                <w:sz w:val="11"/>
              </w:rPr>
              <w:t>Backend API</w:t>
            </w:r>
          </w:p>
        </w:tc>
        <w:tc>
          <w:tcPr>
            <w:tcW w:w="1322" w:type="dxa"/>
            <w:vAlign w:val="top"/>
          </w:tcPr>
          <w:p w14:paraId="3DA38454">
            <w:pPr>
              <w:spacing w:after="0" w:line="240" w:lineRule="auto"/>
            </w:pPr>
            <w:r>
              <w:rPr>
                <w:rFonts w:ascii="Arial" w:hAnsi="Arial"/>
                <w:b w:val="0"/>
                <w:sz w:val="11"/>
              </w:rPr>
              <w:t>GET</w:t>
            </w:r>
          </w:p>
        </w:tc>
        <w:tc>
          <w:tcPr>
            <w:tcW w:w="1322" w:type="dxa"/>
            <w:vAlign w:val="top"/>
          </w:tcPr>
          <w:p w14:paraId="4D0B1180">
            <w:pPr>
              <w:spacing w:after="0" w:line="240" w:lineRule="auto"/>
            </w:pPr>
            <w:r>
              <w:rPr>
                <w:rFonts w:ascii="Arial" w:hAnsi="Arial"/>
                <w:b w:val="0"/>
                <w:sz w:val="11"/>
              </w:rPr>
              <w:t>/api/v1/news-categories/:slug</w:t>
            </w:r>
          </w:p>
        </w:tc>
        <w:tc>
          <w:tcPr>
            <w:tcW w:w="1322" w:type="dxa"/>
            <w:vAlign w:val="top"/>
          </w:tcPr>
          <w:p w14:paraId="70EF139C">
            <w:pPr>
              <w:spacing w:after="0" w:line="240" w:lineRule="auto"/>
            </w:pPr>
            <w:r>
              <w:rPr>
                <w:rFonts w:ascii="Arial" w:hAnsi="Arial"/>
                <w:b w:val="0"/>
                <w:sz w:val="11"/>
              </w:rPr>
              <w:t>newsCategorygetCategoryBySlug</w:t>
            </w:r>
          </w:p>
        </w:tc>
        <w:tc>
          <w:tcPr>
            <w:tcW w:w="1322" w:type="dxa"/>
            <w:vAlign w:val="top"/>
          </w:tcPr>
          <w:p w14:paraId="6E3FD928">
            <w:pPr>
              <w:spacing w:after="0" w:line="240" w:lineRule="auto"/>
            </w:pPr>
            <w:r>
              <w:rPr>
                <w:rFonts w:ascii="Arial" w:hAnsi="Arial"/>
                <w:b w:val="0"/>
                <w:sz w:val="11"/>
              </w:rPr>
              <w:t>Public / Not required</w:t>
            </w:r>
          </w:p>
        </w:tc>
        <w:tc>
          <w:tcPr>
            <w:tcW w:w="1322" w:type="dxa"/>
            <w:vAlign w:val="top"/>
          </w:tcPr>
          <w:p w14:paraId="5B876E5C">
            <w:pPr>
              <w:spacing w:after="0" w:line="240" w:lineRule="auto"/>
            </w:pPr>
            <w:r>
              <w:rPr>
                <w:rFonts w:ascii="Arial" w:hAnsi="Arial"/>
                <w:b w:val="0"/>
                <w:sz w:val="11"/>
              </w:rPr>
              <w:t>Standard HTTP headers; Content-Type when body is sent</w:t>
            </w:r>
          </w:p>
        </w:tc>
        <w:tc>
          <w:tcPr>
            <w:tcW w:w="1322" w:type="dxa"/>
            <w:vAlign w:val="top"/>
          </w:tcPr>
          <w:p w14:paraId="5E7445EE">
            <w:pPr>
              <w:spacing w:after="0" w:line="240" w:lineRule="auto"/>
            </w:pPr>
            <w:r>
              <w:rPr>
                <w:rFonts w:ascii="Arial" w:hAnsi="Arial"/>
                <w:b w:val="0"/>
                <w:sz w:val="11"/>
              </w:rPr>
              <w:t>Path params: slug; Query: page, limit, search, sortBy, sortOrder, filters as supported by controller</w:t>
            </w:r>
          </w:p>
        </w:tc>
        <w:tc>
          <w:tcPr>
            <w:tcW w:w="1322" w:type="dxa"/>
            <w:vAlign w:val="top"/>
          </w:tcPr>
          <w:p w14:paraId="2046A47D">
            <w:pPr>
              <w:spacing w:after="0" w:line="240" w:lineRule="auto"/>
            </w:pPr>
            <w:r>
              <w:rPr>
                <w:rFonts w:ascii="Arial" w:hAnsi="Arial"/>
                <w:b w:val="0"/>
                <w:sz w:val="11"/>
              </w:rPr>
              <w:t>Path/query validation not centralized unless handled in controller.</w:t>
            </w:r>
          </w:p>
        </w:tc>
        <w:tc>
          <w:tcPr>
            <w:tcW w:w="1322" w:type="dxa"/>
            <w:vAlign w:val="top"/>
          </w:tcPr>
          <w:p w14:paraId="087510D1">
            <w:pPr>
              <w:spacing w:after="0" w:line="240" w:lineRule="auto"/>
            </w:pPr>
            <w:r>
              <w:rPr>
                <w:rFonts w:ascii="Arial" w:hAnsi="Arial"/>
                <w:b w:val="0"/>
                <w:sz w:val="11"/>
              </w:rPr>
              <w:t>Paginated/list or detail success envelope; see common list/detail examples.</w:t>
            </w:r>
          </w:p>
        </w:tc>
        <w:tc>
          <w:tcPr>
            <w:tcW w:w="1322" w:type="dxa"/>
            <w:vAlign w:val="top"/>
          </w:tcPr>
          <w:p w14:paraId="136EA287">
            <w:pPr>
              <w:spacing w:after="0" w:line="240" w:lineRule="auto"/>
            </w:pPr>
            <w:r>
              <w:rPr>
                <w:rFonts w:ascii="Arial" w:hAnsi="Arial"/>
                <w:b w:val="0"/>
                <w:sz w:val="11"/>
              </w:rPr>
              <w:t>400/422 validation, 404 not found, 429 rate limit, 500 internal error</w:t>
            </w:r>
          </w:p>
        </w:tc>
        <w:tc>
          <w:tcPr>
            <w:tcW w:w="1322" w:type="dxa"/>
            <w:vAlign w:val="top"/>
          </w:tcPr>
          <w:p w14:paraId="63FBB1C5">
            <w:pPr>
              <w:spacing w:after="0" w:line="240" w:lineRule="auto"/>
            </w:pPr>
            <w:r>
              <w:rPr>
                <w:rFonts w:ascii="Arial" w:hAnsi="Arial"/>
                <w:b w:val="0"/>
                <w:sz w:val="11"/>
              </w:rPr>
              <w:t>newsCategoryController.getCategoryBySlug (backend/src/routes/news.routes.ts:30)</w:t>
            </w:r>
          </w:p>
        </w:tc>
      </w:tr>
      <w:tr w14:paraId="641B5F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E4268FE">
            <w:pPr>
              <w:spacing w:after="0" w:line="240" w:lineRule="auto"/>
            </w:pPr>
            <w:r>
              <w:rPr>
                <w:rFonts w:ascii="Arial" w:hAnsi="Arial"/>
                <w:b w:val="0"/>
                <w:sz w:val="11"/>
              </w:rPr>
              <w:t>Backend API</w:t>
            </w:r>
          </w:p>
        </w:tc>
        <w:tc>
          <w:tcPr>
            <w:tcW w:w="1322" w:type="dxa"/>
            <w:vAlign w:val="top"/>
          </w:tcPr>
          <w:p w14:paraId="5664BDB3">
            <w:pPr>
              <w:spacing w:after="0" w:line="240" w:lineRule="auto"/>
            </w:pPr>
            <w:r>
              <w:rPr>
                <w:rFonts w:ascii="Arial" w:hAnsi="Arial"/>
                <w:b w:val="0"/>
                <w:sz w:val="11"/>
              </w:rPr>
              <w:t>POST</w:t>
            </w:r>
          </w:p>
        </w:tc>
        <w:tc>
          <w:tcPr>
            <w:tcW w:w="1322" w:type="dxa"/>
            <w:vAlign w:val="top"/>
          </w:tcPr>
          <w:p w14:paraId="60597B8A">
            <w:pPr>
              <w:spacing w:after="0" w:line="240" w:lineRule="auto"/>
            </w:pPr>
            <w:r>
              <w:rPr>
                <w:rFonts w:ascii="Arial" w:hAnsi="Arial"/>
                <w:b w:val="0"/>
                <w:sz w:val="11"/>
              </w:rPr>
              <w:t>/api/v1/news-views/:newsId</w:t>
            </w:r>
          </w:p>
        </w:tc>
        <w:tc>
          <w:tcPr>
            <w:tcW w:w="1322" w:type="dxa"/>
            <w:vAlign w:val="top"/>
          </w:tcPr>
          <w:p w14:paraId="6A1B6AD7">
            <w:pPr>
              <w:spacing w:after="0" w:line="240" w:lineRule="auto"/>
            </w:pPr>
            <w:r>
              <w:rPr>
                <w:rFonts w:ascii="Arial" w:hAnsi="Arial"/>
                <w:b w:val="0"/>
                <w:sz w:val="11"/>
              </w:rPr>
              <w:t>newstrackNewsView</w:t>
            </w:r>
          </w:p>
        </w:tc>
        <w:tc>
          <w:tcPr>
            <w:tcW w:w="1322" w:type="dxa"/>
            <w:vAlign w:val="top"/>
          </w:tcPr>
          <w:p w14:paraId="3B64DC03">
            <w:pPr>
              <w:spacing w:after="0" w:line="240" w:lineRule="auto"/>
            </w:pPr>
            <w:r>
              <w:rPr>
                <w:rFonts w:ascii="Arial" w:hAnsi="Arial"/>
                <w:b w:val="0"/>
                <w:sz w:val="11"/>
              </w:rPr>
              <w:t>Public / Not required</w:t>
            </w:r>
          </w:p>
        </w:tc>
        <w:tc>
          <w:tcPr>
            <w:tcW w:w="1322" w:type="dxa"/>
            <w:vAlign w:val="top"/>
          </w:tcPr>
          <w:p w14:paraId="00C18C3B">
            <w:pPr>
              <w:spacing w:after="0" w:line="240" w:lineRule="auto"/>
            </w:pPr>
            <w:r>
              <w:rPr>
                <w:rFonts w:ascii="Arial" w:hAnsi="Arial"/>
                <w:b w:val="0"/>
                <w:sz w:val="11"/>
              </w:rPr>
              <w:t>Content-Type: application/json</w:t>
            </w:r>
          </w:p>
        </w:tc>
        <w:tc>
          <w:tcPr>
            <w:tcW w:w="1322" w:type="dxa"/>
            <w:vAlign w:val="top"/>
          </w:tcPr>
          <w:p w14:paraId="0DA728C7">
            <w:pPr>
              <w:spacing w:after="0" w:line="240" w:lineRule="auto"/>
            </w:pPr>
            <w:r>
              <w:rPr>
                <w:rFonts w:ascii="Arial" w:hAnsi="Arial"/>
                <w:b w:val="0"/>
                <w:sz w:val="11"/>
              </w:rPr>
              <w:t>Path params: newsId; Body: JSON payload for the target resource</w:t>
            </w:r>
          </w:p>
        </w:tc>
        <w:tc>
          <w:tcPr>
            <w:tcW w:w="1322" w:type="dxa"/>
            <w:vAlign w:val="top"/>
          </w:tcPr>
          <w:p w14:paraId="62E03008">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2261B123">
            <w:pPr>
              <w:spacing w:after="0" w:line="240" w:lineRule="auto"/>
            </w:pPr>
            <w:r>
              <w:rPr>
                <w:rFonts w:ascii="Arial" w:hAnsi="Arial"/>
                <w:b w:val="0"/>
                <w:sz w:val="11"/>
              </w:rPr>
              <w:t>Create/update/action success envelope; validation errors use 400/422 pattern.</w:t>
            </w:r>
          </w:p>
        </w:tc>
        <w:tc>
          <w:tcPr>
            <w:tcW w:w="1322" w:type="dxa"/>
            <w:vAlign w:val="top"/>
          </w:tcPr>
          <w:p w14:paraId="0006C1C8">
            <w:pPr>
              <w:spacing w:after="0" w:line="240" w:lineRule="auto"/>
            </w:pPr>
            <w:r>
              <w:rPr>
                <w:rFonts w:ascii="Arial" w:hAnsi="Arial"/>
                <w:b w:val="0"/>
                <w:sz w:val="11"/>
              </w:rPr>
              <w:t>400/422 validation, 404 not found, 403 CSRF when cookie token mismatch, 429 rate limit, 500 internal error</w:t>
            </w:r>
          </w:p>
        </w:tc>
        <w:tc>
          <w:tcPr>
            <w:tcW w:w="1322" w:type="dxa"/>
            <w:vAlign w:val="top"/>
          </w:tcPr>
          <w:p w14:paraId="577D8E77">
            <w:pPr>
              <w:spacing w:after="0" w:line="240" w:lineRule="auto"/>
            </w:pPr>
            <w:r>
              <w:rPr>
                <w:rFonts w:ascii="Arial" w:hAnsi="Arial"/>
                <w:b w:val="0"/>
                <w:sz w:val="11"/>
              </w:rPr>
              <w:t>newsController.trackNewsView (backend/src/routes/news.routes.ts:24)</w:t>
            </w:r>
          </w:p>
        </w:tc>
      </w:tr>
      <w:tr w14:paraId="27E80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267A8FE">
            <w:pPr>
              <w:spacing w:after="0" w:line="240" w:lineRule="auto"/>
            </w:pPr>
            <w:r>
              <w:rPr>
                <w:rFonts w:ascii="Arial" w:hAnsi="Arial"/>
                <w:b w:val="0"/>
                <w:sz w:val="11"/>
              </w:rPr>
              <w:t>Backend API</w:t>
            </w:r>
          </w:p>
        </w:tc>
        <w:tc>
          <w:tcPr>
            <w:tcW w:w="1322" w:type="dxa"/>
            <w:vAlign w:val="top"/>
          </w:tcPr>
          <w:p w14:paraId="6CADB731">
            <w:pPr>
              <w:spacing w:after="0" w:line="240" w:lineRule="auto"/>
            </w:pPr>
            <w:r>
              <w:rPr>
                <w:rFonts w:ascii="Arial" w:hAnsi="Arial"/>
                <w:b w:val="0"/>
                <w:sz w:val="11"/>
              </w:rPr>
              <w:t>GET</w:t>
            </w:r>
          </w:p>
        </w:tc>
        <w:tc>
          <w:tcPr>
            <w:tcW w:w="1322" w:type="dxa"/>
            <w:vAlign w:val="top"/>
          </w:tcPr>
          <w:p w14:paraId="52F1FBD2">
            <w:pPr>
              <w:spacing w:after="0" w:line="240" w:lineRule="auto"/>
            </w:pPr>
            <w:r>
              <w:rPr>
                <w:rFonts w:ascii="Arial" w:hAnsi="Arial"/>
                <w:b w:val="0"/>
                <w:sz w:val="11"/>
              </w:rPr>
              <w:t>/api/v1/public/news</w:t>
            </w:r>
          </w:p>
        </w:tc>
        <w:tc>
          <w:tcPr>
            <w:tcW w:w="1322" w:type="dxa"/>
            <w:vAlign w:val="top"/>
          </w:tcPr>
          <w:p w14:paraId="7480033B">
            <w:pPr>
              <w:spacing w:after="0" w:line="240" w:lineRule="auto"/>
            </w:pPr>
            <w:r>
              <w:rPr>
                <w:rFonts w:ascii="Arial" w:hAnsi="Arial"/>
                <w:b w:val="0"/>
                <w:sz w:val="11"/>
              </w:rPr>
              <w:t>newsgetActiveNews</w:t>
            </w:r>
          </w:p>
        </w:tc>
        <w:tc>
          <w:tcPr>
            <w:tcW w:w="1322" w:type="dxa"/>
            <w:vAlign w:val="top"/>
          </w:tcPr>
          <w:p w14:paraId="1FD87B80">
            <w:pPr>
              <w:spacing w:after="0" w:line="240" w:lineRule="auto"/>
            </w:pPr>
            <w:r>
              <w:rPr>
                <w:rFonts w:ascii="Arial" w:hAnsi="Arial"/>
                <w:b w:val="0"/>
                <w:sz w:val="11"/>
              </w:rPr>
              <w:t>Public / Not required</w:t>
            </w:r>
          </w:p>
        </w:tc>
        <w:tc>
          <w:tcPr>
            <w:tcW w:w="1322" w:type="dxa"/>
            <w:vAlign w:val="top"/>
          </w:tcPr>
          <w:p w14:paraId="4EB5AE02">
            <w:pPr>
              <w:spacing w:after="0" w:line="240" w:lineRule="auto"/>
            </w:pPr>
            <w:r>
              <w:rPr>
                <w:rFonts w:ascii="Arial" w:hAnsi="Arial"/>
                <w:b w:val="0"/>
                <w:sz w:val="11"/>
              </w:rPr>
              <w:t>Standard HTTP headers; Content-Type when body is sent</w:t>
            </w:r>
          </w:p>
        </w:tc>
        <w:tc>
          <w:tcPr>
            <w:tcW w:w="1322" w:type="dxa"/>
            <w:vAlign w:val="top"/>
          </w:tcPr>
          <w:p w14:paraId="6A08245B">
            <w:pPr>
              <w:spacing w:after="0" w:line="240" w:lineRule="auto"/>
            </w:pPr>
            <w:r>
              <w:rPr>
                <w:rFonts w:ascii="Arial" w:hAnsi="Arial"/>
                <w:b w:val="0"/>
                <w:sz w:val="11"/>
              </w:rPr>
              <w:t>Query: page, limit, search, sortBy, sortOrder, filters as supported by controller</w:t>
            </w:r>
          </w:p>
        </w:tc>
        <w:tc>
          <w:tcPr>
            <w:tcW w:w="1322" w:type="dxa"/>
            <w:vAlign w:val="top"/>
          </w:tcPr>
          <w:p w14:paraId="7E3511AE">
            <w:pPr>
              <w:spacing w:after="0" w:line="240" w:lineRule="auto"/>
            </w:pPr>
            <w:r>
              <w:rPr>
                <w:rFonts w:ascii="Arial" w:hAnsi="Arial"/>
                <w:b w:val="0"/>
                <w:sz w:val="11"/>
              </w:rPr>
              <w:t>Path/query validation not centralized unless handled in controller.</w:t>
            </w:r>
          </w:p>
        </w:tc>
        <w:tc>
          <w:tcPr>
            <w:tcW w:w="1322" w:type="dxa"/>
            <w:vAlign w:val="top"/>
          </w:tcPr>
          <w:p w14:paraId="34B80A99">
            <w:pPr>
              <w:spacing w:after="0" w:line="240" w:lineRule="auto"/>
            </w:pPr>
            <w:r>
              <w:rPr>
                <w:rFonts w:ascii="Arial" w:hAnsi="Arial"/>
                <w:b w:val="0"/>
                <w:sz w:val="11"/>
              </w:rPr>
              <w:t>Paginated/list or detail success envelope; see common list/detail examples.</w:t>
            </w:r>
          </w:p>
        </w:tc>
        <w:tc>
          <w:tcPr>
            <w:tcW w:w="1322" w:type="dxa"/>
            <w:vAlign w:val="top"/>
          </w:tcPr>
          <w:p w14:paraId="5C6AC404">
            <w:pPr>
              <w:spacing w:after="0" w:line="240" w:lineRule="auto"/>
            </w:pPr>
            <w:r>
              <w:rPr>
                <w:rFonts w:ascii="Arial" w:hAnsi="Arial"/>
                <w:b w:val="0"/>
                <w:sz w:val="11"/>
              </w:rPr>
              <w:t>400/422 validation, 404 not found, 429 rate limit, 500 internal error</w:t>
            </w:r>
          </w:p>
        </w:tc>
        <w:tc>
          <w:tcPr>
            <w:tcW w:w="1322" w:type="dxa"/>
            <w:vAlign w:val="top"/>
          </w:tcPr>
          <w:p w14:paraId="0A980243">
            <w:pPr>
              <w:spacing w:after="0" w:line="240" w:lineRule="auto"/>
            </w:pPr>
            <w:r>
              <w:rPr>
                <w:rFonts w:ascii="Arial" w:hAnsi="Arial"/>
                <w:b w:val="0"/>
                <w:sz w:val="11"/>
              </w:rPr>
              <w:t>newsController.getActiveNews (backend/src/routes/news.routes.ts:12)</w:t>
            </w:r>
          </w:p>
        </w:tc>
      </w:tr>
      <w:tr w14:paraId="062BD9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F7A13A4">
            <w:pPr>
              <w:spacing w:after="0" w:line="240" w:lineRule="auto"/>
            </w:pPr>
            <w:r>
              <w:rPr>
                <w:rFonts w:ascii="Arial" w:hAnsi="Arial"/>
                <w:b w:val="0"/>
                <w:sz w:val="11"/>
              </w:rPr>
              <w:t>Backend API</w:t>
            </w:r>
          </w:p>
        </w:tc>
        <w:tc>
          <w:tcPr>
            <w:tcW w:w="1322" w:type="dxa"/>
            <w:vAlign w:val="top"/>
          </w:tcPr>
          <w:p w14:paraId="2EF3DC50">
            <w:pPr>
              <w:spacing w:after="0" w:line="240" w:lineRule="auto"/>
            </w:pPr>
            <w:r>
              <w:rPr>
                <w:rFonts w:ascii="Arial" w:hAnsi="Arial"/>
                <w:b w:val="0"/>
                <w:sz w:val="11"/>
              </w:rPr>
              <w:t>GET</w:t>
            </w:r>
          </w:p>
        </w:tc>
        <w:tc>
          <w:tcPr>
            <w:tcW w:w="1322" w:type="dxa"/>
            <w:vAlign w:val="top"/>
          </w:tcPr>
          <w:p w14:paraId="588C5630">
            <w:pPr>
              <w:spacing w:after="0" w:line="240" w:lineRule="auto"/>
            </w:pPr>
            <w:r>
              <w:rPr>
                <w:rFonts w:ascii="Arial" w:hAnsi="Arial"/>
                <w:b w:val="0"/>
                <w:sz w:val="11"/>
              </w:rPr>
              <w:t>/api/v1/public/news/:slug</w:t>
            </w:r>
          </w:p>
        </w:tc>
        <w:tc>
          <w:tcPr>
            <w:tcW w:w="1322" w:type="dxa"/>
            <w:vAlign w:val="top"/>
          </w:tcPr>
          <w:p w14:paraId="268C2EAD">
            <w:pPr>
              <w:spacing w:after="0" w:line="240" w:lineRule="auto"/>
            </w:pPr>
            <w:r>
              <w:rPr>
                <w:rFonts w:ascii="Arial" w:hAnsi="Arial"/>
                <w:b w:val="0"/>
                <w:sz w:val="11"/>
              </w:rPr>
              <w:t>newsgetNewsBySlug</w:t>
            </w:r>
          </w:p>
        </w:tc>
        <w:tc>
          <w:tcPr>
            <w:tcW w:w="1322" w:type="dxa"/>
            <w:vAlign w:val="top"/>
          </w:tcPr>
          <w:p w14:paraId="25A5B354">
            <w:pPr>
              <w:spacing w:after="0" w:line="240" w:lineRule="auto"/>
            </w:pPr>
            <w:r>
              <w:rPr>
                <w:rFonts w:ascii="Arial" w:hAnsi="Arial"/>
                <w:b w:val="0"/>
                <w:sz w:val="11"/>
              </w:rPr>
              <w:t>Public / Not required</w:t>
            </w:r>
          </w:p>
        </w:tc>
        <w:tc>
          <w:tcPr>
            <w:tcW w:w="1322" w:type="dxa"/>
            <w:vAlign w:val="top"/>
          </w:tcPr>
          <w:p w14:paraId="1D0243B0">
            <w:pPr>
              <w:spacing w:after="0" w:line="240" w:lineRule="auto"/>
            </w:pPr>
            <w:r>
              <w:rPr>
                <w:rFonts w:ascii="Arial" w:hAnsi="Arial"/>
                <w:b w:val="0"/>
                <w:sz w:val="11"/>
              </w:rPr>
              <w:t>Standard HTTP headers; Content-Type when body is sent</w:t>
            </w:r>
          </w:p>
        </w:tc>
        <w:tc>
          <w:tcPr>
            <w:tcW w:w="1322" w:type="dxa"/>
            <w:vAlign w:val="top"/>
          </w:tcPr>
          <w:p w14:paraId="520483E1">
            <w:pPr>
              <w:spacing w:after="0" w:line="240" w:lineRule="auto"/>
            </w:pPr>
            <w:r>
              <w:rPr>
                <w:rFonts w:ascii="Arial" w:hAnsi="Arial"/>
                <w:b w:val="0"/>
                <w:sz w:val="11"/>
              </w:rPr>
              <w:t>Path params: slug; Query: page, limit, search, sortBy, sortOrder, filters as supported by controller</w:t>
            </w:r>
          </w:p>
        </w:tc>
        <w:tc>
          <w:tcPr>
            <w:tcW w:w="1322" w:type="dxa"/>
            <w:vAlign w:val="top"/>
          </w:tcPr>
          <w:p w14:paraId="713089A4">
            <w:pPr>
              <w:spacing w:after="0" w:line="240" w:lineRule="auto"/>
            </w:pPr>
            <w:r>
              <w:rPr>
                <w:rFonts w:ascii="Arial" w:hAnsi="Arial"/>
                <w:b w:val="0"/>
                <w:sz w:val="11"/>
              </w:rPr>
              <w:t>Path/query validation not centralized unless handled in controller.</w:t>
            </w:r>
          </w:p>
        </w:tc>
        <w:tc>
          <w:tcPr>
            <w:tcW w:w="1322" w:type="dxa"/>
            <w:vAlign w:val="top"/>
          </w:tcPr>
          <w:p w14:paraId="30B9B062">
            <w:pPr>
              <w:spacing w:after="0" w:line="240" w:lineRule="auto"/>
            </w:pPr>
            <w:r>
              <w:rPr>
                <w:rFonts w:ascii="Arial" w:hAnsi="Arial"/>
                <w:b w:val="0"/>
                <w:sz w:val="11"/>
              </w:rPr>
              <w:t>Paginated/list or detail success envelope; see common list/detail examples.</w:t>
            </w:r>
          </w:p>
        </w:tc>
        <w:tc>
          <w:tcPr>
            <w:tcW w:w="1322" w:type="dxa"/>
            <w:vAlign w:val="top"/>
          </w:tcPr>
          <w:p w14:paraId="569EE3BB">
            <w:pPr>
              <w:spacing w:after="0" w:line="240" w:lineRule="auto"/>
            </w:pPr>
            <w:r>
              <w:rPr>
                <w:rFonts w:ascii="Arial" w:hAnsi="Arial"/>
                <w:b w:val="0"/>
                <w:sz w:val="11"/>
              </w:rPr>
              <w:t>400/422 validation, 404 not found, 429 rate limit, 500 internal error</w:t>
            </w:r>
          </w:p>
        </w:tc>
        <w:tc>
          <w:tcPr>
            <w:tcW w:w="1322" w:type="dxa"/>
            <w:vAlign w:val="top"/>
          </w:tcPr>
          <w:p w14:paraId="395900FC">
            <w:pPr>
              <w:spacing w:after="0" w:line="240" w:lineRule="auto"/>
            </w:pPr>
            <w:r>
              <w:rPr>
                <w:rFonts w:ascii="Arial" w:hAnsi="Arial"/>
                <w:b w:val="0"/>
                <w:sz w:val="11"/>
              </w:rPr>
              <w:t>newsController.getNewsBySlug (backend/src/routes/news.routes.ts:18)</w:t>
            </w:r>
          </w:p>
        </w:tc>
      </w:tr>
      <w:tr w14:paraId="3D7BE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F30472B">
            <w:pPr>
              <w:spacing w:after="0" w:line="240" w:lineRule="auto"/>
            </w:pPr>
            <w:r>
              <w:rPr>
                <w:rFonts w:ascii="Arial" w:hAnsi="Arial"/>
                <w:b w:val="0"/>
                <w:sz w:val="11"/>
              </w:rPr>
              <w:t>Backend API</w:t>
            </w:r>
          </w:p>
        </w:tc>
        <w:tc>
          <w:tcPr>
            <w:tcW w:w="1322" w:type="dxa"/>
            <w:vAlign w:val="top"/>
          </w:tcPr>
          <w:p w14:paraId="75A2DB13">
            <w:pPr>
              <w:spacing w:after="0" w:line="240" w:lineRule="auto"/>
            </w:pPr>
            <w:r>
              <w:rPr>
                <w:rFonts w:ascii="Arial" w:hAnsi="Arial"/>
                <w:b w:val="0"/>
                <w:sz w:val="11"/>
              </w:rPr>
              <w:t>GET</w:t>
            </w:r>
          </w:p>
        </w:tc>
        <w:tc>
          <w:tcPr>
            <w:tcW w:w="1322" w:type="dxa"/>
            <w:vAlign w:val="top"/>
          </w:tcPr>
          <w:p w14:paraId="37C573BC">
            <w:pPr>
              <w:spacing w:after="0" w:line="240" w:lineRule="auto"/>
            </w:pPr>
            <w:r>
              <w:rPr>
                <w:rFonts w:ascii="Arial" w:hAnsi="Arial"/>
                <w:b w:val="0"/>
                <w:sz w:val="11"/>
              </w:rPr>
              <w:t>/api/v1/public/news/category/:categorySlug</w:t>
            </w:r>
          </w:p>
        </w:tc>
        <w:tc>
          <w:tcPr>
            <w:tcW w:w="1322" w:type="dxa"/>
            <w:vAlign w:val="top"/>
          </w:tcPr>
          <w:p w14:paraId="7FF7D814">
            <w:pPr>
              <w:spacing w:after="0" w:line="240" w:lineRule="auto"/>
            </w:pPr>
            <w:r>
              <w:rPr>
                <w:rFonts w:ascii="Arial" w:hAnsi="Arial"/>
                <w:b w:val="0"/>
                <w:sz w:val="11"/>
              </w:rPr>
              <w:t>newsgetNewsByCategorySlug</w:t>
            </w:r>
          </w:p>
        </w:tc>
        <w:tc>
          <w:tcPr>
            <w:tcW w:w="1322" w:type="dxa"/>
            <w:vAlign w:val="top"/>
          </w:tcPr>
          <w:p w14:paraId="576506B0">
            <w:pPr>
              <w:spacing w:after="0" w:line="240" w:lineRule="auto"/>
            </w:pPr>
            <w:r>
              <w:rPr>
                <w:rFonts w:ascii="Arial" w:hAnsi="Arial"/>
                <w:b w:val="0"/>
                <w:sz w:val="11"/>
              </w:rPr>
              <w:t>Public / Not required</w:t>
            </w:r>
          </w:p>
        </w:tc>
        <w:tc>
          <w:tcPr>
            <w:tcW w:w="1322" w:type="dxa"/>
            <w:vAlign w:val="top"/>
          </w:tcPr>
          <w:p w14:paraId="26BF31D4">
            <w:pPr>
              <w:spacing w:after="0" w:line="240" w:lineRule="auto"/>
            </w:pPr>
            <w:r>
              <w:rPr>
                <w:rFonts w:ascii="Arial" w:hAnsi="Arial"/>
                <w:b w:val="0"/>
                <w:sz w:val="11"/>
              </w:rPr>
              <w:t>Standard HTTP headers; Content-Type when body is sent</w:t>
            </w:r>
          </w:p>
        </w:tc>
        <w:tc>
          <w:tcPr>
            <w:tcW w:w="1322" w:type="dxa"/>
            <w:vAlign w:val="top"/>
          </w:tcPr>
          <w:p w14:paraId="2BBB211F">
            <w:pPr>
              <w:spacing w:after="0" w:line="240" w:lineRule="auto"/>
            </w:pPr>
            <w:r>
              <w:rPr>
                <w:rFonts w:ascii="Arial" w:hAnsi="Arial"/>
                <w:b w:val="0"/>
                <w:sz w:val="11"/>
              </w:rPr>
              <w:t>Path params: categorySlug; Query: page, limit, search, sortBy, sortOrder, filters as supported by controller</w:t>
            </w:r>
          </w:p>
        </w:tc>
        <w:tc>
          <w:tcPr>
            <w:tcW w:w="1322" w:type="dxa"/>
            <w:vAlign w:val="top"/>
          </w:tcPr>
          <w:p w14:paraId="634F99D9">
            <w:pPr>
              <w:spacing w:after="0" w:line="240" w:lineRule="auto"/>
            </w:pPr>
            <w:r>
              <w:rPr>
                <w:rFonts w:ascii="Arial" w:hAnsi="Arial"/>
                <w:b w:val="0"/>
                <w:sz w:val="11"/>
              </w:rPr>
              <w:t>Path/query validation not centralized unless handled in controller.</w:t>
            </w:r>
          </w:p>
        </w:tc>
        <w:tc>
          <w:tcPr>
            <w:tcW w:w="1322" w:type="dxa"/>
            <w:vAlign w:val="top"/>
          </w:tcPr>
          <w:p w14:paraId="0557C78E">
            <w:pPr>
              <w:spacing w:after="0" w:line="240" w:lineRule="auto"/>
            </w:pPr>
            <w:r>
              <w:rPr>
                <w:rFonts w:ascii="Arial" w:hAnsi="Arial"/>
                <w:b w:val="0"/>
                <w:sz w:val="11"/>
              </w:rPr>
              <w:t>Paginated/list or detail success envelope; see common list/detail examples.</w:t>
            </w:r>
          </w:p>
        </w:tc>
        <w:tc>
          <w:tcPr>
            <w:tcW w:w="1322" w:type="dxa"/>
            <w:vAlign w:val="top"/>
          </w:tcPr>
          <w:p w14:paraId="2E64F533">
            <w:pPr>
              <w:spacing w:after="0" w:line="240" w:lineRule="auto"/>
            </w:pPr>
            <w:r>
              <w:rPr>
                <w:rFonts w:ascii="Arial" w:hAnsi="Arial"/>
                <w:b w:val="0"/>
                <w:sz w:val="11"/>
              </w:rPr>
              <w:t>400/422 validation, 404 not found, 429 rate limit, 500 internal error</w:t>
            </w:r>
          </w:p>
        </w:tc>
        <w:tc>
          <w:tcPr>
            <w:tcW w:w="1322" w:type="dxa"/>
            <w:vAlign w:val="top"/>
          </w:tcPr>
          <w:p w14:paraId="0335A28A">
            <w:pPr>
              <w:spacing w:after="0" w:line="240" w:lineRule="auto"/>
            </w:pPr>
            <w:r>
              <w:rPr>
                <w:rFonts w:ascii="Arial" w:hAnsi="Arial"/>
                <w:b w:val="0"/>
                <w:sz w:val="11"/>
              </w:rPr>
              <w:t>newsController.getNewsByCategorySlug (backend/src/routes/news.routes.ts:21)</w:t>
            </w:r>
          </w:p>
        </w:tc>
      </w:tr>
      <w:tr w14:paraId="1DC27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573A396">
            <w:pPr>
              <w:spacing w:after="0" w:line="240" w:lineRule="auto"/>
            </w:pPr>
            <w:r>
              <w:rPr>
                <w:rFonts w:ascii="Arial" w:hAnsi="Arial"/>
                <w:b w:val="0"/>
                <w:sz w:val="11"/>
              </w:rPr>
              <w:t>Backend API</w:t>
            </w:r>
          </w:p>
        </w:tc>
        <w:tc>
          <w:tcPr>
            <w:tcW w:w="1322" w:type="dxa"/>
            <w:vAlign w:val="top"/>
          </w:tcPr>
          <w:p w14:paraId="56BC84C0">
            <w:pPr>
              <w:spacing w:after="0" w:line="240" w:lineRule="auto"/>
            </w:pPr>
            <w:r>
              <w:rPr>
                <w:rFonts w:ascii="Arial" w:hAnsi="Arial"/>
                <w:b w:val="0"/>
                <w:sz w:val="11"/>
              </w:rPr>
              <w:t>GET</w:t>
            </w:r>
          </w:p>
        </w:tc>
        <w:tc>
          <w:tcPr>
            <w:tcW w:w="1322" w:type="dxa"/>
            <w:vAlign w:val="top"/>
          </w:tcPr>
          <w:p w14:paraId="516AFE04">
            <w:pPr>
              <w:spacing w:after="0" w:line="240" w:lineRule="auto"/>
            </w:pPr>
            <w:r>
              <w:rPr>
                <w:rFonts w:ascii="Arial" w:hAnsi="Arial"/>
                <w:b w:val="0"/>
                <w:sz w:val="11"/>
              </w:rPr>
              <w:t>/api/v1/public/news/highlights</w:t>
            </w:r>
          </w:p>
        </w:tc>
        <w:tc>
          <w:tcPr>
            <w:tcW w:w="1322" w:type="dxa"/>
            <w:vAlign w:val="top"/>
          </w:tcPr>
          <w:p w14:paraId="7505C52B">
            <w:pPr>
              <w:spacing w:after="0" w:line="240" w:lineRule="auto"/>
            </w:pPr>
            <w:r>
              <w:rPr>
                <w:rFonts w:ascii="Arial" w:hAnsi="Arial"/>
                <w:b w:val="0"/>
                <w:sz w:val="11"/>
              </w:rPr>
              <w:t>newsgetHighlightedNews</w:t>
            </w:r>
          </w:p>
        </w:tc>
        <w:tc>
          <w:tcPr>
            <w:tcW w:w="1322" w:type="dxa"/>
            <w:vAlign w:val="top"/>
          </w:tcPr>
          <w:p w14:paraId="77B0CA76">
            <w:pPr>
              <w:spacing w:after="0" w:line="240" w:lineRule="auto"/>
            </w:pPr>
            <w:r>
              <w:rPr>
                <w:rFonts w:ascii="Arial" w:hAnsi="Arial"/>
                <w:b w:val="0"/>
                <w:sz w:val="11"/>
              </w:rPr>
              <w:t>Public / Not required</w:t>
            </w:r>
          </w:p>
        </w:tc>
        <w:tc>
          <w:tcPr>
            <w:tcW w:w="1322" w:type="dxa"/>
            <w:vAlign w:val="top"/>
          </w:tcPr>
          <w:p w14:paraId="0ED1410E">
            <w:pPr>
              <w:spacing w:after="0" w:line="240" w:lineRule="auto"/>
            </w:pPr>
            <w:r>
              <w:rPr>
                <w:rFonts w:ascii="Arial" w:hAnsi="Arial"/>
                <w:b w:val="0"/>
                <w:sz w:val="11"/>
              </w:rPr>
              <w:t>Standard HTTP headers; Content-Type when body is sent</w:t>
            </w:r>
          </w:p>
        </w:tc>
        <w:tc>
          <w:tcPr>
            <w:tcW w:w="1322" w:type="dxa"/>
            <w:vAlign w:val="top"/>
          </w:tcPr>
          <w:p w14:paraId="0E113C68">
            <w:pPr>
              <w:spacing w:after="0" w:line="240" w:lineRule="auto"/>
            </w:pPr>
            <w:r>
              <w:rPr>
                <w:rFonts w:ascii="Arial" w:hAnsi="Arial"/>
                <w:b w:val="0"/>
                <w:sz w:val="11"/>
              </w:rPr>
              <w:t>Query: page, limit, search, sortBy, sortOrder, filters as supported by controller</w:t>
            </w:r>
          </w:p>
        </w:tc>
        <w:tc>
          <w:tcPr>
            <w:tcW w:w="1322" w:type="dxa"/>
            <w:vAlign w:val="top"/>
          </w:tcPr>
          <w:p w14:paraId="4D2EE246">
            <w:pPr>
              <w:spacing w:after="0" w:line="240" w:lineRule="auto"/>
            </w:pPr>
            <w:r>
              <w:rPr>
                <w:rFonts w:ascii="Arial" w:hAnsi="Arial"/>
                <w:b w:val="0"/>
                <w:sz w:val="11"/>
              </w:rPr>
              <w:t>Path/query validation not centralized unless handled in controller.</w:t>
            </w:r>
          </w:p>
        </w:tc>
        <w:tc>
          <w:tcPr>
            <w:tcW w:w="1322" w:type="dxa"/>
            <w:vAlign w:val="top"/>
          </w:tcPr>
          <w:p w14:paraId="28FA29AC">
            <w:pPr>
              <w:spacing w:after="0" w:line="240" w:lineRule="auto"/>
            </w:pPr>
            <w:r>
              <w:rPr>
                <w:rFonts w:ascii="Arial" w:hAnsi="Arial"/>
                <w:b w:val="0"/>
                <w:sz w:val="11"/>
              </w:rPr>
              <w:t>Paginated/list or detail success envelope; see common list/detail examples.</w:t>
            </w:r>
          </w:p>
        </w:tc>
        <w:tc>
          <w:tcPr>
            <w:tcW w:w="1322" w:type="dxa"/>
            <w:vAlign w:val="top"/>
          </w:tcPr>
          <w:p w14:paraId="427FE547">
            <w:pPr>
              <w:spacing w:after="0" w:line="240" w:lineRule="auto"/>
            </w:pPr>
            <w:r>
              <w:rPr>
                <w:rFonts w:ascii="Arial" w:hAnsi="Arial"/>
                <w:b w:val="0"/>
                <w:sz w:val="11"/>
              </w:rPr>
              <w:t>400/422 validation, 404 not found, 429 rate limit, 500 internal error</w:t>
            </w:r>
          </w:p>
        </w:tc>
        <w:tc>
          <w:tcPr>
            <w:tcW w:w="1322" w:type="dxa"/>
            <w:vAlign w:val="top"/>
          </w:tcPr>
          <w:p w14:paraId="30FF7EF0">
            <w:pPr>
              <w:spacing w:after="0" w:line="240" w:lineRule="auto"/>
            </w:pPr>
            <w:r>
              <w:rPr>
                <w:rFonts w:ascii="Arial" w:hAnsi="Arial"/>
                <w:b w:val="0"/>
                <w:sz w:val="11"/>
              </w:rPr>
              <w:t>newsController.getHighlightedNews (backend/src/routes/news.routes.ts:15)</w:t>
            </w:r>
          </w:p>
        </w:tc>
      </w:tr>
    </w:tbl>
    <w:p w14:paraId="13441E42"/>
    <w:p w14:paraId="6B0C1B6C">
      <w:pPr>
        <w:pStyle w:val="5"/>
      </w:pPr>
      <w:r>
        <w:t>Page Components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5"/>
        <w:gridCol w:w="624"/>
        <w:gridCol w:w="2406"/>
        <w:gridCol w:w="1742"/>
        <w:gridCol w:w="1607"/>
        <w:gridCol w:w="967"/>
        <w:gridCol w:w="787"/>
        <w:gridCol w:w="1608"/>
        <w:gridCol w:w="1189"/>
        <w:gridCol w:w="851"/>
        <w:gridCol w:w="2354"/>
      </w:tblGrid>
      <w:tr w14:paraId="13E868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26C0452">
            <w:pPr>
              <w:spacing w:after="0" w:line="240" w:lineRule="auto"/>
            </w:pPr>
            <w:r>
              <w:rPr>
                <w:rFonts w:ascii="Arial" w:hAnsi="Arial"/>
                <w:b/>
                <w:sz w:val="11"/>
              </w:rPr>
              <w:t>Service</w:t>
            </w:r>
          </w:p>
        </w:tc>
        <w:tc>
          <w:tcPr>
            <w:tcW w:w="1322" w:type="dxa"/>
            <w:vAlign w:val="top"/>
          </w:tcPr>
          <w:p w14:paraId="77C7ABB1">
            <w:pPr>
              <w:spacing w:after="0" w:line="240" w:lineRule="auto"/>
            </w:pPr>
            <w:r>
              <w:rPr>
                <w:rFonts w:ascii="Arial" w:hAnsi="Arial"/>
                <w:b/>
                <w:sz w:val="11"/>
              </w:rPr>
              <w:t>Method</w:t>
            </w:r>
          </w:p>
        </w:tc>
        <w:tc>
          <w:tcPr>
            <w:tcW w:w="1322" w:type="dxa"/>
            <w:vAlign w:val="top"/>
          </w:tcPr>
          <w:p w14:paraId="292E2939">
            <w:pPr>
              <w:spacing w:after="0" w:line="240" w:lineRule="auto"/>
            </w:pPr>
            <w:r>
              <w:rPr>
                <w:rFonts w:ascii="Arial" w:hAnsi="Arial"/>
                <w:b/>
                <w:sz w:val="11"/>
              </w:rPr>
              <w:t>Endpoint URL</w:t>
            </w:r>
          </w:p>
        </w:tc>
        <w:tc>
          <w:tcPr>
            <w:tcW w:w="1322" w:type="dxa"/>
            <w:vAlign w:val="top"/>
          </w:tcPr>
          <w:p w14:paraId="7D2947A5">
            <w:pPr>
              <w:spacing w:after="0" w:line="240" w:lineRule="auto"/>
            </w:pPr>
            <w:r>
              <w:rPr>
                <w:rFonts w:ascii="Arial" w:hAnsi="Arial"/>
                <w:b/>
                <w:sz w:val="11"/>
              </w:rPr>
              <w:t>Description</w:t>
            </w:r>
          </w:p>
        </w:tc>
        <w:tc>
          <w:tcPr>
            <w:tcW w:w="1322" w:type="dxa"/>
            <w:vAlign w:val="top"/>
          </w:tcPr>
          <w:p w14:paraId="6E2ADF0A">
            <w:pPr>
              <w:spacing w:after="0" w:line="240" w:lineRule="auto"/>
            </w:pPr>
            <w:r>
              <w:rPr>
                <w:rFonts w:ascii="Arial" w:hAnsi="Arial"/>
                <w:b/>
                <w:sz w:val="11"/>
              </w:rPr>
              <w:t>Authentication</w:t>
            </w:r>
          </w:p>
        </w:tc>
        <w:tc>
          <w:tcPr>
            <w:tcW w:w="1322" w:type="dxa"/>
            <w:vAlign w:val="top"/>
          </w:tcPr>
          <w:p w14:paraId="0129D449">
            <w:pPr>
              <w:spacing w:after="0" w:line="240" w:lineRule="auto"/>
            </w:pPr>
            <w:r>
              <w:rPr>
                <w:rFonts w:ascii="Arial" w:hAnsi="Arial"/>
                <w:b/>
                <w:sz w:val="11"/>
              </w:rPr>
              <w:t>Request Headers</w:t>
            </w:r>
          </w:p>
        </w:tc>
        <w:tc>
          <w:tcPr>
            <w:tcW w:w="1322" w:type="dxa"/>
            <w:vAlign w:val="top"/>
          </w:tcPr>
          <w:p w14:paraId="79BEC73F">
            <w:pPr>
              <w:spacing w:after="0" w:line="240" w:lineRule="auto"/>
            </w:pPr>
            <w:r>
              <w:rPr>
                <w:rFonts w:ascii="Arial" w:hAnsi="Arial"/>
                <w:b/>
                <w:sz w:val="11"/>
              </w:rPr>
              <w:t>Request Parameters / Body</w:t>
            </w:r>
          </w:p>
        </w:tc>
        <w:tc>
          <w:tcPr>
            <w:tcW w:w="1322" w:type="dxa"/>
            <w:vAlign w:val="top"/>
          </w:tcPr>
          <w:p w14:paraId="20447005">
            <w:pPr>
              <w:spacing w:after="0" w:line="240" w:lineRule="auto"/>
            </w:pPr>
            <w:r>
              <w:rPr>
                <w:rFonts w:ascii="Arial" w:hAnsi="Arial"/>
                <w:b/>
                <w:sz w:val="11"/>
              </w:rPr>
              <w:t>Validation Rules</w:t>
            </w:r>
          </w:p>
        </w:tc>
        <w:tc>
          <w:tcPr>
            <w:tcW w:w="1322" w:type="dxa"/>
            <w:vAlign w:val="top"/>
          </w:tcPr>
          <w:p w14:paraId="629A4B83">
            <w:pPr>
              <w:spacing w:after="0" w:line="240" w:lineRule="auto"/>
            </w:pPr>
            <w:r>
              <w:rPr>
                <w:rFonts w:ascii="Arial" w:hAnsi="Arial"/>
                <w:b/>
                <w:sz w:val="11"/>
              </w:rPr>
              <w:t>Response Example</w:t>
            </w:r>
          </w:p>
        </w:tc>
        <w:tc>
          <w:tcPr>
            <w:tcW w:w="1322" w:type="dxa"/>
            <w:vAlign w:val="top"/>
          </w:tcPr>
          <w:p w14:paraId="6B156E3A">
            <w:pPr>
              <w:spacing w:after="0" w:line="240" w:lineRule="auto"/>
            </w:pPr>
            <w:r>
              <w:rPr>
                <w:rFonts w:ascii="Arial" w:hAnsi="Arial"/>
                <w:b/>
                <w:sz w:val="11"/>
              </w:rPr>
              <w:t>Error Responses</w:t>
            </w:r>
          </w:p>
        </w:tc>
        <w:tc>
          <w:tcPr>
            <w:tcW w:w="1322" w:type="dxa"/>
            <w:vAlign w:val="top"/>
          </w:tcPr>
          <w:p w14:paraId="7C273ABD">
            <w:pPr>
              <w:spacing w:after="0" w:line="240" w:lineRule="auto"/>
            </w:pPr>
            <w:r>
              <w:rPr>
                <w:rFonts w:ascii="Arial" w:hAnsi="Arial"/>
                <w:b/>
                <w:sz w:val="11"/>
              </w:rPr>
              <w:t>Related Controller/Function</w:t>
            </w:r>
          </w:p>
        </w:tc>
      </w:tr>
      <w:tr w14:paraId="7C2EC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6FB65F7">
            <w:pPr>
              <w:spacing w:after="0" w:line="240" w:lineRule="auto"/>
            </w:pPr>
            <w:r>
              <w:rPr>
                <w:rFonts w:ascii="Arial" w:hAnsi="Arial"/>
                <w:b w:val="0"/>
                <w:sz w:val="11"/>
              </w:rPr>
              <w:t>Backend API</w:t>
            </w:r>
          </w:p>
        </w:tc>
        <w:tc>
          <w:tcPr>
            <w:tcW w:w="1322" w:type="dxa"/>
            <w:vAlign w:val="top"/>
          </w:tcPr>
          <w:p w14:paraId="2A92825F">
            <w:pPr>
              <w:spacing w:after="0" w:line="240" w:lineRule="auto"/>
            </w:pPr>
            <w:r>
              <w:rPr>
                <w:rFonts w:ascii="Arial" w:hAnsi="Arial"/>
                <w:b w:val="0"/>
                <w:sz w:val="11"/>
              </w:rPr>
              <w:t>GET</w:t>
            </w:r>
          </w:p>
        </w:tc>
        <w:tc>
          <w:tcPr>
            <w:tcW w:w="1322" w:type="dxa"/>
            <w:vAlign w:val="top"/>
          </w:tcPr>
          <w:p w14:paraId="701AC608">
            <w:pPr>
              <w:spacing w:after="0" w:line="240" w:lineRule="auto"/>
            </w:pPr>
            <w:r>
              <w:rPr>
                <w:rFonts w:ascii="Arial" w:hAnsi="Arial"/>
                <w:b w:val="0"/>
                <w:sz w:val="11"/>
              </w:rPr>
              <w:t>/api/v1/cms/pages/:pageId/components</w:t>
            </w:r>
          </w:p>
        </w:tc>
        <w:tc>
          <w:tcPr>
            <w:tcW w:w="1322" w:type="dxa"/>
            <w:vAlign w:val="top"/>
          </w:tcPr>
          <w:p w14:paraId="4E858DBF">
            <w:pPr>
              <w:spacing w:after="0" w:line="240" w:lineRule="auto"/>
            </w:pPr>
            <w:r>
              <w:rPr>
                <w:rFonts w:ascii="Arial" w:hAnsi="Arial"/>
                <w:b w:val="0"/>
                <w:sz w:val="11"/>
              </w:rPr>
              <w:t>ComponentgetPageComponents</w:t>
            </w:r>
          </w:p>
        </w:tc>
        <w:tc>
          <w:tcPr>
            <w:tcW w:w="1322" w:type="dxa"/>
            <w:vAlign w:val="top"/>
          </w:tcPr>
          <w:p w14:paraId="433485E2">
            <w:pPr>
              <w:spacing w:after="0" w:line="240" w:lineRule="auto"/>
            </w:pPr>
            <w:r>
              <w:rPr>
                <w:rFonts w:ascii="Arial" w:hAnsi="Arial"/>
                <w:b w:val="0"/>
                <w:sz w:val="11"/>
              </w:rPr>
              <w:t>Required; permission: Permission.PAGES_READ</w:t>
            </w:r>
          </w:p>
        </w:tc>
        <w:tc>
          <w:tcPr>
            <w:tcW w:w="1322" w:type="dxa"/>
            <w:vAlign w:val="top"/>
          </w:tcPr>
          <w:p w14:paraId="5D72749F">
            <w:pPr>
              <w:spacing w:after="0" w:line="240" w:lineRule="auto"/>
            </w:pPr>
            <w:r>
              <w:rPr>
                <w:rFonts w:ascii="Arial" w:hAnsi="Arial"/>
                <w:b w:val="0"/>
                <w:sz w:val="11"/>
              </w:rPr>
              <w:t>Authorization: Bearer &lt;accessToken&gt; or HttpOnly auth_token cookie</w:t>
            </w:r>
          </w:p>
        </w:tc>
        <w:tc>
          <w:tcPr>
            <w:tcW w:w="1322" w:type="dxa"/>
            <w:vAlign w:val="top"/>
          </w:tcPr>
          <w:p w14:paraId="3F87D151">
            <w:pPr>
              <w:spacing w:after="0" w:line="240" w:lineRule="auto"/>
            </w:pPr>
            <w:r>
              <w:rPr>
                <w:rFonts w:ascii="Arial" w:hAnsi="Arial"/>
                <w:b w:val="0"/>
                <w:sz w:val="11"/>
              </w:rPr>
              <w:t>Path params: pageId; Query: page, limit, search, sortBy, sortOrder, filters as supported by controller</w:t>
            </w:r>
          </w:p>
        </w:tc>
        <w:tc>
          <w:tcPr>
            <w:tcW w:w="1322" w:type="dxa"/>
            <w:vAlign w:val="top"/>
          </w:tcPr>
          <w:p w14:paraId="6D9C0261">
            <w:pPr>
              <w:spacing w:after="0" w:line="240" w:lineRule="auto"/>
            </w:pPr>
            <w:r>
              <w:rPr>
                <w:rFonts w:ascii="Arial" w:hAnsi="Arial"/>
                <w:b w:val="0"/>
                <w:sz w:val="11"/>
              </w:rPr>
              <w:t>Path/query validation not centralized unless handled in controller.</w:t>
            </w:r>
          </w:p>
        </w:tc>
        <w:tc>
          <w:tcPr>
            <w:tcW w:w="1322" w:type="dxa"/>
            <w:vAlign w:val="top"/>
          </w:tcPr>
          <w:p w14:paraId="23AD4610">
            <w:pPr>
              <w:spacing w:after="0" w:line="240" w:lineRule="auto"/>
            </w:pPr>
            <w:r>
              <w:rPr>
                <w:rFonts w:ascii="Arial" w:hAnsi="Arial"/>
                <w:b w:val="0"/>
                <w:sz w:val="11"/>
              </w:rPr>
              <w:t>Paginated/list or detail success envelope; see common list/detail examples.</w:t>
            </w:r>
          </w:p>
        </w:tc>
        <w:tc>
          <w:tcPr>
            <w:tcW w:w="1322" w:type="dxa"/>
            <w:vAlign w:val="top"/>
          </w:tcPr>
          <w:p w14:paraId="1EAF42C1">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0CCA338F">
            <w:pPr>
              <w:spacing w:after="0" w:line="240" w:lineRule="auto"/>
            </w:pPr>
            <w:r>
              <w:rPr>
                <w:rFonts w:ascii="Arial" w:hAnsi="Arial"/>
                <w:b w:val="0"/>
                <w:sz w:val="11"/>
              </w:rPr>
              <w:t>ComponentController.getPageComponents (backend/src/routes/component.routes.ts:38)</w:t>
            </w:r>
          </w:p>
        </w:tc>
      </w:tr>
      <w:tr w14:paraId="36ABB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07B05E4">
            <w:pPr>
              <w:spacing w:after="0" w:line="240" w:lineRule="auto"/>
            </w:pPr>
            <w:r>
              <w:rPr>
                <w:rFonts w:ascii="Arial" w:hAnsi="Arial"/>
                <w:b w:val="0"/>
                <w:sz w:val="11"/>
              </w:rPr>
              <w:t>Backend API</w:t>
            </w:r>
          </w:p>
        </w:tc>
        <w:tc>
          <w:tcPr>
            <w:tcW w:w="1322" w:type="dxa"/>
            <w:vAlign w:val="top"/>
          </w:tcPr>
          <w:p w14:paraId="20603764">
            <w:pPr>
              <w:spacing w:after="0" w:line="240" w:lineRule="auto"/>
            </w:pPr>
            <w:r>
              <w:rPr>
                <w:rFonts w:ascii="Arial" w:hAnsi="Arial"/>
                <w:b w:val="0"/>
                <w:sz w:val="11"/>
              </w:rPr>
              <w:t>POST</w:t>
            </w:r>
          </w:p>
        </w:tc>
        <w:tc>
          <w:tcPr>
            <w:tcW w:w="1322" w:type="dxa"/>
            <w:vAlign w:val="top"/>
          </w:tcPr>
          <w:p w14:paraId="5130EE59">
            <w:pPr>
              <w:spacing w:after="0" w:line="240" w:lineRule="auto"/>
            </w:pPr>
            <w:r>
              <w:rPr>
                <w:rFonts w:ascii="Arial" w:hAnsi="Arial"/>
                <w:b w:val="0"/>
                <w:sz w:val="11"/>
              </w:rPr>
              <w:t>/api/v1/cms/pages/:pageId/components</w:t>
            </w:r>
          </w:p>
        </w:tc>
        <w:tc>
          <w:tcPr>
            <w:tcW w:w="1322" w:type="dxa"/>
            <w:vAlign w:val="top"/>
          </w:tcPr>
          <w:p w14:paraId="235188DB">
            <w:pPr>
              <w:spacing w:after="0" w:line="240" w:lineRule="auto"/>
            </w:pPr>
            <w:r>
              <w:rPr>
                <w:rFonts w:ascii="Arial" w:hAnsi="Arial"/>
                <w:b w:val="0"/>
                <w:sz w:val="11"/>
              </w:rPr>
              <w:t>ComponentcreateComponent</w:t>
            </w:r>
          </w:p>
        </w:tc>
        <w:tc>
          <w:tcPr>
            <w:tcW w:w="1322" w:type="dxa"/>
            <w:vAlign w:val="top"/>
          </w:tcPr>
          <w:p w14:paraId="377B25FC">
            <w:pPr>
              <w:spacing w:after="0" w:line="240" w:lineRule="auto"/>
            </w:pPr>
            <w:r>
              <w:rPr>
                <w:rFonts w:ascii="Arial" w:hAnsi="Arial"/>
                <w:b w:val="0"/>
                <w:sz w:val="11"/>
              </w:rPr>
              <w:t>Required; permission: Permission.PAGES_CREATE</w:t>
            </w:r>
          </w:p>
        </w:tc>
        <w:tc>
          <w:tcPr>
            <w:tcW w:w="1322" w:type="dxa"/>
            <w:vAlign w:val="top"/>
          </w:tcPr>
          <w:p w14:paraId="568FA998">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71EF5D4F">
            <w:pPr>
              <w:spacing w:after="0" w:line="240" w:lineRule="auto"/>
            </w:pPr>
            <w:r>
              <w:rPr>
                <w:rFonts w:ascii="Arial" w:hAnsi="Arial"/>
                <w:b w:val="0"/>
                <w:sz w:val="11"/>
              </w:rPr>
              <w:t>Path params: pageId; Body: JSON payload for the target resource</w:t>
            </w:r>
          </w:p>
        </w:tc>
        <w:tc>
          <w:tcPr>
            <w:tcW w:w="1322" w:type="dxa"/>
            <w:vAlign w:val="top"/>
          </w:tcPr>
          <w:p w14:paraId="5B74306B">
            <w:pPr>
              <w:spacing w:after="0" w:line="240" w:lineRule="auto"/>
            </w:pPr>
            <w:r>
              <w:rPr>
                <w:rFonts w:ascii="Arial" w:hAnsi="Arial"/>
                <w:b w:val="0"/>
                <w:sz w:val="11"/>
              </w:rPr>
              <w:t>createComponentValidation</w:t>
            </w:r>
          </w:p>
        </w:tc>
        <w:tc>
          <w:tcPr>
            <w:tcW w:w="1322" w:type="dxa"/>
            <w:vAlign w:val="top"/>
          </w:tcPr>
          <w:p w14:paraId="44C79767">
            <w:pPr>
              <w:spacing w:after="0" w:line="240" w:lineRule="auto"/>
            </w:pPr>
            <w:r>
              <w:rPr>
                <w:rFonts w:ascii="Arial" w:hAnsi="Arial"/>
                <w:b w:val="0"/>
                <w:sz w:val="11"/>
              </w:rPr>
              <w:t>Create/update/action success envelope; validation errors use 400/422 pattern.</w:t>
            </w:r>
          </w:p>
        </w:tc>
        <w:tc>
          <w:tcPr>
            <w:tcW w:w="1322" w:type="dxa"/>
            <w:vAlign w:val="top"/>
          </w:tcPr>
          <w:p w14:paraId="2E8F837F">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546D0FAA">
            <w:pPr>
              <w:spacing w:after="0" w:line="240" w:lineRule="auto"/>
            </w:pPr>
            <w:r>
              <w:rPr>
                <w:rFonts w:ascii="Arial" w:hAnsi="Arial"/>
                <w:b w:val="0"/>
                <w:sz w:val="11"/>
              </w:rPr>
              <w:t>ComponentController.createComponent (backend/src/routes/component.routes.ts:49)</w:t>
            </w:r>
          </w:p>
        </w:tc>
      </w:tr>
      <w:tr w14:paraId="723CD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0CF8671">
            <w:pPr>
              <w:spacing w:after="0" w:line="240" w:lineRule="auto"/>
            </w:pPr>
            <w:r>
              <w:rPr>
                <w:rFonts w:ascii="Arial" w:hAnsi="Arial"/>
                <w:b w:val="0"/>
                <w:sz w:val="11"/>
              </w:rPr>
              <w:t>Backend API</w:t>
            </w:r>
          </w:p>
        </w:tc>
        <w:tc>
          <w:tcPr>
            <w:tcW w:w="1322" w:type="dxa"/>
            <w:vAlign w:val="top"/>
          </w:tcPr>
          <w:p w14:paraId="5F8C6DB6">
            <w:pPr>
              <w:spacing w:after="0" w:line="240" w:lineRule="auto"/>
            </w:pPr>
            <w:r>
              <w:rPr>
                <w:rFonts w:ascii="Arial" w:hAnsi="Arial"/>
                <w:b w:val="0"/>
                <w:sz w:val="11"/>
              </w:rPr>
              <w:t>POST</w:t>
            </w:r>
          </w:p>
        </w:tc>
        <w:tc>
          <w:tcPr>
            <w:tcW w:w="1322" w:type="dxa"/>
            <w:vAlign w:val="top"/>
          </w:tcPr>
          <w:p w14:paraId="11C01CF2">
            <w:pPr>
              <w:spacing w:after="0" w:line="240" w:lineRule="auto"/>
            </w:pPr>
            <w:r>
              <w:rPr>
                <w:rFonts w:ascii="Arial" w:hAnsi="Arial"/>
                <w:b w:val="0"/>
                <w:sz w:val="11"/>
              </w:rPr>
              <w:t>/api/v1/cms/pages/:pageId/components/reorder</w:t>
            </w:r>
          </w:p>
        </w:tc>
        <w:tc>
          <w:tcPr>
            <w:tcW w:w="1322" w:type="dxa"/>
            <w:vAlign w:val="top"/>
          </w:tcPr>
          <w:p w14:paraId="6F4648AA">
            <w:pPr>
              <w:spacing w:after="0" w:line="240" w:lineRule="auto"/>
            </w:pPr>
            <w:r>
              <w:rPr>
                <w:rFonts w:ascii="Arial" w:hAnsi="Arial"/>
                <w:b w:val="0"/>
                <w:sz w:val="11"/>
              </w:rPr>
              <w:t>ComponentreorderComponents</w:t>
            </w:r>
          </w:p>
        </w:tc>
        <w:tc>
          <w:tcPr>
            <w:tcW w:w="1322" w:type="dxa"/>
            <w:vAlign w:val="top"/>
          </w:tcPr>
          <w:p w14:paraId="764357FE">
            <w:pPr>
              <w:spacing w:after="0" w:line="240" w:lineRule="auto"/>
            </w:pPr>
            <w:r>
              <w:rPr>
                <w:rFonts w:ascii="Arial" w:hAnsi="Arial"/>
                <w:b w:val="0"/>
                <w:sz w:val="11"/>
              </w:rPr>
              <w:t>Required; permission: Permission.PAGES_UPDATE</w:t>
            </w:r>
          </w:p>
        </w:tc>
        <w:tc>
          <w:tcPr>
            <w:tcW w:w="1322" w:type="dxa"/>
            <w:vAlign w:val="top"/>
          </w:tcPr>
          <w:p w14:paraId="479E965D">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0586BA96">
            <w:pPr>
              <w:spacing w:after="0" w:line="240" w:lineRule="auto"/>
            </w:pPr>
            <w:r>
              <w:rPr>
                <w:rFonts w:ascii="Arial" w:hAnsi="Arial"/>
                <w:b w:val="0"/>
                <w:sz w:val="11"/>
              </w:rPr>
              <w:t>Path params: pageId; Body: JSON payload for the target resource</w:t>
            </w:r>
          </w:p>
        </w:tc>
        <w:tc>
          <w:tcPr>
            <w:tcW w:w="1322" w:type="dxa"/>
            <w:vAlign w:val="top"/>
          </w:tcPr>
          <w:p w14:paraId="055FA322">
            <w:pPr>
              <w:spacing w:after="0" w:line="240" w:lineRule="auto"/>
            </w:pPr>
            <w:r>
              <w:rPr>
                <w:rFonts w:ascii="Arial" w:hAnsi="Arial"/>
                <w:b w:val="0"/>
                <w:sz w:val="11"/>
              </w:rPr>
              <w:t>reorderComponentsValidation</w:t>
            </w:r>
          </w:p>
        </w:tc>
        <w:tc>
          <w:tcPr>
            <w:tcW w:w="1322" w:type="dxa"/>
            <w:vAlign w:val="top"/>
          </w:tcPr>
          <w:p w14:paraId="01C91860">
            <w:pPr>
              <w:spacing w:after="0" w:line="240" w:lineRule="auto"/>
            </w:pPr>
            <w:r>
              <w:rPr>
                <w:rFonts w:ascii="Arial" w:hAnsi="Arial"/>
                <w:b w:val="0"/>
                <w:sz w:val="11"/>
              </w:rPr>
              <w:t>Create/update/action success envelope; validation errors use 400/422 pattern.</w:t>
            </w:r>
          </w:p>
        </w:tc>
        <w:tc>
          <w:tcPr>
            <w:tcW w:w="1322" w:type="dxa"/>
            <w:vAlign w:val="top"/>
          </w:tcPr>
          <w:p w14:paraId="5CD569EF">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7D51AFDF">
            <w:pPr>
              <w:spacing w:after="0" w:line="240" w:lineRule="auto"/>
            </w:pPr>
            <w:r>
              <w:rPr>
                <w:rFonts w:ascii="Arial" w:hAnsi="Arial"/>
                <w:b w:val="0"/>
                <w:sz w:val="11"/>
              </w:rPr>
              <w:t>ComponentController.reorderComponents (backend/src/routes/component.routes.ts:62)</w:t>
            </w:r>
          </w:p>
        </w:tc>
      </w:tr>
      <w:tr w14:paraId="14ED2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F58CFDC">
            <w:pPr>
              <w:spacing w:after="0" w:line="240" w:lineRule="auto"/>
            </w:pPr>
            <w:r>
              <w:rPr>
                <w:rFonts w:ascii="Arial" w:hAnsi="Arial"/>
                <w:b w:val="0"/>
                <w:sz w:val="11"/>
              </w:rPr>
              <w:t>Backend API</w:t>
            </w:r>
          </w:p>
        </w:tc>
        <w:tc>
          <w:tcPr>
            <w:tcW w:w="1322" w:type="dxa"/>
            <w:vAlign w:val="top"/>
          </w:tcPr>
          <w:p w14:paraId="2CBC5A7B">
            <w:pPr>
              <w:spacing w:after="0" w:line="240" w:lineRule="auto"/>
            </w:pPr>
            <w:r>
              <w:rPr>
                <w:rFonts w:ascii="Arial" w:hAnsi="Arial"/>
                <w:b w:val="0"/>
                <w:sz w:val="11"/>
              </w:rPr>
              <w:t>GET</w:t>
            </w:r>
          </w:p>
        </w:tc>
        <w:tc>
          <w:tcPr>
            <w:tcW w:w="1322" w:type="dxa"/>
            <w:vAlign w:val="top"/>
          </w:tcPr>
          <w:p w14:paraId="47CDAE51">
            <w:pPr>
              <w:spacing w:after="0" w:line="240" w:lineRule="auto"/>
            </w:pPr>
            <w:r>
              <w:rPr>
                <w:rFonts w:ascii="Arial" w:hAnsi="Arial"/>
                <w:b w:val="0"/>
                <w:sz w:val="11"/>
              </w:rPr>
              <w:t>/api/v1/cms/pages/component-types</w:t>
            </w:r>
          </w:p>
        </w:tc>
        <w:tc>
          <w:tcPr>
            <w:tcW w:w="1322" w:type="dxa"/>
            <w:vAlign w:val="top"/>
          </w:tcPr>
          <w:p w14:paraId="40B2E0DE">
            <w:pPr>
              <w:spacing w:after="0" w:line="240" w:lineRule="auto"/>
            </w:pPr>
            <w:r>
              <w:rPr>
                <w:rFonts w:ascii="Arial" w:hAnsi="Arial"/>
                <w:b w:val="0"/>
                <w:sz w:val="11"/>
              </w:rPr>
              <w:t>ComponentgetComponentTypes</w:t>
            </w:r>
          </w:p>
        </w:tc>
        <w:tc>
          <w:tcPr>
            <w:tcW w:w="1322" w:type="dxa"/>
            <w:vAlign w:val="top"/>
          </w:tcPr>
          <w:p w14:paraId="327D0F34">
            <w:pPr>
              <w:spacing w:after="0" w:line="240" w:lineRule="auto"/>
            </w:pPr>
            <w:r>
              <w:rPr>
                <w:rFonts w:ascii="Arial" w:hAnsi="Arial"/>
                <w:b w:val="0"/>
                <w:sz w:val="11"/>
              </w:rPr>
              <w:t>Required; permission: Permission.PAGES_READ</w:t>
            </w:r>
          </w:p>
        </w:tc>
        <w:tc>
          <w:tcPr>
            <w:tcW w:w="1322" w:type="dxa"/>
            <w:vAlign w:val="top"/>
          </w:tcPr>
          <w:p w14:paraId="24D560F0">
            <w:pPr>
              <w:spacing w:after="0" w:line="240" w:lineRule="auto"/>
            </w:pPr>
            <w:r>
              <w:rPr>
                <w:rFonts w:ascii="Arial" w:hAnsi="Arial"/>
                <w:b w:val="0"/>
                <w:sz w:val="11"/>
              </w:rPr>
              <w:t>Authorization: Bearer &lt;accessToken&gt; or HttpOnly auth_token cookie</w:t>
            </w:r>
          </w:p>
        </w:tc>
        <w:tc>
          <w:tcPr>
            <w:tcW w:w="1322" w:type="dxa"/>
            <w:vAlign w:val="top"/>
          </w:tcPr>
          <w:p w14:paraId="388617CA">
            <w:pPr>
              <w:spacing w:after="0" w:line="240" w:lineRule="auto"/>
            </w:pPr>
            <w:r>
              <w:rPr>
                <w:rFonts w:ascii="Arial" w:hAnsi="Arial"/>
                <w:b w:val="0"/>
                <w:sz w:val="11"/>
              </w:rPr>
              <w:t>Query: page, limit, search, sortBy, sortOrder, filters as supported by controller</w:t>
            </w:r>
          </w:p>
        </w:tc>
        <w:tc>
          <w:tcPr>
            <w:tcW w:w="1322" w:type="dxa"/>
            <w:vAlign w:val="top"/>
          </w:tcPr>
          <w:p w14:paraId="6DCA84E9">
            <w:pPr>
              <w:spacing w:after="0" w:line="240" w:lineRule="auto"/>
            </w:pPr>
            <w:r>
              <w:rPr>
                <w:rFonts w:ascii="Arial" w:hAnsi="Arial"/>
                <w:b w:val="0"/>
                <w:sz w:val="11"/>
              </w:rPr>
              <w:t>Path/query validation not centralized unless handled in controller.</w:t>
            </w:r>
          </w:p>
        </w:tc>
        <w:tc>
          <w:tcPr>
            <w:tcW w:w="1322" w:type="dxa"/>
            <w:vAlign w:val="top"/>
          </w:tcPr>
          <w:p w14:paraId="6DD651A9">
            <w:pPr>
              <w:spacing w:after="0" w:line="240" w:lineRule="auto"/>
            </w:pPr>
            <w:r>
              <w:rPr>
                <w:rFonts w:ascii="Arial" w:hAnsi="Arial"/>
                <w:b w:val="0"/>
                <w:sz w:val="11"/>
              </w:rPr>
              <w:t>Paginated/list or detail success envelope; see common list/detail examples.</w:t>
            </w:r>
          </w:p>
        </w:tc>
        <w:tc>
          <w:tcPr>
            <w:tcW w:w="1322" w:type="dxa"/>
            <w:vAlign w:val="top"/>
          </w:tcPr>
          <w:p w14:paraId="2C6EAF15">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5BAEEE25">
            <w:pPr>
              <w:spacing w:after="0" w:line="240" w:lineRule="auto"/>
            </w:pPr>
            <w:r>
              <w:rPr>
                <w:rFonts w:ascii="Arial" w:hAnsi="Arial"/>
                <w:b w:val="0"/>
                <w:sz w:val="11"/>
              </w:rPr>
              <w:t>ComponentController.getComponentTypes (backend/src/routes/component.routes.ts:27)</w:t>
            </w:r>
          </w:p>
        </w:tc>
      </w:tr>
      <w:tr w14:paraId="66D6B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6A5D382">
            <w:pPr>
              <w:spacing w:after="0" w:line="240" w:lineRule="auto"/>
            </w:pPr>
            <w:r>
              <w:rPr>
                <w:rFonts w:ascii="Arial" w:hAnsi="Arial"/>
                <w:b w:val="0"/>
                <w:sz w:val="11"/>
              </w:rPr>
              <w:t>Backend API</w:t>
            </w:r>
          </w:p>
        </w:tc>
        <w:tc>
          <w:tcPr>
            <w:tcW w:w="1322" w:type="dxa"/>
            <w:vAlign w:val="top"/>
          </w:tcPr>
          <w:p w14:paraId="6E7A0C0C">
            <w:pPr>
              <w:spacing w:after="0" w:line="240" w:lineRule="auto"/>
            </w:pPr>
            <w:r>
              <w:rPr>
                <w:rFonts w:ascii="Arial" w:hAnsi="Arial"/>
                <w:b w:val="0"/>
                <w:sz w:val="11"/>
              </w:rPr>
              <w:t>DELETE</w:t>
            </w:r>
          </w:p>
        </w:tc>
        <w:tc>
          <w:tcPr>
            <w:tcW w:w="1322" w:type="dxa"/>
            <w:vAlign w:val="top"/>
          </w:tcPr>
          <w:p w14:paraId="0845BCAF">
            <w:pPr>
              <w:spacing w:after="0" w:line="240" w:lineRule="auto"/>
            </w:pPr>
            <w:r>
              <w:rPr>
                <w:rFonts w:ascii="Arial" w:hAnsi="Arial"/>
                <w:b w:val="0"/>
                <w:sz w:val="11"/>
              </w:rPr>
              <w:t>/api/v1/cms/pages/components/:id</w:t>
            </w:r>
          </w:p>
        </w:tc>
        <w:tc>
          <w:tcPr>
            <w:tcW w:w="1322" w:type="dxa"/>
            <w:vAlign w:val="top"/>
          </w:tcPr>
          <w:p w14:paraId="34606EB7">
            <w:pPr>
              <w:spacing w:after="0" w:line="240" w:lineRule="auto"/>
            </w:pPr>
            <w:r>
              <w:rPr>
                <w:rFonts w:ascii="Arial" w:hAnsi="Arial"/>
                <w:b w:val="0"/>
                <w:sz w:val="11"/>
              </w:rPr>
              <w:t>ComponentdeleteComponent</w:t>
            </w:r>
          </w:p>
        </w:tc>
        <w:tc>
          <w:tcPr>
            <w:tcW w:w="1322" w:type="dxa"/>
            <w:vAlign w:val="top"/>
          </w:tcPr>
          <w:p w14:paraId="6A71B8C8">
            <w:pPr>
              <w:spacing w:after="0" w:line="240" w:lineRule="auto"/>
            </w:pPr>
            <w:r>
              <w:rPr>
                <w:rFonts w:ascii="Arial" w:hAnsi="Arial"/>
                <w:b w:val="0"/>
                <w:sz w:val="11"/>
              </w:rPr>
              <w:t>Required; permission: Permission.PAGES_DELETE</w:t>
            </w:r>
          </w:p>
        </w:tc>
        <w:tc>
          <w:tcPr>
            <w:tcW w:w="1322" w:type="dxa"/>
            <w:vAlign w:val="top"/>
          </w:tcPr>
          <w:p w14:paraId="03D681AF">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461447E1">
            <w:pPr>
              <w:spacing w:after="0" w:line="240" w:lineRule="auto"/>
            </w:pPr>
            <w:r>
              <w:rPr>
                <w:rFonts w:ascii="Arial" w:hAnsi="Arial"/>
                <w:b w:val="0"/>
                <w:sz w:val="11"/>
              </w:rPr>
              <w:t>Path params: id</w:t>
            </w:r>
          </w:p>
        </w:tc>
        <w:tc>
          <w:tcPr>
            <w:tcW w:w="1322" w:type="dxa"/>
            <w:vAlign w:val="top"/>
          </w:tcPr>
          <w:p w14:paraId="006FAA9E">
            <w:pPr>
              <w:spacing w:after="0" w:line="240" w:lineRule="auto"/>
            </w:pPr>
            <w:r>
              <w:rPr>
                <w:rFonts w:ascii="Arial" w:hAnsi="Arial"/>
                <w:b w:val="0"/>
                <w:sz w:val="11"/>
              </w:rPr>
              <w:t>deleteComponentValidation</w:t>
            </w:r>
          </w:p>
        </w:tc>
        <w:tc>
          <w:tcPr>
            <w:tcW w:w="1322" w:type="dxa"/>
            <w:vAlign w:val="top"/>
          </w:tcPr>
          <w:p w14:paraId="3BA5DD4D">
            <w:pPr>
              <w:spacing w:after="0" w:line="240" w:lineRule="auto"/>
            </w:pPr>
            <w:r>
              <w:rPr>
                <w:rFonts w:ascii="Arial" w:hAnsi="Arial"/>
                <w:b w:val="0"/>
                <w:sz w:val="11"/>
              </w:rPr>
              <w:t>Delete success envelope; 404 if target not found.</w:t>
            </w:r>
          </w:p>
        </w:tc>
        <w:tc>
          <w:tcPr>
            <w:tcW w:w="1322" w:type="dxa"/>
            <w:vAlign w:val="top"/>
          </w:tcPr>
          <w:p w14:paraId="1473D979">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36F3634E">
            <w:pPr>
              <w:spacing w:after="0" w:line="240" w:lineRule="auto"/>
            </w:pPr>
            <w:r>
              <w:rPr>
                <w:rFonts w:ascii="Arial" w:hAnsi="Arial"/>
                <w:b w:val="0"/>
                <w:sz w:val="11"/>
              </w:rPr>
              <w:t>ComponentController.deleteComponent (backend/src/routes/component.routes.ts:101)</w:t>
            </w:r>
          </w:p>
        </w:tc>
      </w:tr>
      <w:tr w14:paraId="1A1C6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86B2EB1">
            <w:pPr>
              <w:spacing w:after="0" w:line="240" w:lineRule="auto"/>
            </w:pPr>
            <w:r>
              <w:rPr>
                <w:rFonts w:ascii="Arial" w:hAnsi="Arial"/>
                <w:b w:val="0"/>
                <w:sz w:val="11"/>
              </w:rPr>
              <w:t>Backend API</w:t>
            </w:r>
          </w:p>
        </w:tc>
        <w:tc>
          <w:tcPr>
            <w:tcW w:w="1322" w:type="dxa"/>
            <w:vAlign w:val="top"/>
          </w:tcPr>
          <w:p w14:paraId="6CF63DEA">
            <w:pPr>
              <w:spacing w:after="0" w:line="240" w:lineRule="auto"/>
            </w:pPr>
            <w:r>
              <w:rPr>
                <w:rFonts w:ascii="Arial" w:hAnsi="Arial"/>
                <w:b w:val="0"/>
                <w:sz w:val="11"/>
              </w:rPr>
              <w:t>GET</w:t>
            </w:r>
          </w:p>
        </w:tc>
        <w:tc>
          <w:tcPr>
            <w:tcW w:w="1322" w:type="dxa"/>
            <w:vAlign w:val="top"/>
          </w:tcPr>
          <w:p w14:paraId="61946D8D">
            <w:pPr>
              <w:spacing w:after="0" w:line="240" w:lineRule="auto"/>
            </w:pPr>
            <w:r>
              <w:rPr>
                <w:rFonts w:ascii="Arial" w:hAnsi="Arial"/>
                <w:b w:val="0"/>
                <w:sz w:val="11"/>
              </w:rPr>
              <w:t>/api/v1/cms/pages/components/:id</w:t>
            </w:r>
          </w:p>
        </w:tc>
        <w:tc>
          <w:tcPr>
            <w:tcW w:w="1322" w:type="dxa"/>
            <w:vAlign w:val="top"/>
          </w:tcPr>
          <w:p w14:paraId="74F25F70">
            <w:pPr>
              <w:spacing w:after="0" w:line="240" w:lineRule="auto"/>
            </w:pPr>
            <w:r>
              <w:rPr>
                <w:rFonts w:ascii="Arial" w:hAnsi="Arial"/>
                <w:b w:val="0"/>
                <w:sz w:val="11"/>
              </w:rPr>
              <w:t>ComponentgetComponentById</w:t>
            </w:r>
          </w:p>
        </w:tc>
        <w:tc>
          <w:tcPr>
            <w:tcW w:w="1322" w:type="dxa"/>
            <w:vAlign w:val="top"/>
          </w:tcPr>
          <w:p w14:paraId="071060BE">
            <w:pPr>
              <w:spacing w:after="0" w:line="240" w:lineRule="auto"/>
            </w:pPr>
            <w:r>
              <w:rPr>
                <w:rFonts w:ascii="Arial" w:hAnsi="Arial"/>
                <w:b w:val="0"/>
                <w:sz w:val="11"/>
              </w:rPr>
              <w:t>Required; permission: Permission.PAGES_READ</w:t>
            </w:r>
          </w:p>
        </w:tc>
        <w:tc>
          <w:tcPr>
            <w:tcW w:w="1322" w:type="dxa"/>
            <w:vAlign w:val="top"/>
          </w:tcPr>
          <w:p w14:paraId="668C4FA6">
            <w:pPr>
              <w:spacing w:after="0" w:line="240" w:lineRule="auto"/>
            </w:pPr>
            <w:r>
              <w:rPr>
                <w:rFonts w:ascii="Arial" w:hAnsi="Arial"/>
                <w:b w:val="0"/>
                <w:sz w:val="11"/>
              </w:rPr>
              <w:t>Authorization: Bearer &lt;accessToken&gt; or HttpOnly auth_token cookie</w:t>
            </w:r>
          </w:p>
        </w:tc>
        <w:tc>
          <w:tcPr>
            <w:tcW w:w="1322" w:type="dxa"/>
            <w:vAlign w:val="top"/>
          </w:tcPr>
          <w:p w14:paraId="751F0C0A">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4DC51DE6">
            <w:pPr>
              <w:spacing w:after="0" w:line="240" w:lineRule="auto"/>
            </w:pPr>
            <w:r>
              <w:rPr>
                <w:rFonts w:ascii="Arial" w:hAnsi="Arial"/>
                <w:b w:val="0"/>
                <w:sz w:val="11"/>
              </w:rPr>
              <w:t>getComponentByIdValidation</w:t>
            </w:r>
          </w:p>
        </w:tc>
        <w:tc>
          <w:tcPr>
            <w:tcW w:w="1322" w:type="dxa"/>
            <w:vAlign w:val="top"/>
          </w:tcPr>
          <w:p w14:paraId="6C900BA2">
            <w:pPr>
              <w:spacing w:after="0" w:line="240" w:lineRule="auto"/>
            </w:pPr>
            <w:r>
              <w:rPr>
                <w:rFonts w:ascii="Arial" w:hAnsi="Arial"/>
                <w:b w:val="0"/>
                <w:sz w:val="11"/>
              </w:rPr>
              <w:t>Paginated/list or detail success envelope; see common list/detail examples.</w:t>
            </w:r>
          </w:p>
        </w:tc>
        <w:tc>
          <w:tcPr>
            <w:tcW w:w="1322" w:type="dxa"/>
            <w:vAlign w:val="top"/>
          </w:tcPr>
          <w:p w14:paraId="147374F8">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659E9328">
            <w:pPr>
              <w:spacing w:after="0" w:line="240" w:lineRule="auto"/>
            </w:pPr>
            <w:r>
              <w:rPr>
                <w:rFonts w:ascii="Arial" w:hAnsi="Arial"/>
                <w:b w:val="0"/>
                <w:sz w:val="11"/>
              </w:rPr>
              <w:t>ComponentController.getComponentById (backend/src/routes/component.routes.ts:75)</w:t>
            </w:r>
          </w:p>
        </w:tc>
      </w:tr>
      <w:tr w14:paraId="66BE4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844520F">
            <w:pPr>
              <w:spacing w:after="0" w:line="240" w:lineRule="auto"/>
            </w:pPr>
            <w:r>
              <w:rPr>
                <w:rFonts w:ascii="Arial" w:hAnsi="Arial"/>
                <w:b w:val="0"/>
                <w:sz w:val="11"/>
              </w:rPr>
              <w:t>Backend API</w:t>
            </w:r>
          </w:p>
        </w:tc>
        <w:tc>
          <w:tcPr>
            <w:tcW w:w="1322" w:type="dxa"/>
            <w:vAlign w:val="top"/>
          </w:tcPr>
          <w:p w14:paraId="57E2732B">
            <w:pPr>
              <w:spacing w:after="0" w:line="240" w:lineRule="auto"/>
            </w:pPr>
            <w:r>
              <w:rPr>
                <w:rFonts w:ascii="Arial" w:hAnsi="Arial"/>
                <w:b w:val="0"/>
                <w:sz w:val="11"/>
              </w:rPr>
              <w:t>PUT</w:t>
            </w:r>
          </w:p>
        </w:tc>
        <w:tc>
          <w:tcPr>
            <w:tcW w:w="1322" w:type="dxa"/>
            <w:vAlign w:val="top"/>
          </w:tcPr>
          <w:p w14:paraId="475F4FCC">
            <w:pPr>
              <w:spacing w:after="0" w:line="240" w:lineRule="auto"/>
            </w:pPr>
            <w:r>
              <w:rPr>
                <w:rFonts w:ascii="Arial" w:hAnsi="Arial"/>
                <w:b w:val="0"/>
                <w:sz w:val="11"/>
              </w:rPr>
              <w:t>/api/v1/cms/pages/components/:id</w:t>
            </w:r>
          </w:p>
        </w:tc>
        <w:tc>
          <w:tcPr>
            <w:tcW w:w="1322" w:type="dxa"/>
            <w:vAlign w:val="top"/>
          </w:tcPr>
          <w:p w14:paraId="07E2F4B6">
            <w:pPr>
              <w:spacing w:after="0" w:line="240" w:lineRule="auto"/>
            </w:pPr>
            <w:r>
              <w:rPr>
                <w:rFonts w:ascii="Arial" w:hAnsi="Arial"/>
                <w:b w:val="0"/>
                <w:sz w:val="11"/>
              </w:rPr>
              <w:t>ComponentupdateComponent</w:t>
            </w:r>
          </w:p>
        </w:tc>
        <w:tc>
          <w:tcPr>
            <w:tcW w:w="1322" w:type="dxa"/>
            <w:vAlign w:val="top"/>
          </w:tcPr>
          <w:p w14:paraId="0635E36C">
            <w:pPr>
              <w:spacing w:after="0" w:line="240" w:lineRule="auto"/>
            </w:pPr>
            <w:r>
              <w:rPr>
                <w:rFonts w:ascii="Arial" w:hAnsi="Arial"/>
                <w:b w:val="0"/>
                <w:sz w:val="11"/>
              </w:rPr>
              <w:t>Required; permission: Permission.PAGES_UPDATE</w:t>
            </w:r>
          </w:p>
        </w:tc>
        <w:tc>
          <w:tcPr>
            <w:tcW w:w="1322" w:type="dxa"/>
            <w:vAlign w:val="top"/>
          </w:tcPr>
          <w:p w14:paraId="6E2E7637">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7723197F">
            <w:pPr>
              <w:spacing w:after="0" w:line="240" w:lineRule="auto"/>
            </w:pPr>
            <w:r>
              <w:rPr>
                <w:rFonts w:ascii="Arial" w:hAnsi="Arial"/>
                <w:b w:val="0"/>
                <w:sz w:val="11"/>
              </w:rPr>
              <w:t>Path params: id; Body: JSON payload for the target resource</w:t>
            </w:r>
          </w:p>
        </w:tc>
        <w:tc>
          <w:tcPr>
            <w:tcW w:w="1322" w:type="dxa"/>
            <w:vAlign w:val="top"/>
          </w:tcPr>
          <w:p w14:paraId="041D7F1C">
            <w:pPr>
              <w:spacing w:after="0" w:line="240" w:lineRule="auto"/>
            </w:pPr>
            <w:r>
              <w:rPr>
                <w:rFonts w:ascii="Arial" w:hAnsi="Arial"/>
                <w:b w:val="0"/>
                <w:sz w:val="11"/>
              </w:rPr>
              <w:t>updateComponentValidation</w:t>
            </w:r>
          </w:p>
        </w:tc>
        <w:tc>
          <w:tcPr>
            <w:tcW w:w="1322" w:type="dxa"/>
            <w:vAlign w:val="top"/>
          </w:tcPr>
          <w:p w14:paraId="22DB8610">
            <w:pPr>
              <w:spacing w:after="0" w:line="240" w:lineRule="auto"/>
            </w:pPr>
            <w:r>
              <w:rPr>
                <w:rFonts w:ascii="Arial" w:hAnsi="Arial"/>
                <w:b w:val="0"/>
                <w:sz w:val="11"/>
              </w:rPr>
              <w:t>Create/update/action success envelope; validation errors use 400/422 pattern.</w:t>
            </w:r>
          </w:p>
        </w:tc>
        <w:tc>
          <w:tcPr>
            <w:tcW w:w="1322" w:type="dxa"/>
            <w:vAlign w:val="top"/>
          </w:tcPr>
          <w:p w14:paraId="463FAAD5">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3212B838">
            <w:pPr>
              <w:spacing w:after="0" w:line="240" w:lineRule="auto"/>
            </w:pPr>
            <w:r>
              <w:rPr>
                <w:rFonts w:ascii="Arial" w:hAnsi="Arial"/>
                <w:b w:val="0"/>
                <w:sz w:val="11"/>
              </w:rPr>
              <w:t>ComponentController.updateComponent (backend/src/routes/component.routes.ts:88)</w:t>
            </w:r>
          </w:p>
        </w:tc>
      </w:tr>
      <w:tr w14:paraId="28E52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66C4896">
            <w:pPr>
              <w:spacing w:after="0" w:line="240" w:lineRule="auto"/>
            </w:pPr>
            <w:r>
              <w:rPr>
                <w:rFonts w:ascii="Arial" w:hAnsi="Arial"/>
                <w:b w:val="0"/>
                <w:sz w:val="11"/>
              </w:rPr>
              <w:t>Backend API</w:t>
            </w:r>
          </w:p>
        </w:tc>
        <w:tc>
          <w:tcPr>
            <w:tcW w:w="1322" w:type="dxa"/>
            <w:vAlign w:val="top"/>
          </w:tcPr>
          <w:p w14:paraId="2596C7D5">
            <w:pPr>
              <w:spacing w:after="0" w:line="240" w:lineRule="auto"/>
            </w:pPr>
            <w:r>
              <w:rPr>
                <w:rFonts w:ascii="Arial" w:hAnsi="Arial"/>
                <w:b w:val="0"/>
                <w:sz w:val="11"/>
              </w:rPr>
              <w:t>POST</w:t>
            </w:r>
          </w:p>
        </w:tc>
        <w:tc>
          <w:tcPr>
            <w:tcW w:w="1322" w:type="dxa"/>
            <w:vAlign w:val="top"/>
          </w:tcPr>
          <w:p w14:paraId="358DEB76">
            <w:pPr>
              <w:spacing w:after="0" w:line="240" w:lineRule="auto"/>
            </w:pPr>
            <w:r>
              <w:rPr>
                <w:rFonts w:ascii="Arial" w:hAnsi="Arial"/>
                <w:b w:val="0"/>
                <w:sz w:val="11"/>
              </w:rPr>
              <w:t>/api/v1/cms/pages/components/:id/preview</w:t>
            </w:r>
          </w:p>
        </w:tc>
        <w:tc>
          <w:tcPr>
            <w:tcW w:w="1322" w:type="dxa"/>
            <w:vAlign w:val="top"/>
          </w:tcPr>
          <w:p w14:paraId="784C39E7">
            <w:pPr>
              <w:spacing w:after="0" w:line="240" w:lineRule="auto"/>
            </w:pPr>
            <w:r>
              <w:rPr>
                <w:rFonts w:ascii="Arial" w:hAnsi="Arial"/>
                <w:b w:val="0"/>
                <w:sz w:val="11"/>
              </w:rPr>
              <w:t>ComponentpreviewComponent</w:t>
            </w:r>
          </w:p>
        </w:tc>
        <w:tc>
          <w:tcPr>
            <w:tcW w:w="1322" w:type="dxa"/>
            <w:vAlign w:val="top"/>
          </w:tcPr>
          <w:p w14:paraId="36799A5B">
            <w:pPr>
              <w:spacing w:after="0" w:line="240" w:lineRule="auto"/>
            </w:pPr>
            <w:r>
              <w:rPr>
                <w:rFonts w:ascii="Arial" w:hAnsi="Arial"/>
                <w:b w:val="0"/>
                <w:sz w:val="11"/>
              </w:rPr>
              <w:t>Required; permission: Permission.PAGES_READ</w:t>
            </w:r>
          </w:p>
        </w:tc>
        <w:tc>
          <w:tcPr>
            <w:tcW w:w="1322" w:type="dxa"/>
            <w:vAlign w:val="top"/>
          </w:tcPr>
          <w:p w14:paraId="2308E680">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5F3AA56B">
            <w:pPr>
              <w:spacing w:after="0" w:line="240" w:lineRule="auto"/>
            </w:pPr>
            <w:r>
              <w:rPr>
                <w:rFonts w:ascii="Arial" w:hAnsi="Arial"/>
                <w:b w:val="0"/>
                <w:sz w:val="11"/>
              </w:rPr>
              <w:t>Path params: id; Body: JSON payload for the target resource</w:t>
            </w:r>
          </w:p>
        </w:tc>
        <w:tc>
          <w:tcPr>
            <w:tcW w:w="1322" w:type="dxa"/>
            <w:vAlign w:val="top"/>
          </w:tcPr>
          <w:p w14:paraId="7A80DF66">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513C3403">
            <w:pPr>
              <w:spacing w:after="0" w:line="240" w:lineRule="auto"/>
            </w:pPr>
            <w:r>
              <w:rPr>
                <w:rFonts w:ascii="Arial" w:hAnsi="Arial"/>
                <w:b w:val="0"/>
                <w:sz w:val="11"/>
              </w:rPr>
              <w:t>Create/update/action success envelope; validation errors use 400/422 pattern.</w:t>
            </w:r>
          </w:p>
        </w:tc>
        <w:tc>
          <w:tcPr>
            <w:tcW w:w="1322" w:type="dxa"/>
            <w:vAlign w:val="top"/>
          </w:tcPr>
          <w:p w14:paraId="6FD16C59">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337D3166">
            <w:pPr>
              <w:spacing w:after="0" w:line="240" w:lineRule="auto"/>
            </w:pPr>
            <w:r>
              <w:rPr>
                <w:rFonts w:ascii="Arial" w:hAnsi="Arial"/>
                <w:b w:val="0"/>
                <w:sz w:val="11"/>
              </w:rPr>
              <w:t>ComponentController.previewComponent (backend/src/routes/component.routes.ts:127)</w:t>
            </w:r>
          </w:p>
        </w:tc>
      </w:tr>
      <w:tr w14:paraId="4DA04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82AF9D7">
            <w:pPr>
              <w:spacing w:after="0" w:line="240" w:lineRule="auto"/>
            </w:pPr>
            <w:r>
              <w:rPr>
                <w:rFonts w:ascii="Arial" w:hAnsi="Arial"/>
                <w:b w:val="0"/>
                <w:sz w:val="11"/>
              </w:rPr>
              <w:t>Backend API</w:t>
            </w:r>
          </w:p>
        </w:tc>
        <w:tc>
          <w:tcPr>
            <w:tcW w:w="1322" w:type="dxa"/>
            <w:vAlign w:val="top"/>
          </w:tcPr>
          <w:p w14:paraId="56BF7CF2">
            <w:pPr>
              <w:spacing w:after="0" w:line="240" w:lineRule="auto"/>
            </w:pPr>
            <w:r>
              <w:rPr>
                <w:rFonts w:ascii="Arial" w:hAnsi="Arial"/>
                <w:b w:val="0"/>
                <w:sz w:val="11"/>
              </w:rPr>
              <w:t>POST</w:t>
            </w:r>
          </w:p>
        </w:tc>
        <w:tc>
          <w:tcPr>
            <w:tcW w:w="1322" w:type="dxa"/>
            <w:vAlign w:val="top"/>
          </w:tcPr>
          <w:p w14:paraId="59FE8440">
            <w:pPr>
              <w:spacing w:after="0" w:line="240" w:lineRule="auto"/>
            </w:pPr>
            <w:r>
              <w:rPr>
                <w:rFonts w:ascii="Arial" w:hAnsi="Arial"/>
                <w:b w:val="0"/>
                <w:sz w:val="11"/>
              </w:rPr>
              <w:t>/api/v1/cms/pages/components/:id/toggle-visibility</w:t>
            </w:r>
          </w:p>
        </w:tc>
        <w:tc>
          <w:tcPr>
            <w:tcW w:w="1322" w:type="dxa"/>
            <w:vAlign w:val="top"/>
          </w:tcPr>
          <w:p w14:paraId="622E9FF3">
            <w:pPr>
              <w:spacing w:after="0" w:line="240" w:lineRule="auto"/>
            </w:pPr>
            <w:r>
              <w:rPr>
                <w:rFonts w:ascii="Arial" w:hAnsi="Arial"/>
                <w:b w:val="0"/>
                <w:sz w:val="11"/>
              </w:rPr>
              <w:t>ComponenttoggleVisibility</w:t>
            </w:r>
          </w:p>
        </w:tc>
        <w:tc>
          <w:tcPr>
            <w:tcW w:w="1322" w:type="dxa"/>
            <w:vAlign w:val="top"/>
          </w:tcPr>
          <w:p w14:paraId="5C072300">
            <w:pPr>
              <w:spacing w:after="0" w:line="240" w:lineRule="auto"/>
            </w:pPr>
            <w:r>
              <w:rPr>
                <w:rFonts w:ascii="Arial" w:hAnsi="Arial"/>
                <w:b w:val="0"/>
                <w:sz w:val="11"/>
              </w:rPr>
              <w:t>Required; permission: Permission.PAGES_UPDATE</w:t>
            </w:r>
          </w:p>
        </w:tc>
        <w:tc>
          <w:tcPr>
            <w:tcW w:w="1322" w:type="dxa"/>
            <w:vAlign w:val="top"/>
          </w:tcPr>
          <w:p w14:paraId="1A1F189E">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2C95F4E1">
            <w:pPr>
              <w:spacing w:after="0" w:line="240" w:lineRule="auto"/>
            </w:pPr>
            <w:r>
              <w:rPr>
                <w:rFonts w:ascii="Arial" w:hAnsi="Arial"/>
                <w:b w:val="0"/>
                <w:sz w:val="11"/>
              </w:rPr>
              <w:t>Path params: id; Body: JSON payload for the target resource</w:t>
            </w:r>
          </w:p>
        </w:tc>
        <w:tc>
          <w:tcPr>
            <w:tcW w:w="1322" w:type="dxa"/>
            <w:vAlign w:val="top"/>
          </w:tcPr>
          <w:p w14:paraId="70FA3822">
            <w:pPr>
              <w:spacing w:after="0" w:line="240" w:lineRule="auto"/>
            </w:pPr>
            <w:r>
              <w:rPr>
                <w:rFonts w:ascii="Arial" w:hAnsi="Arial"/>
                <w:b w:val="0"/>
                <w:sz w:val="11"/>
              </w:rPr>
              <w:t>getComponentByIdValidation</w:t>
            </w:r>
          </w:p>
        </w:tc>
        <w:tc>
          <w:tcPr>
            <w:tcW w:w="1322" w:type="dxa"/>
            <w:vAlign w:val="top"/>
          </w:tcPr>
          <w:p w14:paraId="48F7ECBB">
            <w:pPr>
              <w:spacing w:after="0" w:line="240" w:lineRule="auto"/>
            </w:pPr>
            <w:r>
              <w:rPr>
                <w:rFonts w:ascii="Arial" w:hAnsi="Arial"/>
                <w:b w:val="0"/>
                <w:sz w:val="11"/>
              </w:rPr>
              <w:t>Create/update/action success envelope; validation errors use 400/422 pattern.</w:t>
            </w:r>
          </w:p>
        </w:tc>
        <w:tc>
          <w:tcPr>
            <w:tcW w:w="1322" w:type="dxa"/>
            <w:vAlign w:val="top"/>
          </w:tcPr>
          <w:p w14:paraId="094CD1B4">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58EB50FB">
            <w:pPr>
              <w:spacing w:after="0" w:line="240" w:lineRule="auto"/>
            </w:pPr>
            <w:r>
              <w:rPr>
                <w:rFonts w:ascii="Arial" w:hAnsi="Arial"/>
                <w:b w:val="0"/>
                <w:sz w:val="11"/>
              </w:rPr>
              <w:t>ComponentController.toggleVisibility (backend/src/routes/component.routes.ts:114)</w:t>
            </w:r>
          </w:p>
        </w:tc>
      </w:tr>
    </w:tbl>
    <w:p w14:paraId="1DF53469"/>
    <w:p w14:paraId="01269965">
      <w:pPr>
        <w:pStyle w:val="5"/>
      </w:pPr>
      <w:r>
        <w:t>Profile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9"/>
        <w:gridCol w:w="1138"/>
        <w:gridCol w:w="1372"/>
        <w:gridCol w:w="1251"/>
        <w:gridCol w:w="1231"/>
        <w:gridCol w:w="1236"/>
        <w:gridCol w:w="1193"/>
        <w:gridCol w:w="1543"/>
        <w:gridCol w:w="1299"/>
        <w:gridCol w:w="1203"/>
        <w:gridCol w:w="2155"/>
      </w:tblGrid>
      <w:tr w14:paraId="44D3F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5D25485">
            <w:pPr>
              <w:spacing w:after="0" w:line="240" w:lineRule="auto"/>
            </w:pPr>
            <w:r>
              <w:rPr>
                <w:rFonts w:ascii="Arial" w:hAnsi="Arial"/>
                <w:b/>
                <w:sz w:val="11"/>
              </w:rPr>
              <w:t>Service</w:t>
            </w:r>
          </w:p>
        </w:tc>
        <w:tc>
          <w:tcPr>
            <w:tcW w:w="1322" w:type="dxa"/>
            <w:vAlign w:val="top"/>
          </w:tcPr>
          <w:p w14:paraId="4094BA76">
            <w:pPr>
              <w:spacing w:after="0" w:line="240" w:lineRule="auto"/>
            </w:pPr>
            <w:r>
              <w:rPr>
                <w:rFonts w:ascii="Arial" w:hAnsi="Arial"/>
                <w:b/>
                <w:sz w:val="11"/>
              </w:rPr>
              <w:t>Method</w:t>
            </w:r>
          </w:p>
        </w:tc>
        <w:tc>
          <w:tcPr>
            <w:tcW w:w="1322" w:type="dxa"/>
            <w:vAlign w:val="top"/>
          </w:tcPr>
          <w:p w14:paraId="44E2B4A2">
            <w:pPr>
              <w:spacing w:after="0" w:line="240" w:lineRule="auto"/>
            </w:pPr>
            <w:r>
              <w:rPr>
                <w:rFonts w:ascii="Arial" w:hAnsi="Arial"/>
                <w:b/>
                <w:sz w:val="11"/>
              </w:rPr>
              <w:t>Endpoint URL</w:t>
            </w:r>
          </w:p>
        </w:tc>
        <w:tc>
          <w:tcPr>
            <w:tcW w:w="1322" w:type="dxa"/>
            <w:vAlign w:val="top"/>
          </w:tcPr>
          <w:p w14:paraId="3BAA868D">
            <w:pPr>
              <w:spacing w:after="0" w:line="240" w:lineRule="auto"/>
            </w:pPr>
            <w:r>
              <w:rPr>
                <w:rFonts w:ascii="Arial" w:hAnsi="Arial"/>
                <w:b/>
                <w:sz w:val="11"/>
              </w:rPr>
              <w:t>Description</w:t>
            </w:r>
          </w:p>
        </w:tc>
        <w:tc>
          <w:tcPr>
            <w:tcW w:w="1322" w:type="dxa"/>
            <w:vAlign w:val="top"/>
          </w:tcPr>
          <w:p w14:paraId="73E55CFC">
            <w:pPr>
              <w:spacing w:after="0" w:line="240" w:lineRule="auto"/>
            </w:pPr>
            <w:r>
              <w:rPr>
                <w:rFonts w:ascii="Arial" w:hAnsi="Arial"/>
                <w:b/>
                <w:sz w:val="11"/>
              </w:rPr>
              <w:t>Authentication</w:t>
            </w:r>
          </w:p>
        </w:tc>
        <w:tc>
          <w:tcPr>
            <w:tcW w:w="1322" w:type="dxa"/>
            <w:vAlign w:val="top"/>
          </w:tcPr>
          <w:p w14:paraId="790701C1">
            <w:pPr>
              <w:spacing w:after="0" w:line="240" w:lineRule="auto"/>
            </w:pPr>
            <w:r>
              <w:rPr>
                <w:rFonts w:ascii="Arial" w:hAnsi="Arial"/>
                <w:b/>
                <w:sz w:val="11"/>
              </w:rPr>
              <w:t>Request Headers</w:t>
            </w:r>
          </w:p>
        </w:tc>
        <w:tc>
          <w:tcPr>
            <w:tcW w:w="1322" w:type="dxa"/>
            <w:vAlign w:val="top"/>
          </w:tcPr>
          <w:p w14:paraId="195B3076">
            <w:pPr>
              <w:spacing w:after="0" w:line="240" w:lineRule="auto"/>
            </w:pPr>
            <w:r>
              <w:rPr>
                <w:rFonts w:ascii="Arial" w:hAnsi="Arial"/>
                <w:b/>
                <w:sz w:val="11"/>
              </w:rPr>
              <w:t>Request Parameters / Body</w:t>
            </w:r>
          </w:p>
        </w:tc>
        <w:tc>
          <w:tcPr>
            <w:tcW w:w="1322" w:type="dxa"/>
            <w:vAlign w:val="top"/>
          </w:tcPr>
          <w:p w14:paraId="7735B297">
            <w:pPr>
              <w:spacing w:after="0" w:line="240" w:lineRule="auto"/>
            </w:pPr>
            <w:r>
              <w:rPr>
                <w:rFonts w:ascii="Arial" w:hAnsi="Arial"/>
                <w:b/>
                <w:sz w:val="11"/>
              </w:rPr>
              <w:t>Validation Rules</w:t>
            </w:r>
          </w:p>
        </w:tc>
        <w:tc>
          <w:tcPr>
            <w:tcW w:w="1322" w:type="dxa"/>
            <w:vAlign w:val="top"/>
          </w:tcPr>
          <w:p w14:paraId="0A470AAE">
            <w:pPr>
              <w:spacing w:after="0" w:line="240" w:lineRule="auto"/>
            </w:pPr>
            <w:r>
              <w:rPr>
                <w:rFonts w:ascii="Arial" w:hAnsi="Arial"/>
                <w:b/>
                <w:sz w:val="11"/>
              </w:rPr>
              <w:t>Response Example</w:t>
            </w:r>
          </w:p>
        </w:tc>
        <w:tc>
          <w:tcPr>
            <w:tcW w:w="1322" w:type="dxa"/>
            <w:vAlign w:val="top"/>
          </w:tcPr>
          <w:p w14:paraId="53528A1E">
            <w:pPr>
              <w:spacing w:after="0" w:line="240" w:lineRule="auto"/>
            </w:pPr>
            <w:r>
              <w:rPr>
                <w:rFonts w:ascii="Arial" w:hAnsi="Arial"/>
                <w:b/>
                <w:sz w:val="11"/>
              </w:rPr>
              <w:t>Error Responses</w:t>
            </w:r>
          </w:p>
        </w:tc>
        <w:tc>
          <w:tcPr>
            <w:tcW w:w="1322" w:type="dxa"/>
            <w:vAlign w:val="top"/>
          </w:tcPr>
          <w:p w14:paraId="6F662946">
            <w:pPr>
              <w:spacing w:after="0" w:line="240" w:lineRule="auto"/>
            </w:pPr>
            <w:r>
              <w:rPr>
                <w:rFonts w:ascii="Arial" w:hAnsi="Arial"/>
                <w:b/>
                <w:sz w:val="11"/>
              </w:rPr>
              <w:t>Related Controller/Function</w:t>
            </w:r>
          </w:p>
        </w:tc>
      </w:tr>
      <w:tr w14:paraId="34DE1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C4BC885">
            <w:pPr>
              <w:spacing w:after="0" w:line="240" w:lineRule="auto"/>
            </w:pPr>
            <w:r>
              <w:rPr>
                <w:rFonts w:ascii="Arial" w:hAnsi="Arial"/>
                <w:b w:val="0"/>
                <w:sz w:val="11"/>
              </w:rPr>
              <w:t>Backend API</w:t>
            </w:r>
          </w:p>
        </w:tc>
        <w:tc>
          <w:tcPr>
            <w:tcW w:w="1322" w:type="dxa"/>
            <w:vAlign w:val="top"/>
          </w:tcPr>
          <w:p w14:paraId="790CCAEE">
            <w:pPr>
              <w:spacing w:after="0" w:line="240" w:lineRule="auto"/>
            </w:pPr>
            <w:r>
              <w:rPr>
                <w:rFonts w:ascii="Arial" w:hAnsi="Arial"/>
                <w:b w:val="0"/>
                <w:sz w:val="11"/>
              </w:rPr>
              <w:t>DELETE</w:t>
            </w:r>
          </w:p>
        </w:tc>
        <w:tc>
          <w:tcPr>
            <w:tcW w:w="1322" w:type="dxa"/>
            <w:vAlign w:val="top"/>
          </w:tcPr>
          <w:p w14:paraId="35DA6BF4">
            <w:pPr>
              <w:spacing w:after="0" w:line="240" w:lineRule="auto"/>
            </w:pPr>
            <w:r>
              <w:rPr>
                <w:rFonts w:ascii="Arial" w:hAnsi="Arial"/>
                <w:b w:val="0"/>
                <w:sz w:val="11"/>
              </w:rPr>
              <w:t>/api/v1/profile</w:t>
            </w:r>
          </w:p>
        </w:tc>
        <w:tc>
          <w:tcPr>
            <w:tcW w:w="1322" w:type="dxa"/>
            <w:vAlign w:val="top"/>
          </w:tcPr>
          <w:p w14:paraId="0FB8F35F">
            <w:pPr>
              <w:spacing w:after="0" w:line="240" w:lineRule="auto"/>
            </w:pPr>
            <w:r>
              <w:rPr>
                <w:rFonts w:ascii="Arial" w:hAnsi="Arial"/>
                <w:b w:val="0"/>
                <w:sz w:val="11"/>
              </w:rPr>
              <w:t>deleteAccount</w:t>
            </w:r>
          </w:p>
        </w:tc>
        <w:tc>
          <w:tcPr>
            <w:tcW w:w="1322" w:type="dxa"/>
            <w:vAlign w:val="top"/>
          </w:tcPr>
          <w:p w14:paraId="0C26A2D9">
            <w:pPr>
              <w:spacing w:after="0" w:line="240" w:lineRule="auto"/>
            </w:pPr>
            <w:r>
              <w:rPr>
                <w:rFonts w:ascii="Arial" w:hAnsi="Arial"/>
                <w:b w:val="0"/>
                <w:sz w:val="11"/>
              </w:rPr>
              <w:t>Required</w:t>
            </w:r>
          </w:p>
        </w:tc>
        <w:tc>
          <w:tcPr>
            <w:tcW w:w="1322" w:type="dxa"/>
            <w:vAlign w:val="top"/>
          </w:tcPr>
          <w:p w14:paraId="3E3955E5">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11E9051C">
            <w:pPr>
              <w:spacing w:after="0" w:line="240" w:lineRule="auto"/>
            </w:pPr>
            <w:r>
              <w:rPr>
                <w:rFonts w:ascii="Arial" w:hAnsi="Arial"/>
                <w:b w:val="0"/>
                <w:sz w:val="11"/>
              </w:rPr>
              <w:t>Body/query as implemented by controller</w:t>
            </w:r>
          </w:p>
        </w:tc>
        <w:tc>
          <w:tcPr>
            <w:tcW w:w="1322" w:type="dxa"/>
            <w:vAlign w:val="top"/>
          </w:tcPr>
          <w:p w14:paraId="72BD1763">
            <w:pPr>
              <w:spacing w:after="0" w:line="240" w:lineRule="auto"/>
            </w:pPr>
            <w:r>
              <w:rPr>
                <w:rFonts w:ascii="Arial" w:hAnsi="Arial"/>
                <w:b w:val="0"/>
                <w:sz w:val="11"/>
              </w:rPr>
              <w:t>deleteAccountValidation</w:t>
            </w:r>
          </w:p>
        </w:tc>
        <w:tc>
          <w:tcPr>
            <w:tcW w:w="1322" w:type="dxa"/>
            <w:vAlign w:val="top"/>
          </w:tcPr>
          <w:p w14:paraId="6056C9A6">
            <w:pPr>
              <w:spacing w:after="0" w:line="240" w:lineRule="auto"/>
            </w:pPr>
            <w:r>
              <w:rPr>
                <w:rFonts w:ascii="Arial" w:hAnsi="Arial"/>
                <w:b w:val="0"/>
                <w:sz w:val="11"/>
              </w:rPr>
              <w:t>Delete success envelope; 404 if target not found.</w:t>
            </w:r>
          </w:p>
        </w:tc>
        <w:tc>
          <w:tcPr>
            <w:tcW w:w="1322" w:type="dxa"/>
            <w:vAlign w:val="top"/>
          </w:tcPr>
          <w:p w14:paraId="1A83D9D3">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43D297B">
            <w:pPr>
              <w:spacing w:after="0" w:line="240" w:lineRule="auto"/>
            </w:pPr>
            <w:r>
              <w:rPr>
                <w:rFonts w:ascii="Arial" w:hAnsi="Arial"/>
                <w:b w:val="0"/>
                <w:sz w:val="11"/>
              </w:rPr>
              <w:t>deleteAccount (backend/src/routes/profile.routes.ts:42)</w:t>
            </w:r>
          </w:p>
        </w:tc>
      </w:tr>
      <w:tr w14:paraId="7E8038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51F3182">
            <w:pPr>
              <w:spacing w:after="0" w:line="240" w:lineRule="auto"/>
            </w:pPr>
            <w:r>
              <w:rPr>
                <w:rFonts w:ascii="Arial" w:hAnsi="Arial"/>
                <w:b w:val="0"/>
                <w:sz w:val="11"/>
              </w:rPr>
              <w:t>Backend API</w:t>
            </w:r>
          </w:p>
        </w:tc>
        <w:tc>
          <w:tcPr>
            <w:tcW w:w="1322" w:type="dxa"/>
            <w:vAlign w:val="top"/>
          </w:tcPr>
          <w:p w14:paraId="2872DC7B">
            <w:pPr>
              <w:spacing w:after="0" w:line="240" w:lineRule="auto"/>
            </w:pPr>
            <w:r>
              <w:rPr>
                <w:rFonts w:ascii="Arial" w:hAnsi="Arial"/>
                <w:b w:val="0"/>
                <w:sz w:val="11"/>
              </w:rPr>
              <w:t>GET</w:t>
            </w:r>
          </w:p>
        </w:tc>
        <w:tc>
          <w:tcPr>
            <w:tcW w:w="1322" w:type="dxa"/>
            <w:vAlign w:val="top"/>
          </w:tcPr>
          <w:p w14:paraId="7D6E54C3">
            <w:pPr>
              <w:spacing w:after="0" w:line="240" w:lineRule="auto"/>
            </w:pPr>
            <w:r>
              <w:rPr>
                <w:rFonts w:ascii="Arial" w:hAnsi="Arial"/>
                <w:b w:val="0"/>
                <w:sz w:val="11"/>
              </w:rPr>
              <w:t>/api/v1/profile</w:t>
            </w:r>
          </w:p>
        </w:tc>
        <w:tc>
          <w:tcPr>
            <w:tcW w:w="1322" w:type="dxa"/>
            <w:vAlign w:val="top"/>
          </w:tcPr>
          <w:p w14:paraId="765F2DDC">
            <w:pPr>
              <w:spacing w:after="0" w:line="240" w:lineRule="auto"/>
            </w:pPr>
            <w:r>
              <w:rPr>
                <w:rFonts w:ascii="Arial" w:hAnsi="Arial"/>
                <w:b w:val="0"/>
                <w:sz w:val="11"/>
              </w:rPr>
              <w:t>getProfile</w:t>
            </w:r>
          </w:p>
        </w:tc>
        <w:tc>
          <w:tcPr>
            <w:tcW w:w="1322" w:type="dxa"/>
            <w:vAlign w:val="top"/>
          </w:tcPr>
          <w:p w14:paraId="6C14DF87">
            <w:pPr>
              <w:spacing w:after="0" w:line="240" w:lineRule="auto"/>
            </w:pPr>
            <w:r>
              <w:rPr>
                <w:rFonts w:ascii="Arial" w:hAnsi="Arial"/>
                <w:b w:val="0"/>
                <w:sz w:val="11"/>
              </w:rPr>
              <w:t>Required</w:t>
            </w:r>
          </w:p>
        </w:tc>
        <w:tc>
          <w:tcPr>
            <w:tcW w:w="1322" w:type="dxa"/>
            <w:vAlign w:val="top"/>
          </w:tcPr>
          <w:p w14:paraId="6742B379">
            <w:pPr>
              <w:spacing w:after="0" w:line="240" w:lineRule="auto"/>
            </w:pPr>
            <w:r>
              <w:rPr>
                <w:rFonts w:ascii="Arial" w:hAnsi="Arial"/>
                <w:b w:val="0"/>
                <w:sz w:val="11"/>
              </w:rPr>
              <w:t>Authorization: Bearer &lt;accessToken&gt; or HttpOnly auth_token cookie</w:t>
            </w:r>
          </w:p>
        </w:tc>
        <w:tc>
          <w:tcPr>
            <w:tcW w:w="1322" w:type="dxa"/>
            <w:vAlign w:val="top"/>
          </w:tcPr>
          <w:p w14:paraId="605EA43F">
            <w:pPr>
              <w:spacing w:after="0" w:line="240" w:lineRule="auto"/>
            </w:pPr>
            <w:r>
              <w:rPr>
                <w:rFonts w:ascii="Arial" w:hAnsi="Arial"/>
                <w:b w:val="0"/>
                <w:sz w:val="11"/>
              </w:rPr>
              <w:t>No explicit body required</w:t>
            </w:r>
          </w:p>
        </w:tc>
        <w:tc>
          <w:tcPr>
            <w:tcW w:w="1322" w:type="dxa"/>
            <w:vAlign w:val="top"/>
          </w:tcPr>
          <w:p w14:paraId="154CCFEF">
            <w:pPr>
              <w:spacing w:after="0" w:line="240" w:lineRule="auto"/>
            </w:pPr>
            <w:r>
              <w:rPr>
                <w:rFonts w:ascii="Arial" w:hAnsi="Arial"/>
                <w:b w:val="0"/>
                <w:sz w:val="11"/>
              </w:rPr>
              <w:t>Path/query validation not centralized unless handled in controller.</w:t>
            </w:r>
          </w:p>
        </w:tc>
        <w:tc>
          <w:tcPr>
            <w:tcW w:w="1322" w:type="dxa"/>
            <w:vAlign w:val="top"/>
          </w:tcPr>
          <w:p w14:paraId="1BC72EAE">
            <w:pPr>
              <w:spacing w:after="0" w:line="240" w:lineRule="auto"/>
            </w:pPr>
            <w:r>
              <w:rPr>
                <w:rFonts w:ascii="Arial" w:hAnsi="Arial"/>
                <w:b w:val="0"/>
                <w:sz w:val="11"/>
              </w:rPr>
              <w:t>Public success envelope with data object/array.</w:t>
            </w:r>
          </w:p>
        </w:tc>
        <w:tc>
          <w:tcPr>
            <w:tcW w:w="1322" w:type="dxa"/>
            <w:vAlign w:val="top"/>
          </w:tcPr>
          <w:p w14:paraId="3DF37AF0">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017EF237">
            <w:pPr>
              <w:spacing w:after="0" w:line="240" w:lineRule="auto"/>
            </w:pPr>
            <w:r>
              <w:rPr>
                <w:rFonts w:ascii="Arial" w:hAnsi="Arial"/>
                <w:b w:val="0"/>
                <w:sz w:val="11"/>
              </w:rPr>
              <w:t>getProfile (backend/src/routes/profile.routes.ts:27)</w:t>
            </w:r>
          </w:p>
        </w:tc>
      </w:tr>
      <w:tr w14:paraId="608EB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EE8249A">
            <w:pPr>
              <w:spacing w:after="0" w:line="240" w:lineRule="auto"/>
            </w:pPr>
            <w:r>
              <w:rPr>
                <w:rFonts w:ascii="Arial" w:hAnsi="Arial"/>
                <w:b w:val="0"/>
                <w:sz w:val="11"/>
              </w:rPr>
              <w:t>Backend API</w:t>
            </w:r>
          </w:p>
        </w:tc>
        <w:tc>
          <w:tcPr>
            <w:tcW w:w="1322" w:type="dxa"/>
            <w:vAlign w:val="top"/>
          </w:tcPr>
          <w:p w14:paraId="3CA75209">
            <w:pPr>
              <w:spacing w:after="0" w:line="240" w:lineRule="auto"/>
            </w:pPr>
            <w:r>
              <w:rPr>
                <w:rFonts w:ascii="Arial" w:hAnsi="Arial"/>
                <w:b w:val="0"/>
                <w:sz w:val="11"/>
              </w:rPr>
              <w:t>PUT</w:t>
            </w:r>
          </w:p>
        </w:tc>
        <w:tc>
          <w:tcPr>
            <w:tcW w:w="1322" w:type="dxa"/>
            <w:vAlign w:val="top"/>
          </w:tcPr>
          <w:p w14:paraId="13B95FF1">
            <w:pPr>
              <w:spacing w:after="0" w:line="240" w:lineRule="auto"/>
            </w:pPr>
            <w:r>
              <w:rPr>
                <w:rFonts w:ascii="Arial" w:hAnsi="Arial"/>
                <w:b w:val="0"/>
                <w:sz w:val="11"/>
              </w:rPr>
              <w:t>/api/v1/profile</w:t>
            </w:r>
          </w:p>
        </w:tc>
        <w:tc>
          <w:tcPr>
            <w:tcW w:w="1322" w:type="dxa"/>
            <w:vAlign w:val="top"/>
          </w:tcPr>
          <w:p w14:paraId="6B419F86">
            <w:pPr>
              <w:spacing w:after="0" w:line="240" w:lineRule="auto"/>
            </w:pPr>
            <w:r>
              <w:rPr>
                <w:rFonts w:ascii="Arial" w:hAnsi="Arial"/>
                <w:b w:val="0"/>
                <w:sz w:val="11"/>
              </w:rPr>
              <w:t>updateProfile</w:t>
            </w:r>
          </w:p>
        </w:tc>
        <w:tc>
          <w:tcPr>
            <w:tcW w:w="1322" w:type="dxa"/>
            <w:vAlign w:val="top"/>
          </w:tcPr>
          <w:p w14:paraId="399B62E6">
            <w:pPr>
              <w:spacing w:after="0" w:line="240" w:lineRule="auto"/>
            </w:pPr>
            <w:r>
              <w:rPr>
                <w:rFonts w:ascii="Arial" w:hAnsi="Arial"/>
                <w:b w:val="0"/>
                <w:sz w:val="11"/>
              </w:rPr>
              <w:t>Required</w:t>
            </w:r>
          </w:p>
        </w:tc>
        <w:tc>
          <w:tcPr>
            <w:tcW w:w="1322" w:type="dxa"/>
            <w:vAlign w:val="top"/>
          </w:tcPr>
          <w:p w14:paraId="4945F2F7">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0E2C6D64">
            <w:pPr>
              <w:spacing w:after="0" w:line="240" w:lineRule="auto"/>
            </w:pPr>
            <w:r>
              <w:rPr>
                <w:rFonts w:ascii="Arial" w:hAnsi="Arial"/>
                <w:b w:val="0"/>
                <w:sz w:val="11"/>
              </w:rPr>
              <w:t>Body: JSON payload for the target resource</w:t>
            </w:r>
          </w:p>
        </w:tc>
        <w:tc>
          <w:tcPr>
            <w:tcW w:w="1322" w:type="dxa"/>
            <w:vAlign w:val="top"/>
          </w:tcPr>
          <w:p w14:paraId="4FAFDE14">
            <w:pPr>
              <w:spacing w:after="0" w:line="240" w:lineRule="auto"/>
            </w:pPr>
            <w:r>
              <w:rPr>
                <w:rFonts w:ascii="Arial" w:hAnsi="Arial"/>
                <w:b w:val="0"/>
                <w:sz w:val="11"/>
              </w:rPr>
              <w:t>updateProfileValidation</w:t>
            </w:r>
          </w:p>
        </w:tc>
        <w:tc>
          <w:tcPr>
            <w:tcW w:w="1322" w:type="dxa"/>
            <w:vAlign w:val="top"/>
          </w:tcPr>
          <w:p w14:paraId="60775DF0">
            <w:pPr>
              <w:spacing w:after="0" w:line="240" w:lineRule="auto"/>
            </w:pPr>
            <w:r>
              <w:rPr>
                <w:rFonts w:ascii="Arial" w:hAnsi="Arial"/>
                <w:b w:val="0"/>
                <w:sz w:val="11"/>
              </w:rPr>
              <w:t>Create/update/action success envelope; validation errors use 400/422 pattern.</w:t>
            </w:r>
          </w:p>
        </w:tc>
        <w:tc>
          <w:tcPr>
            <w:tcW w:w="1322" w:type="dxa"/>
            <w:vAlign w:val="top"/>
          </w:tcPr>
          <w:p w14:paraId="1C3285CC">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4344CC43">
            <w:pPr>
              <w:spacing w:after="0" w:line="240" w:lineRule="auto"/>
            </w:pPr>
            <w:r>
              <w:rPr>
                <w:rFonts w:ascii="Arial" w:hAnsi="Arial"/>
                <w:b w:val="0"/>
                <w:sz w:val="11"/>
              </w:rPr>
              <w:t>updateProfile (backend/src/routes/profile.routes.ts:30)</w:t>
            </w:r>
          </w:p>
        </w:tc>
      </w:tr>
      <w:tr w14:paraId="682EF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03F349B">
            <w:pPr>
              <w:spacing w:after="0" w:line="240" w:lineRule="auto"/>
            </w:pPr>
            <w:r>
              <w:rPr>
                <w:rFonts w:ascii="Arial" w:hAnsi="Arial"/>
                <w:b w:val="0"/>
                <w:sz w:val="11"/>
              </w:rPr>
              <w:t>Backend API</w:t>
            </w:r>
          </w:p>
        </w:tc>
        <w:tc>
          <w:tcPr>
            <w:tcW w:w="1322" w:type="dxa"/>
            <w:vAlign w:val="top"/>
          </w:tcPr>
          <w:p w14:paraId="7EFAB581">
            <w:pPr>
              <w:spacing w:after="0" w:line="240" w:lineRule="auto"/>
            </w:pPr>
            <w:r>
              <w:rPr>
                <w:rFonts w:ascii="Arial" w:hAnsi="Arial"/>
                <w:b w:val="0"/>
                <w:sz w:val="11"/>
              </w:rPr>
              <w:t>DELETE</w:t>
            </w:r>
          </w:p>
        </w:tc>
        <w:tc>
          <w:tcPr>
            <w:tcW w:w="1322" w:type="dxa"/>
            <w:vAlign w:val="top"/>
          </w:tcPr>
          <w:p w14:paraId="38DA79D5">
            <w:pPr>
              <w:spacing w:after="0" w:line="240" w:lineRule="auto"/>
            </w:pPr>
            <w:r>
              <w:rPr>
                <w:rFonts w:ascii="Arial" w:hAnsi="Arial"/>
                <w:b w:val="0"/>
                <w:sz w:val="11"/>
              </w:rPr>
              <w:t>/api/v1/profile/avatar</w:t>
            </w:r>
          </w:p>
        </w:tc>
        <w:tc>
          <w:tcPr>
            <w:tcW w:w="1322" w:type="dxa"/>
            <w:vAlign w:val="top"/>
          </w:tcPr>
          <w:p w14:paraId="395E2716">
            <w:pPr>
              <w:spacing w:after="0" w:line="240" w:lineRule="auto"/>
            </w:pPr>
            <w:r>
              <w:rPr>
                <w:rFonts w:ascii="Arial" w:hAnsi="Arial"/>
                <w:b w:val="0"/>
                <w:sz w:val="11"/>
              </w:rPr>
              <w:t>deleteAvatar</w:t>
            </w:r>
          </w:p>
        </w:tc>
        <w:tc>
          <w:tcPr>
            <w:tcW w:w="1322" w:type="dxa"/>
            <w:vAlign w:val="top"/>
          </w:tcPr>
          <w:p w14:paraId="24E812BC">
            <w:pPr>
              <w:spacing w:after="0" w:line="240" w:lineRule="auto"/>
            </w:pPr>
            <w:r>
              <w:rPr>
                <w:rFonts w:ascii="Arial" w:hAnsi="Arial"/>
                <w:b w:val="0"/>
                <w:sz w:val="11"/>
              </w:rPr>
              <w:t>Required</w:t>
            </w:r>
          </w:p>
        </w:tc>
        <w:tc>
          <w:tcPr>
            <w:tcW w:w="1322" w:type="dxa"/>
            <w:vAlign w:val="top"/>
          </w:tcPr>
          <w:p w14:paraId="5353297F">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3F1EE13D">
            <w:pPr>
              <w:spacing w:after="0" w:line="240" w:lineRule="auto"/>
            </w:pPr>
            <w:r>
              <w:rPr>
                <w:rFonts w:ascii="Arial" w:hAnsi="Arial"/>
                <w:b w:val="0"/>
                <w:sz w:val="11"/>
              </w:rPr>
              <w:t>Body/query as implemented by controller</w:t>
            </w:r>
          </w:p>
        </w:tc>
        <w:tc>
          <w:tcPr>
            <w:tcW w:w="1322" w:type="dxa"/>
            <w:vAlign w:val="top"/>
          </w:tcPr>
          <w:p w14:paraId="3368F356">
            <w:pPr>
              <w:spacing w:after="0" w:line="240" w:lineRule="auto"/>
            </w:pPr>
            <w:r>
              <w:rPr>
                <w:rFonts w:ascii="Arial" w:hAnsi="Arial"/>
                <w:b w:val="0"/>
                <w:sz w:val="11"/>
              </w:rPr>
              <w:t>Path/query validation not centralized unless handled in controller.</w:t>
            </w:r>
          </w:p>
        </w:tc>
        <w:tc>
          <w:tcPr>
            <w:tcW w:w="1322" w:type="dxa"/>
            <w:vAlign w:val="top"/>
          </w:tcPr>
          <w:p w14:paraId="7D679A2B">
            <w:pPr>
              <w:spacing w:after="0" w:line="240" w:lineRule="auto"/>
            </w:pPr>
            <w:r>
              <w:rPr>
                <w:rFonts w:ascii="Arial" w:hAnsi="Arial"/>
                <w:b w:val="0"/>
                <w:sz w:val="11"/>
              </w:rPr>
              <w:t>Delete success envelope; 404 if target not found.</w:t>
            </w:r>
          </w:p>
        </w:tc>
        <w:tc>
          <w:tcPr>
            <w:tcW w:w="1322" w:type="dxa"/>
            <w:vAlign w:val="top"/>
          </w:tcPr>
          <w:p w14:paraId="5A78718A">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5F6E34F7">
            <w:pPr>
              <w:spacing w:after="0" w:line="240" w:lineRule="auto"/>
            </w:pPr>
            <w:r>
              <w:rPr>
                <w:rFonts w:ascii="Arial" w:hAnsi="Arial"/>
                <w:b w:val="0"/>
                <w:sz w:val="11"/>
              </w:rPr>
              <w:t>deleteAvatar (backend/src/routes/profile.routes.ts:36)</w:t>
            </w:r>
          </w:p>
        </w:tc>
      </w:tr>
      <w:tr w14:paraId="1F0F8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0291DE8">
            <w:pPr>
              <w:spacing w:after="0" w:line="240" w:lineRule="auto"/>
            </w:pPr>
            <w:r>
              <w:rPr>
                <w:rFonts w:ascii="Arial" w:hAnsi="Arial"/>
                <w:b w:val="0"/>
                <w:sz w:val="11"/>
              </w:rPr>
              <w:t>Backend API</w:t>
            </w:r>
          </w:p>
        </w:tc>
        <w:tc>
          <w:tcPr>
            <w:tcW w:w="1322" w:type="dxa"/>
            <w:vAlign w:val="top"/>
          </w:tcPr>
          <w:p w14:paraId="508ACB61">
            <w:pPr>
              <w:spacing w:after="0" w:line="240" w:lineRule="auto"/>
            </w:pPr>
            <w:r>
              <w:rPr>
                <w:rFonts w:ascii="Arial" w:hAnsi="Arial"/>
                <w:b w:val="0"/>
                <w:sz w:val="11"/>
              </w:rPr>
              <w:t>PUT</w:t>
            </w:r>
          </w:p>
        </w:tc>
        <w:tc>
          <w:tcPr>
            <w:tcW w:w="1322" w:type="dxa"/>
            <w:vAlign w:val="top"/>
          </w:tcPr>
          <w:p w14:paraId="38DE783D">
            <w:pPr>
              <w:spacing w:after="0" w:line="240" w:lineRule="auto"/>
            </w:pPr>
            <w:r>
              <w:rPr>
                <w:rFonts w:ascii="Arial" w:hAnsi="Arial"/>
                <w:b w:val="0"/>
                <w:sz w:val="11"/>
              </w:rPr>
              <w:t>/api/v1/profile/avatar</w:t>
            </w:r>
          </w:p>
        </w:tc>
        <w:tc>
          <w:tcPr>
            <w:tcW w:w="1322" w:type="dxa"/>
            <w:vAlign w:val="top"/>
          </w:tcPr>
          <w:p w14:paraId="027D43F6">
            <w:pPr>
              <w:spacing w:after="0" w:line="240" w:lineRule="auto"/>
            </w:pPr>
            <w:r>
              <w:rPr>
                <w:rFonts w:ascii="Arial" w:hAnsi="Arial"/>
                <w:b w:val="0"/>
                <w:sz w:val="11"/>
              </w:rPr>
              <w:t>updateAvatar</w:t>
            </w:r>
          </w:p>
        </w:tc>
        <w:tc>
          <w:tcPr>
            <w:tcW w:w="1322" w:type="dxa"/>
            <w:vAlign w:val="top"/>
          </w:tcPr>
          <w:p w14:paraId="613CAFA7">
            <w:pPr>
              <w:spacing w:after="0" w:line="240" w:lineRule="auto"/>
            </w:pPr>
            <w:r>
              <w:rPr>
                <w:rFonts w:ascii="Arial" w:hAnsi="Arial"/>
                <w:b w:val="0"/>
                <w:sz w:val="11"/>
              </w:rPr>
              <w:t>Required</w:t>
            </w:r>
          </w:p>
        </w:tc>
        <w:tc>
          <w:tcPr>
            <w:tcW w:w="1322" w:type="dxa"/>
            <w:vAlign w:val="top"/>
          </w:tcPr>
          <w:p w14:paraId="7157ED95">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541E2872">
            <w:pPr>
              <w:spacing w:after="0" w:line="240" w:lineRule="auto"/>
            </w:pPr>
            <w:r>
              <w:rPr>
                <w:rFonts w:ascii="Arial" w:hAnsi="Arial"/>
                <w:b w:val="0"/>
                <w:sz w:val="11"/>
              </w:rPr>
              <w:t>Body: JSON payload for the target resource</w:t>
            </w:r>
          </w:p>
        </w:tc>
        <w:tc>
          <w:tcPr>
            <w:tcW w:w="1322" w:type="dxa"/>
            <w:vAlign w:val="top"/>
          </w:tcPr>
          <w:p w14:paraId="63BABDFD">
            <w:pPr>
              <w:spacing w:after="0" w:line="240" w:lineRule="auto"/>
            </w:pPr>
            <w:r>
              <w:rPr>
                <w:rFonts w:ascii="Arial" w:hAnsi="Arial"/>
                <w:b w:val="0"/>
                <w:sz w:val="11"/>
              </w:rPr>
              <w:t>file scanner</w:t>
            </w:r>
          </w:p>
        </w:tc>
        <w:tc>
          <w:tcPr>
            <w:tcW w:w="1322" w:type="dxa"/>
            <w:vAlign w:val="top"/>
          </w:tcPr>
          <w:p w14:paraId="2FC09753">
            <w:pPr>
              <w:spacing w:after="0" w:line="240" w:lineRule="auto"/>
            </w:pPr>
            <w:r>
              <w:rPr>
                <w:rFonts w:ascii="Arial" w:hAnsi="Arial"/>
                <w:b w:val="0"/>
                <w:sz w:val="11"/>
              </w:rPr>
              <w:t>Create/update/action success envelope; validation errors use 400/422 pattern.</w:t>
            </w:r>
          </w:p>
        </w:tc>
        <w:tc>
          <w:tcPr>
            <w:tcW w:w="1322" w:type="dxa"/>
            <w:vAlign w:val="top"/>
          </w:tcPr>
          <w:p w14:paraId="480627A6">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317F7951">
            <w:pPr>
              <w:spacing w:after="0" w:line="240" w:lineRule="auto"/>
            </w:pPr>
            <w:r>
              <w:rPr>
                <w:rFonts w:ascii="Arial" w:hAnsi="Arial"/>
                <w:b w:val="0"/>
                <w:sz w:val="11"/>
              </w:rPr>
              <w:t>updateAvatar (backend/src/routes/profile.routes.ts:33)</w:t>
            </w:r>
          </w:p>
        </w:tc>
      </w:tr>
      <w:tr w14:paraId="7FA498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CC0F193">
            <w:pPr>
              <w:spacing w:after="0" w:line="240" w:lineRule="auto"/>
            </w:pPr>
            <w:r>
              <w:rPr>
                <w:rFonts w:ascii="Arial" w:hAnsi="Arial"/>
                <w:b w:val="0"/>
                <w:sz w:val="11"/>
              </w:rPr>
              <w:t>Backend API</w:t>
            </w:r>
          </w:p>
        </w:tc>
        <w:tc>
          <w:tcPr>
            <w:tcW w:w="1322" w:type="dxa"/>
            <w:vAlign w:val="top"/>
          </w:tcPr>
          <w:p w14:paraId="58E918EB">
            <w:pPr>
              <w:spacing w:after="0" w:line="240" w:lineRule="auto"/>
            </w:pPr>
            <w:r>
              <w:rPr>
                <w:rFonts w:ascii="Arial" w:hAnsi="Arial"/>
                <w:b w:val="0"/>
                <w:sz w:val="11"/>
              </w:rPr>
              <w:t>PUT</w:t>
            </w:r>
          </w:p>
        </w:tc>
        <w:tc>
          <w:tcPr>
            <w:tcW w:w="1322" w:type="dxa"/>
            <w:vAlign w:val="top"/>
          </w:tcPr>
          <w:p w14:paraId="598E3EAF">
            <w:pPr>
              <w:spacing w:after="0" w:line="240" w:lineRule="auto"/>
            </w:pPr>
            <w:r>
              <w:rPr>
                <w:rFonts w:ascii="Arial" w:hAnsi="Arial"/>
                <w:b w:val="0"/>
                <w:sz w:val="11"/>
              </w:rPr>
              <w:t>/api/v1/profile/password</w:t>
            </w:r>
          </w:p>
        </w:tc>
        <w:tc>
          <w:tcPr>
            <w:tcW w:w="1322" w:type="dxa"/>
            <w:vAlign w:val="top"/>
          </w:tcPr>
          <w:p w14:paraId="5BEA252B">
            <w:pPr>
              <w:spacing w:after="0" w:line="240" w:lineRule="auto"/>
            </w:pPr>
            <w:r>
              <w:rPr>
                <w:rFonts w:ascii="Arial" w:hAnsi="Arial"/>
                <w:b w:val="0"/>
                <w:sz w:val="11"/>
              </w:rPr>
              <w:t>changePassword</w:t>
            </w:r>
          </w:p>
        </w:tc>
        <w:tc>
          <w:tcPr>
            <w:tcW w:w="1322" w:type="dxa"/>
            <w:vAlign w:val="top"/>
          </w:tcPr>
          <w:p w14:paraId="5EEACC64">
            <w:pPr>
              <w:spacing w:after="0" w:line="240" w:lineRule="auto"/>
            </w:pPr>
            <w:r>
              <w:rPr>
                <w:rFonts w:ascii="Arial" w:hAnsi="Arial"/>
                <w:b w:val="0"/>
                <w:sz w:val="11"/>
              </w:rPr>
              <w:t>Required</w:t>
            </w:r>
          </w:p>
        </w:tc>
        <w:tc>
          <w:tcPr>
            <w:tcW w:w="1322" w:type="dxa"/>
            <w:vAlign w:val="top"/>
          </w:tcPr>
          <w:p w14:paraId="14867DCD">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77BA2369">
            <w:pPr>
              <w:spacing w:after="0" w:line="240" w:lineRule="auto"/>
            </w:pPr>
            <w:r>
              <w:rPr>
                <w:rFonts w:ascii="Arial" w:hAnsi="Arial"/>
                <w:b w:val="0"/>
                <w:sz w:val="11"/>
              </w:rPr>
              <w:t>Body: JSON payload for the target resource</w:t>
            </w:r>
          </w:p>
        </w:tc>
        <w:tc>
          <w:tcPr>
            <w:tcW w:w="1322" w:type="dxa"/>
            <w:vAlign w:val="top"/>
          </w:tcPr>
          <w:p w14:paraId="0F8E6332">
            <w:pPr>
              <w:spacing w:after="0" w:line="240" w:lineRule="auto"/>
            </w:pPr>
            <w:r>
              <w:rPr>
                <w:rFonts w:ascii="Arial" w:hAnsi="Arial"/>
                <w:b w:val="0"/>
                <w:sz w:val="11"/>
              </w:rPr>
              <w:t>changePasswordValidation</w:t>
            </w:r>
          </w:p>
        </w:tc>
        <w:tc>
          <w:tcPr>
            <w:tcW w:w="1322" w:type="dxa"/>
            <w:vAlign w:val="top"/>
          </w:tcPr>
          <w:p w14:paraId="43EBD1D3">
            <w:pPr>
              <w:spacing w:after="0" w:line="240" w:lineRule="auto"/>
            </w:pPr>
            <w:r>
              <w:rPr>
                <w:rFonts w:ascii="Arial" w:hAnsi="Arial"/>
                <w:b w:val="0"/>
                <w:sz w:val="11"/>
              </w:rPr>
              <w:t>Create/update/action success envelope; validation errors use 400/422 pattern.</w:t>
            </w:r>
          </w:p>
        </w:tc>
        <w:tc>
          <w:tcPr>
            <w:tcW w:w="1322" w:type="dxa"/>
            <w:vAlign w:val="top"/>
          </w:tcPr>
          <w:p w14:paraId="34696BC7">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51A29B64">
            <w:pPr>
              <w:spacing w:after="0" w:line="240" w:lineRule="auto"/>
            </w:pPr>
            <w:r>
              <w:rPr>
                <w:rFonts w:ascii="Arial" w:hAnsi="Arial"/>
                <w:b w:val="0"/>
                <w:sz w:val="11"/>
              </w:rPr>
              <w:t>changePassword (backend/src/routes/profile.routes.ts:39)</w:t>
            </w:r>
          </w:p>
        </w:tc>
      </w:tr>
    </w:tbl>
    <w:p w14:paraId="668A889D"/>
    <w:p w14:paraId="5B9AA63C">
      <w:pPr>
        <w:pStyle w:val="5"/>
      </w:pPr>
      <w:r>
        <w:t>Public CMS Content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87"/>
        <w:gridCol w:w="757"/>
        <w:gridCol w:w="1757"/>
        <w:gridCol w:w="2283"/>
        <w:gridCol w:w="1056"/>
        <w:gridCol w:w="1071"/>
        <w:gridCol w:w="922"/>
        <w:gridCol w:w="1105"/>
        <w:gridCol w:w="1256"/>
        <w:gridCol w:w="975"/>
        <w:gridCol w:w="2791"/>
      </w:tblGrid>
      <w:tr w14:paraId="347781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3DA9DFC">
            <w:pPr>
              <w:spacing w:after="0" w:line="240" w:lineRule="auto"/>
            </w:pPr>
            <w:r>
              <w:rPr>
                <w:rFonts w:ascii="Arial" w:hAnsi="Arial"/>
                <w:b/>
                <w:sz w:val="11"/>
              </w:rPr>
              <w:t>Service</w:t>
            </w:r>
          </w:p>
        </w:tc>
        <w:tc>
          <w:tcPr>
            <w:tcW w:w="1322" w:type="dxa"/>
            <w:vAlign w:val="top"/>
          </w:tcPr>
          <w:p w14:paraId="624E28DF">
            <w:pPr>
              <w:spacing w:after="0" w:line="240" w:lineRule="auto"/>
            </w:pPr>
            <w:r>
              <w:rPr>
                <w:rFonts w:ascii="Arial" w:hAnsi="Arial"/>
                <w:b/>
                <w:sz w:val="11"/>
              </w:rPr>
              <w:t>Method</w:t>
            </w:r>
          </w:p>
        </w:tc>
        <w:tc>
          <w:tcPr>
            <w:tcW w:w="1322" w:type="dxa"/>
            <w:vAlign w:val="top"/>
          </w:tcPr>
          <w:p w14:paraId="116E782D">
            <w:pPr>
              <w:spacing w:after="0" w:line="240" w:lineRule="auto"/>
            </w:pPr>
            <w:r>
              <w:rPr>
                <w:rFonts w:ascii="Arial" w:hAnsi="Arial"/>
                <w:b/>
                <w:sz w:val="11"/>
              </w:rPr>
              <w:t>Endpoint URL</w:t>
            </w:r>
          </w:p>
        </w:tc>
        <w:tc>
          <w:tcPr>
            <w:tcW w:w="1322" w:type="dxa"/>
            <w:vAlign w:val="top"/>
          </w:tcPr>
          <w:p w14:paraId="1660C898">
            <w:pPr>
              <w:spacing w:after="0" w:line="240" w:lineRule="auto"/>
            </w:pPr>
            <w:r>
              <w:rPr>
                <w:rFonts w:ascii="Arial" w:hAnsi="Arial"/>
                <w:b/>
                <w:sz w:val="11"/>
              </w:rPr>
              <w:t>Description</w:t>
            </w:r>
          </w:p>
        </w:tc>
        <w:tc>
          <w:tcPr>
            <w:tcW w:w="1322" w:type="dxa"/>
            <w:vAlign w:val="top"/>
          </w:tcPr>
          <w:p w14:paraId="202BD797">
            <w:pPr>
              <w:spacing w:after="0" w:line="240" w:lineRule="auto"/>
            </w:pPr>
            <w:r>
              <w:rPr>
                <w:rFonts w:ascii="Arial" w:hAnsi="Arial"/>
                <w:b/>
                <w:sz w:val="11"/>
              </w:rPr>
              <w:t>Authentication</w:t>
            </w:r>
          </w:p>
        </w:tc>
        <w:tc>
          <w:tcPr>
            <w:tcW w:w="1322" w:type="dxa"/>
            <w:vAlign w:val="top"/>
          </w:tcPr>
          <w:p w14:paraId="001A2F3C">
            <w:pPr>
              <w:spacing w:after="0" w:line="240" w:lineRule="auto"/>
            </w:pPr>
            <w:r>
              <w:rPr>
                <w:rFonts w:ascii="Arial" w:hAnsi="Arial"/>
                <w:b/>
                <w:sz w:val="11"/>
              </w:rPr>
              <w:t>Request Headers</w:t>
            </w:r>
          </w:p>
        </w:tc>
        <w:tc>
          <w:tcPr>
            <w:tcW w:w="1322" w:type="dxa"/>
            <w:vAlign w:val="top"/>
          </w:tcPr>
          <w:p w14:paraId="57B3BEB4">
            <w:pPr>
              <w:spacing w:after="0" w:line="240" w:lineRule="auto"/>
            </w:pPr>
            <w:r>
              <w:rPr>
                <w:rFonts w:ascii="Arial" w:hAnsi="Arial"/>
                <w:b/>
                <w:sz w:val="11"/>
              </w:rPr>
              <w:t>Request Parameters / Body</w:t>
            </w:r>
          </w:p>
        </w:tc>
        <w:tc>
          <w:tcPr>
            <w:tcW w:w="1322" w:type="dxa"/>
            <w:vAlign w:val="top"/>
          </w:tcPr>
          <w:p w14:paraId="1AEA3662">
            <w:pPr>
              <w:spacing w:after="0" w:line="240" w:lineRule="auto"/>
            </w:pPr>
            <w:r>
              <w:rPr>
                <w:rFonts w:ascii="Arial" w:hAnsi="Arial"/>
                <w:b/>
                <w:sz w:val="11"/>
              </w:rPr>
              <w:t>Validation Rules</w:t>
            </w:r>
          </w:p>
        </w:tc>
        <w:tc>
          <w:tcPr>
            <w:tcW w:w="1322" w:type="dxa"/>
            <w:vAlign w:val="top"/>
          </w:tcPr>
          <w:p w14:paraId="5323F9A8">
            <w:pPr>
              <w:spacing w:after="0" w:line="240" w:lineRule="auto"/>
            </w:pPr>
            <w:r>
              <w:rPr>
                <w:rFonts w:ascii="Arial" w:hAnsi="Arial"/>
                <w:b/>
                <w:sz w:val="11"/>
              </w:rPr>
              <w:t>Response Example</w:t>
            </w:r>
          </w:p>
        </w:tc>
        <w:tc>
          <w:tcPr>
            <w:tcW w:w="1322" w:type="dxa"/>
            <w:vAlign w:val="top"/>
          </w:tcPr>
          <w:p w14:paraId="40A1C3B4">
            <w:pPr>
              <w:spacing w:after="0" w:line="240" w:lineRule="auto"/>
            </w:pPr>
            <w:r>
              <w:rPr>
                <w:rFonts w:ascii="Arial" w:hAnsi="Arial"/>
                <w:b/>
                <w:sz w:val="11"/>
              </w:rPr>
              <w:t>Error Responses</w:t>
            </w:r>
          </w:p>
        </w:tc>
        <w:tc>
          <w:tcPr>
            <w:tcW w:w="1322" w:type="dxa"/>
            <w:vAlign w:val="top"/>
          </w:tcPr>
          <w:p w14:paraId="71B324FD">
            <w:pPr>
              <w:spacing w:after="0" w:line="240" w:lineRule="auto"/>
            </w:pPr>
            <w:r>
              <w:rPr>
                <w:rFonts w:ascii="Arial" w:hAnsi="Arial"/>
                <w:b/>
                <w:sz w:val="11"/>
              </w:rPr>
              <w:t>Related Controller/Function</w:t>
            </w:r>
          </w:p>
        </w:tc>
      </w:tr>
      <w:tr w14:paraId="2848C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B5483D3">
            <w:pPr>
              <w:spacing w:after="0" w:line="240" w:lineRule="auto"/>
            </w:pPr>
            <w:r>
              <w:rPr>
                <w:rFonts w:ascii="Arial" w:hAnsi="Arial"/>
                <w:b w:val="0"/>
                <w:sz w:val="11"/>
              </w:rPr>
              <w:t>Backend API</w:t>
            </w:r>
          </w:p>
        </w:tc>
        <w:tc>
          <w:tcPr>
            <w:tcW w:w="1322" w:type="dxa"/>
            <w:vAlign w:val="top"/>
          </w:tcPr>
          <w:p w14:paraId="03AD3BD3">
            <w:pPr>
              <w:spacing w:after="0" w:line="240" w:lineRule="auto"/>
            </w:pPr>
            <w:r>
              <w:rPr>
                <w:rFonts w:ascii="Arial" w:hAnsi="Arial"/>
                <w:b w:val="0"/>
                <w:sz w:val="11"/>
              </w:rPr>
              <w:t>GET</w:t>
            </w:r>
          </w:p>
        </w:tc>
        <w:tc>
          <w:tcPr>
            <w:tcW w:w="1322" w:type="dxa"/>
            <w:vAlign w:val="top"/>
          </w:tcPr>
          <w:p w14:paraId="38693ACC">
            <w:pPr>
              <w:spacing w:after="0" w:line="240" w:lineRule="auto"/>
            </w:pPr>
            <w:r>
              <w:rPr>
                <w:rFonts w:ascii="Arial" w:hAnsi="Arial"/>
                <w:b w:val="0"/>
                <w:sz w:val="11"/>
              </w:rPr>
              <w:t>/api/v1/available-components</w:t>
            </w:r>
          </w:p>
        </w:tc>
        <w:tc>
          <w:tcPr>
            <w:tcW w:w="1322" w:type="dxa"/>
            <w:vAlign w:val="top"/>
          </w:tcPr>
          <w:p w14:paraId="1F06DF41">
            <w:pPr>
              <w:spacing w:after="0" w:line="240" w:lineRule="auto"/>
            </w:pPr>
            <w:r>
              <w:rPr>
                <w:rFonts w:ascii="Arial" w:hAnsi="Arial"/>
                <w:b w:val="0"/>
                <w:sz w:val="11"/>
              </w:rPr>
              <w:t>getAvailableComponents</w:t>
            </w:r>
          </w:p>
        </w:tc>
        <w:tc>
          <w:tcPr>
            <w:tcW w:w="1322" w:type="dxa"/>
            <w:vAlign w:val="top"/>
          </w:tcPr>
          <w:p w14:paraId="16C7B333">
            <w:pPr>
              <w:spacing w:after="0" w:line="240" w:lineRule="auto"/>
            </w:pPr>
            <w:r>
              <w:rPr>
                <w:rFonts w:ascii="Arial" w:hAnsi="Arial"/>
                <w:b w:val="0"/>
                <w:sz w:val="11"/>
              </w:rPr>
              <w:t>Public / Not required</w:t>
            </w:r>
          </w:p>
        </w:tc>
        <w:tc>
          <w:tcPr>
            <w:tcW w:w="1322" w:type="dxa"/>
            <w:vAlign w:val="top"/>
          </w:tcPr>
          <w:p w14:paraId="2092E876">
            <w:pPr>
              <w:spacing w:after="0" w:line="240" w:lineRule="auto"/>
            </w:pPr>
            <w:r>
              <w:rPr>
                <w:rFonts w:ascii="Arial" w:hAnsi="Arial"/>
                <w:b w:val="0"/>
                <w:sz w:val="11"/>
              </w:rPr>
              <w:t>Standard HTTP headers; Content-Type when body is sent</w:t>
            </w:r>
          </w:p>
        </w:tc>
        <w:tc>
          <w:tcPr>
            <w:tcW w:w="1322" w:type="dxa"/>
            <w:vAlign w:val="top"/>
          </w:tcPr>
          <w:p w14:paraId="6BF6CB39">
            <w:pPr>
              <w:spacing w:after="0" w:line="240" w:lineRule="auto"/>
            </w:pPr>
            <w:r>
              <w:rPr>
                <w:rFonts w:ascii="Arial" w:hAnsi="Arial"/>
                <w:b w:val="0"/>
                <w:sz w:val="11"/>
              </w:rPr>
              <w:t>No explicit body required</w:t>
            </w:r>
          </w:p>
        </w:tc>
        <w:tc>
          <w:tcPr>
            <w:tcW w:w="1322" w:type="dxa"/>
            <w:vAlign w:val="top"/>
          </w:tcPr>
          <w:p w14:paraId="4AAC1518">
            <w:pPr>
              <w:spacing w:after="0" w:line="240" w:lineRule="auto"/>
            </w:pPr>
            <w:r>
              <w:rPr>
                <w:rFonts w:ascii="Arial" w:hAnsi="Arial"/>
                <w:b w:val="0"/>
                <w:sz w:val="11"/>
              </w:rPr>
              <w:t>Path/query validation not centralized unless handled in controller.</w:t>
            </w:r>
          </w:p>
        </w:tc>
        <w:tc>
          <w:tcPr>
            <w:tcW w:w="1322" w:type="dxa"/>
            <w:vAlign w:val="top"/>
          </w:tcPr>
          <w:p w14:paraId="0711BD41">
            <w:pPr>
              <w:spacing w:after="0" w:line="240" w:lineRule="auto"/>
            </w:pPr>
            <w:r>
              <w:rPr>
                <w:rFonts w:ascii="Arial" w:hAnsi="Arial"/>
                <w:b w:val="0"/>
                <w:sz w:val="11"/>
              </w:rPr>
              <w:t>Public success envelope with data object/array.</w:t>
            </w:r>
          </w:p>
        </w:tc>
        <w:tc>
          <w:tcPr>
            <w:tcW w:w="1322" w:type="dxa"/>
            <w:vAlign w:val="top"/>
          </w:tcPr>
          <w:p w14:paraId="2B1718D7">
            <w:pPr>
              <w:spacing w:after="0" w:line="240" w:lineRule="auto"/>
            </w:pPr>
            <w:r>
              <w:rPr>
                <w:rFonts w:ascii="Arial" w:hAnsi="Arial"/>
                <w:b w:val="0"/>
                <w:sz w:val="11"/>
              </w:rPr>
              <w:t>400/422 validation, 404 not found, 429 rate limit, 500 internal error</w:t>
            </w:r>
          </w:p>
        </w:tc>
        <w:tc>
          <w:tcPr>
            <w:tcW w:w="1322" w:type="dxa"/>
            <w:vAlign w:val="top"/>
          </w:tcPr>
          <w:p w14:paraId="4A271746">
            <w:pPr>
              <w:spacing w:after="0" w:line="240" w:lineRule="auto"/>
            </w:pPr>
            <w:r>
              <w:rPr>
                <w:rFonts w:ascii="Arial" w:hAnsi="Arial"/>
                <w:b w:val="0"/>
                <w:sz w:val="11"/>
              </w:rPr>
              <w:t>getAvailableComponents (backend/src/routes/public.routes.ts:16)</w:t>
            </w:r>
          </w:p>
        </w:tc>
      </w:tr>
      <w:tr w14:paraId="092F60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7A1D0E7">
            <w:pPr>
              <w:spacing w:after="0" w:line="240" w:lineRule="auto"/>
            </w:pPr>
            <w:r>
              <w:rPr>
                <w:rFonts w:ascii="Arial" w:hAnsi="Arial"/>
                <w:b w:val="0"/>
                <w:sz w:val="11"/>
              </w:rPr>
              <w:t>Backend API</w:t>
            </w:r>
          </w:p>
        </w:tc>
        <w:tc>
          <w:tcPr>
            <w:tcW w:w="1322" w:type="dxa"/>
            <w:vAlign w:val="top"/>
          </w:tcPr>
          <w:p w14:paraId="23F47C50">
            <w:pPr>
              <w:spacing w:after="0" w:line="240" w:lineRule="auto"/>
            </w:pPr>
            <w:r>
              <w:rPr>
                <w:rFonts w:ascii="Arial" w:hAnsi="Arial"/>
                <w:b w:val="0"/>
                <w:sz w:val="11"/>
              </w:rPr>
              <w:t>POST</w:t>
            </w:r>
          </w:p>
        </w:tc>
        <w:tc>
          <w:tcPr>
            <w:tcW w:w="1322" w:type="dxa"/>
            <w:vAlign w:val="top"/>
          </w:tcPr>
          <w:p w14:paraId="73C4D5CA">
            <w:pPr>
              <w:spacing w:after="0" w:line="240" w:lineRule="auto"/>
            </w:pPr>
            <w:r>
              <w:rPr>
                <w:rFonts w:ascii="Arial" w:hAnsi="Arial"/>
                <w:b w:val="0"/>
                <w:sz w:val="11"/>
              </w:rPr>
              <w:t>/api/v1/cms/pages/:id/revalidate</w:t>
            </w:r>
          </w:p>
        </w:tc>
        <w:tc>
          <w:tcPr>
            <w:tcW w:w="1322" w:type="dxa"/>
            <w:vAlign w:val="top"/>
          </w:tcPr>
          <w:p w14:paraId="33E94CAD">
            <w:pPr>
              <w:spacing w:after="0" w:line="240" w:lineRule="auto"/>
            </w:pPr>
            <w:r>
              <w:rPr>
                <w:rFonts w:ascii="Arial" w:hAnsi="Arial"/>
                <w:b w:val="0"/>
                <w:sz w:val="11"/>
              </w:rPr>
              <w:t>triggerRevalidation</w:t>
            </w:r>
          </w:p>
        </w:tc>
        <w:tc>
          <w:tcPr>
            <w:tcW w:w="1322" w:type="dxa"/>
            <w:vAlign w:val="top"/>
          </w:tcPr>
          <w:p w14:paraId="1E92287B">
            <w:pPr>
              <w:spacing w:after="0" w:line="240" w:lineRule="auto"/>
            </w:pPr>
            <w:r>
              <w:rPr>
                <w:rFonts w:ascii="Arial" w:hAnsi="Arial"/>
                <w:b w:val="0"/>
                <w:sz w:val="11"/>
              </w:rPr>
              <w:t>Required</w:t>
            </w:r>
          </w:p>
        </w:tc>
        <w:tc>
          <w:tcPr>
            <w:tcW w:w="1322" w:type="dxa"/>
            <w:vAlign w:val="top"/>
          </w:tcPr>
          <w:p w14:paraId="2669CE9B">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23703667">
            <w:pPr>
              <w:spacing w:after="0" w:line="240" w:lineRule="auto"/>
            </w:pPr>
            <w:r>
              <w:rPr>
                <w:rFonts w:ascii="Arial" w:hAnsi="Arial"/>
                <w:b w:val="0"/>
                <w:sz w:val="11"/>
              </w:rPr>
              <w:t>Path params: id; Body: JSON payload for the target resource</w:t>
            </w:r>
          </w:p>
        </w:tc>
        <w:tc>
          <w:tcPr>
            <w:tcW w:w="1322" w:type="dxa"/>
            <w:vAlign w:val="top"/>
          </w:tcPr>
          <w:p w14:paraId="316E04F1">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5BB3F359">
            <w:pPr>
              <w:spacing w:after="0" w:line="240" w:lineRule="auto"/>
            </w:pPr>
            <w:r>
              <w:rPr>
                <w:rFonts w:ascii="Arial" w:hAnsi="Arial"/>
                <w:b w:val="0"/>
                <w:sz w:val="11"/>
              </w:rPr>
              <w:t>Create/update/action success envelope; validation errors use 400/422 pattern.</w:t>
            </w:r>
          </w:p>
        </w:tc>
        <w:tc>
          <w:tcPr>
            <w:tcW w:w="1322" w:type="dxa"/>
            <w:vAlign w:val="top"/>
          </w:tcPr>
          <w:p w14:paraId="595CD809">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47B5D2E2">
            <w:pPr>
              <w:spacing w:after="0" w:line="240" w:lineRule="auto"/>
            </w:pPr>
            <w:r>
              <w:rPr>
                <w:rFonts w:ascii="Arial" w:hAnsi="Arial"/>
                <w:b w:val="0"/>
                <w:sz w:val="11"/>
              </w:rPr>
              <w:t>triggerRevalidation (backend/src/routes/public.routes.ts:36)</w:t>
            </w:r>
          </w:p>
        </w:tc>
      </w:tr>
      <w:tr w14:paraId="1F483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AD61839">
            <w:pPr>
              <w:spacing w:after="0" w:line="240" w:lineRule="auto"/>
            </w:pPr>
            <w:r>
              <w:rPr>
                <w:rFonts w:ascii="Arial" w:hAnsi="Arial"/>
                <w:b w:val="0"/>
                <w:sz w:val="11"/>
              </w:rPr>
              <w:t>Backend API</w:t>
            </w:r>
          </w:p>
        </w:tc>
        <w:tc>
          <w:tcPr>
            <w:tcW w:w="1322" w:type="dxa"/>
            <w:vAlign w:val="top"/>
          </w:tcPr>
          <w:p w14:paraId="1E9A4074">
            <w:pPr>
              <w:spacing w:after="0" w:line="240" w:lineRule="auto"/>
            </w:pPr>
            <w:r>
              <w:rPr>
                <w:rFonts w:ascii="Arial" w:hAnsi="Arial"/>
                <w:b w:val="0"/>
                <w:sz w:val="11"/>
              </w:rPr>
              <w:t>GET</w:t>
            </w:r>
          </w:p>
        </w:tc>
        <w:tc>
          <w:tcPr>
            <w:tcW w:w="1322" w:type="dxa"/>
            <w:vAlign w:val="top"/>
          </w:tcPr>
          <w:p w14:paraId="6447742B">
            <w:pPr>
              <w:spacing w:after="0" w:line="240" w:lineRule="auto"/>
            </w:pPr>
            <w:r>
              <w:rPr>
                <w:rFonts w:ascii="Arial" w:hAnsi="Arial"/>
                <w:b w:val="0"/>
                <w:sz w:val="11"/>
              </w:rPr>
              <w:t>/api/v1/managements</w:t>
            </w:r>
          </w:p>
        </w:tc>
        <w:tc>
          <w:tcPr>
            <w:tcW w:w="1322" w:type="dxa"/>
            <w:vAlign w:val="top"/>
          </w:tcPr>
          <w:p w14:paraId="6C3DCEED">
            <w:pPr>
              <w:spacing w:after="0" w:line="240" w:lineRule="auto"/>
            </w:pPr>
            <w:r>
              <w:rPr>
                <w:rFonts w:ascii="Arial" w:hAnsi="Arial"/>
                <w:b w:val="0"/>
                <w:sz w:val="11"/>
              </w:rPr>
              <w:t>managementgetActiveManagements</w:t>
            </w:r>
          </w:p>
        </w:tc>
        <w:tc>
          <w:tcPr>
            <w:tcW w:w="1322" w:type="dxa"/>
            <w:vAlign w:val="top"/>
          </w:tcPr>
          <w:p w14:paraId="6A794694">
            <w:pPr>
              <w:spacing w:after="0" w:line="240" w:lineRule="auto"/>
            </w:pPr>
            <w:r>
              <w:rPr>
                <w:rFonts w:ascii="Arial" w:hAnsi="Arial"/>
                <w:b w:val="0"/>
                <w:sz w:val="11"/>
              </w:rPr>
              <w:t>Public / Not required</w:t>
            </w:r>
          </w:p>
        </w:tc>
        <w:tc>
          <w:tcPr>
            <w:tcW w:w="1322" w:type="dxa"/>
            <w:vAlign w:val="top"/>
          </w:tcPr>
          <w:p w14:paraId="6FD3B5E2">
            <w:pPr>
              <w:spacing w:after="0" w:line="240" w:lineRule="auto"/>
            </w:pPr>
            <w:r>
              <w:rPr>
                <w:rFonts w:ascii="Arial" w:hAnsi="Arial"/>
                <w:b w:val="0"/>
                <w:sz w:val="11"/>
              </w:rPr>
              <w:t>Standard HTTP headers; Content-Type when body is sent</w:t>
            </w:r>
          </w:p>
        </w:tc>
        <w:tc>
          <w:tcPr>
            <w:tcW w:w="1322" w:type="dxa"/>
            <w:vAlign w:val="top"/>
          </w:tcPr>
          <w:p w14:paraId="2F57F785">
            <w:pPr>
              <w:spacing w:after="0" w:line="240" w:lineRule="auto"/>
            </w:pPr>
            <w:r>
              <w:rPr>
                <w:rFonts w:ascii="Arial" w:hAnsi="Arial"/>
                <w:b w:val="0"/>
                <w:sz w:val="11"/>
              </w:rPr>
              <w:t>No explicit body required</w:t>
            </w:r>
          </w:p>
        </w:tc>
        <w:tc>
          <w:tcPr>
            <w:tcW w:w="1322" w:type="dxa"/>
            <w:vAlign w:val="top"/>
          </w:tcPr>
          <w:p w14:paraId="78B3709F">
            <w:pPr>
              <w:spacing w:after="0" w:line="240" w:lineRule="auto"/>
            </w:pPr>
            <w:r>
              <w:rPr>
                <w:rFonts w:ascii="Arial" w:hAnsi="Arial"/>
                <w:b w:val="0"/>
                <w:sz w:val="11"/>
              </w:rPr>
              <w:t>Path/query validation not centralized unless handled in controller.</w:t>
            </w:r>
          </w:p>
        </w:tc>
        <w:tc>
          <w:tcPr>
            <w:tcW w:w="1322" w:type="dxa"/>
            <w:vAlign w:val="top"/>
          </w:tcPr>
          <w:p w14:paraId="5F02F1CF">
            <w:pPr>
              <w:spacing w:after="0" w:line="240" w:lineRule="auto"/>
            </w:pPr>
            <w:r>
              <w:rPr>
                <w:rFonts w:ascii="Arial" w:hAnsi="Arial"/>
                <w:b w:val="0"/>
                <w:sz w:val="11"/>
              </w:rPr>
              <w:t>Public success envelope with data object/array.</w:t>
            </w:r>
          </w:p>
        </w:tc>
        <w:tc>
          <w:tcPr>
            <w:tcW w:w="1322" w:type="dxa"/>
            <w:vAlign w:val="top"/>
          </w:tcPr>
          <w:p w14:paraId="41213ADD">
            <w:pPr>
              <w:spacing w:after="0" w:line="240" w:lineRule="auto"/>
            </w:pPr>
            <w:r>
              <w:rPr>
                <w:rFonts w:ascii="Arial" w:hAnsi="Arial"/>
                <w:b w:val="0"/>
                <w:sz w:val="11"/>
              </w:rPr>
              <w:t>400/422 validation, 404 not found, 429 rate limit, 500 internal error</w:t>
            </w:r>
          </w:p>
        </w:tc>
        <w:tc>
          <w:tcPr>
            <w:tcW w:w="1322" w:type="dxa"/>
            <w:vAlign w:val="top"/>
          </w:tcPr>
          <w:p w14:paraId="69F469E5">
            <w:pPr>
              <w:spacing w:after="0" w:line="240" w:lineRule="auto"/>
            </w:pPr>
            <w:r>
              <w:rPr>
                <w:rFonts w:ascii="Arial" w:hAnsi="Arial"/>
                <w:b w:val="0"/>
                <w:sz w:val="11"/>
              </w:rPr>
              <w:t>managementController.getActiveManagements (backend/src/routes/public.routes.ts:26)</w:t>
            </w:r>
          </w:p>
        </w:tc>
      </w:tr>
      <w:tr w14:paraId="39EF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ABAC7B0">
            <w:pPr>
              <w:spacing w:after="0" w:line="240" w:lineRule="auto"/>
            </w:pPr>
            <w:r>
              <w:rPr>
                <w:rFonts w:ascii="Arial" w:hAnsi="Arial"/>
                <w:b w:val="0"/>
                <w:sz w:val="11"/>
              </w:rPr>
              <w:t>Backend API</w:t>
            </w:r>
          </w:p>
        </w:tc>
        <w:tc>
          <w:tcPr>
            <w:tcW w:w="1322" w:type="dxa"/>
            <w:vAlign w:val="top"/>
          </w:tcPr>
          <w:p w14:paraId="14AADAD9">
            <w:pPr>
              <w:spacing w:after="0" w:line="240" w:lineRule="auto"/>
            </w:pPr>
            <w:r>
              <w:rPr>
                <w:rFonts w:ascii="Arial" w:hAnsi="Arial"/>
                <w:b w:val="0"/>
                <w:sz w:val="11"/>
              </w:rPr>
              <w:t>GET</w:t>
            </w:r>
          </w:p>
        </w:tc>
        <w:tc>
          <w:tcPr>
            <w:tcW w:w="1322" w:type="dxa"/>
            <w:vAlign w:val="top"/>
          </w:tcPr>
          <w:p w14:paraId="13F88E73">
            <w:pPr>
              <w:spacing w:after="0" w:line="240" w:lineRule="auto"/>
            </w:pPr>
            <w:r>
              <w:rPr>
                <w:rFonts w:ascii="Arial" w:hAnsi="Arial"/>
                <w:b w:val="0"/>
                <w:sz w:val="11"/>
              </w:rPr>
              <w:t>/api/v1/managements/by-category</w:t>
            </w:r>
          </w:p>
        </w:tc>
        <w:tc>
          <w:tcPr>
            <w:tcW w:w="1322" w:type="dxa"/>
            <w:vAlign w:val="top"/>
          </w:tcPr>
          <w:p w14:paraId="599FE224">
            <w:pPr>
              <w:spacing w:after="0" w:line="240" w:lineRule="auto"/>
            </w:pPr>
            <w:r>
              <w:rPr>
                <w:rFonts w:ascii="Arial" w:hAnsi="Arial"/>
                <w:b w:val="0"/>
                <w:sz w:val="11"/>
              </w:rPr>
              <w:t>managementgetManagementsByCategory</w:t>
            </w:r>
          </w:p>
        </w:tc>
        <w:tc>
          <w:tcPr>
            <w:tcW w:w="1322" w:type="dxa"/>
            <w:vAlign w:val="top"/>
          </w:tcPr>
          <w:p w14:paraId="0EE9A589">
            <w:pPr>
              <w:spacing w:after="0" w:line="240" w:lineRule="auto"/>
            </w:pPr>
            <w:r>
              <w:rPr>
                <w:rFonts w:ascii="Arial" w:hAnsi="Arial"/>
                <w:b w:val="0"/>
                <w:sz w:val="11"/>
              </w:rPr>
              <w:t>Public / Not required</w:t>
            </w:r>
          </w:p>
        </w:tc>
        <w:tc>
          <w:tcPr>
            <w:tcW w:w="1322" w:type="dxa"/>
            <w:vAlign w:val="top"/>
          </w:tcPr>
          <w:p w14:paraId="5DBEEE2A">
            <w:pPr>
              <w:spacing w:after="0" w:line="240" w:lineRule="auto"/>
            </w:pPr>
            <w:r>
              <w:rPr>
                <w:rFonts w:ascii="Arial" w:hAnsi="Arial"/>
                <w:b w:val="0"/>
                <w:sz w:val="11"/>
              </w:rPr>
              <w:t>Standard HTTP headers; Content-Type when body is sent</w:t>
            </w:r>
          </w:p>
        </w:tc>
        <w:tc>
          <w:tcPr>
            <w:tcW w:w="1322" w:type="dxa"/>
            <w:vAlign w:val="top"/>
          </w:tcPr>
          <w:p w14:paraId="19170AA0">
            <w:pPr>
              <w:spacing w:after="0" w:line="240" w:lineRule="auto"/>
            </w:pPr>
            <w:r>
              <w:rPr>
                <w:rFonts w:ascii="Arial" w:hAnsi="Arial"/>
                <w:b w:val="0"/>
                <w:sz w:val="11"/>
              </w:rPr>
              <w:t>No explicit body required</w:t>
            </w:r>
          </w:p>
        </w:tc>
        <w:tc>
          <w:tcPr>
            <w:tcW w:w="1322" w:type="dxa"/>
            <w:vAlign w:val="top"/>
          </w:tcPr>
          <w:p w14:paraId="512E52AA">
            <w:pPr>
              <w:spacing w:after="0" w:line="240" w:lineRule="auto"/>
            </w:pPr>
            <w:r>
              <w:rPr>
                <w:rFonts w:ascii="Arial" w:hAnsi="Arial"/>
                <w:b w:val="0"/>
                <w:sz w:val="11"/>
              </w:rPr>
              <w:t>Path/query validation not centralized unless handled in controller.</w:t>
            </w:r>
          </w:p>
        </w:tc>
        <w:tc>
          <w:tcPr>
            <w:tcW w:w="1322" w:type="dxa"/>
            <w:vAlign w:val="top"/>
          </w:tcPr>
          <w:p w14:paraId="6457BF27">
            <w:pPr>
              <w:spacing w:after="0" w:line="240" w:lineRule="auto"/>
            </w:pPr>
            <w:r>
              <w:rPr>
                <w:rFonts w:ascii="Arial" w:hAnsi="Arial"/>
                <w:b w:val="0"/>
                <w:sz w:val="11"/>
              </w:rPr>
              <w:t>Public success envelope with data object/array.</w:t>
            </w:r>
          </w:p>
        </w:tc>
        <w:tc>
          <w:tcPr>
            <w:tcW w:w="1322" w:type="dxa"/>
            <w:vAlign w:val="top"/>
          </w:tcPr>
          <w:p w14:paraId="39899B8C">
            <w:pPr>
              <w:spacing w:after="0" w:line="240" w:lineRule="auto"/>
            </w:pPr>
            <w:r>
              <w:rPr>
                <w:rFonts w:ascii="Arial" w:hAnsi="Arial"/>
                <w:b w:val="0"/>
                <w:sz w:val="11"/>
              </w:rPr>
              <w:t>400/422 validation, 404 not found, 429 rate limit, 500 internal error</w:t>
            </w:r>
          </w:p>
        </w:tc>
        <w:tc>
          <w:tcPr>
            <w:tcW w:w="1322" w:type="dxa"/>
            <w:vAlign w:val="top"/>
          </w:tcPr>
          <w:p w14:paraId="1D42B16B">
            <w:pPr>
              <w:spacing w:after="0" w:line="240" w:lineRule="auto"/>
            </w:pPr>
            <w:r>
              <w:rPr>
                <w:rFonts w:ascii="Arial" w:hAnsi="Arial"/>
                <w:b w:val="0"/>
                <w:sz w:val="11"/>
              </w:rPr>
              <w:t>managementController.getManagementsByCategory (backend/src/routes/public.routes.ts:30)</w:t>
            </w:r>
          </w:p>
        </w:tc>
      </w:tr>
      <w:tr w14:paraId="76833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25D6B6B">
            <w:pPr>
              <w:spacing w:after="0" w:line="240" w:lineRule="auto"/>
            </w:pPr>
            <w:r>
              <w:rPr>
                <w:rFonts w:ascii="Arial" w:hAnsi="Arial"/>
                <w:b w:val="0"/>
                <w:sz w:val="11"/>
              </w:rPr>
              <w:t>Backend API</w:t>
            </w:r>
          </w:p>
        </w:tc>
        <w:tc>
          <w:tcPr>
            <w:tcW w:w="1322" w:type="dxa"/>
            <w:vAlign w:val="top"/>
          </w:tcPr>
          <w:p w14:paraId="5E931119">
            <w:pPr>
              <w:spacing w:after="0" w:line="240" w:lineRule="auto"/>
            </w:pPr>
            <w:r>
              <w:rPr>
                <w:rFonts w:ascii="Arial" w:hAnsi="Arial"/>
                <w:b w:val="0"/>
                <w:sz w:val="11"/>
              </w:rPr>
              <w:t>GET</w:t>
            </w:r>
          </w:p>
        </w:tc>
        <w:tc>
          <w:tcPr>
            <w:tcW w:w="1322" w:type="dxa"/>
            <w:vAlign w:val="top"/>
          </w:tcPr>
          <w:p w14:paraId="51732533">
            <w:pPr>
              <w:spacing w:after="0" w:line="240" w:lineRule="auto"/>
            </w:pPr>
            <w:r>
              <w:rPr>
                <w:rFonts w:ascii="Arial" w:hAnsi="Arial"/>
                <w:b w:val="0"/>
                <w:sz w:val="11"/>
              </w:rPr>
              <w:t>/api/v1/pages/:slug</w:t>
            </w:r>
          </w:p>
        </w:tc>
        <w:tc>
          <w:tcPr>
            <w:tcW w:w="1322" w:type="dxa"/>
            <w:vAlign w:val="top"/>
          </w:tcPr>
          <w:p w14:paraId="70D7BFFD">
            <w:pPr>
              <w:spacing w:after="0" w:line="240" w:lineRule="auto"/>
            </w:pPr>
            <w:r>
              <w:rPr>
                <w:rFonts w:ascii="Arial" w:hAnsi="Arial"/>
                <w:b w:val="0"/>
                <w:sz w:val="11"/>
              </w:rPr>
              <w:t>getPublicPageBySlug</w:t>
            </w:r>
          </w:p>
        </w:tc>
        <w:tc>
          <w:tcPr>
            <w:tcW w:w="1322" w:type="dxa"/>
            <w:vAlign w:val="top"/>
          </w:tcPr>
          <w:p w14:paraId="3D6410D2">
            <w:pPr>
              <w:spacing w:after="0" w:line="240" w:lineRule="auto"/>
            </w:pPr>
            <w:r>
              <w:rPr>
                <w:rFonts w:ascii="Arial" w:hAnsi="Arial"/>
                <w:b w:val="0"/>
                <w:sz w:val="11"/>
              </w:rPr>
              <w:t>Public / Not required</w:t>
            </w:r>
          </w:p>
        </w:tc>
        <w:tc>
          <w:tcPr>
            <w:tcW w:w="1322" w:type="dxa"/>
            <w:vAlign w:val="top"/>
          </w:tcPr>
          <w:p w14:paraId="0C02D510">
            <w:pPr>
              <w:spacing w:after="0" w:line="240" w:lineRule="auto"/>
            </w:pPr>
            <w:r>
              <w:rPr>
                <w:rFonts w:ascii="Arial" w:hAnsi="Arial"/>
                <w:b w:val="0"/>
                <w:sz w:val="11"/>
              </w:rPr>
              <w:t>Standard HTTP headers; Content-Type when body is sent</w:t>
            </w:r>
          </w:p>
        </w:tc>
        <w:tc>
          <w:tcPr>
            <w:tcW w:w="1322" w:type="dxa"/>
            <w:vAlign w:val="top"/>
          </w:tcPr>
          <w:p w14:paraId="5E1F5165">
            <w:pPr>
              <w:spacing w:after="0" w:line="240" w:lineRule="auto"/>
            </w:pPr>
            <w:r>
              <w:rPr>
                <w:rFonts w:ascii="Arial" w:hAnsi="Arial"/>
                <w:b w:val="0"/>
                <w:sz w:val="11"/>
              </w:rPr>
              <w:t>Path params: slug</w:t>
            </w:r>
          </w:p>
        </w:tc>
        <w:tc>
          <w:tcPr>
            <w:tcW w:w="1322" w:type="dxa"/>
            <w:vAlign w:val="top"/>
          </w:tcPr>
          <w:p w14:paraId="21F68D12">
            <w:pPr>
              <w:spacing w:after="0" w:line="240" w:lineRule="auto"/>
            </w:pPr>
            <w:r>
              <w:rPr>
                <w:rFonts w:ascii="Arial" w:hAnsi="Arial"/>
                <w:b w:val="0"/>
                <w:sz w:val="11"/>
              </w:rPr>
              <w:t>Path/query validation not centralized unless handled in controller.</w:t>
            </w:r>
          </w:p>
        </w:tc>
        <w:tc>
          <w:tcPr>
            <w:tcW w:w="1322" w:type="dxa"/>
            <w:vAlign w:val="top"/>
          </w:tcPr>
          <w:p w14:paraId="5C7A4757">
            <w:pPr>
              <w:spacing w:after="0" w:line="240" w:lineRule="auto"/>
            </w:pPr>
            <w:r>
              <w:rPr>
                <w:rFonts w:ascii="Arial" w:hAnsi="Arial"/>
                <w:b w:val="0"/>
                <w:sz w:val="11"/>
              </w:rPr>
              <w:t>Public success envelope with data object/array.</w:t>
            </w:r>
          </w:p>
        </w:tc>
        <w:tc>
          <w:tcPr>
            <w:tcW w:w="1322" w:type="dxa"/>
            <w:vAlign w:val="top"/>
          </w:tcPr>
          <w:p w14:paraId="35B619BF">
            <w:pPr>
              <w:spacing w:after="0" w:line="240" w:lineRule="auto"/>
            </w:pPr>
            <w:r>
              <w:rPr>
                <w:rFonts w:ascii="Arial" w:hAnsi="Arial"/>
                <w:b w:val="0"/>
                <w:sz w:val="11"/>
              </w:rPr>
              <w:t>400/422 validation, 404 not found, 429 rate limit, 500 internal error</w:t>
            </w:r>
          </w:p>
        </w:tc>
        <w:tc>
          <w:tcPr>
            <w:tcW w:w="1322" w:type="dxa"/>
            <w:vAlign w:val="top"/>
          </w:tcPr>
          <w:p w14:paraId="3777C4FE">
            <w:pPr>
              <w:spacing w:after="0" w:line="240" w:lineRule="auto"/>
            </w:pPr>
            <w:r>
              <w:rPr>
                <w:rFonts w:ascii="Arial" w:hAnsi="Arial"/>
                <w:b w:val="0"/>
                <w:sz w:val="11"/>
              </w:rPr>
              <w:t>getPublicPageBySlug (backend/src/routes/public.routes.ts:23)</w:t>
            </w:r>
          </w:p>
        </w:tc>
      </w:tr>
      <w:tr w14:paraId="1C05D9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BD32753">
            <w:pPr>
              <w:spacing w:after="0" w:line="240" w:lineRule="auto"/>
            </w:pPr>
            <w:r>
              <w:rPr>
                <w:rFonts w:ascii="Arial" w:hAnsi="Arial"/>
                <w:b w:val="0"/>
                <w:sz w:val="11"/>
              </w:rPr>
              <w:t>Backend API</w:t>
            </w:r>
          </w:p>
        </w:tc>
        <w:tc>
          <w:tcPr>
            <w:tcW w:w="1322" w:type="dxa"/>
            <w:vAlign w:val="top"/>
          </w:tcPr>
          <w:p w14:paraId="088B11ED">
            <w:pPr>
              <w:spacing w:after="0" w:line="240" w:lineRule="auto"/>
            </w:pPr>
            <w:r>
              <w:rPr>
                <w:rFonts w:ascii="Arial" w:hAnsi="Arial"/>
                <w:b w:val="0"/>
                <w:sz w:val="11"/>
              </w:rPr>
              <w:t>GET</w:t>
            </w:r>
          </w:p>
        </w:tc>
        <w:tc>
          <w:tcPr>
            <w:tcW w:w="1322" w:type="dxa"/>
            <w:vAlign w:val="top"/>
          </w:tcPr>
          <w:p w14:paraId="791A6E0B">
            <w:pPr>
              <w:spacing w:after="0" w:line="240" w:lineRule="auto"/>
            </w:pPr>
            <w:r>
              <w:rPr>
                <w:rFonts w:ascii="Arial" w:hAnsi="Arial"/>
                <w:b w:val="0"/>
                <w:sz w:val="11"/>
              </w:rPr>
              <w:t>/api/v1/pages/preview/:slug</w:t>
            </w:r>
          </w:p>
        </w:tc>
        <w:tc>
          <w:tcPr>
            <w:tcW w:w="1322" w:type="dxa"/>
            <w:vAlign w:val="top"/>
          </w:tcPr>
          <w:p w14:paraId="265A281B">
            <w:pPr>
              <w:spacing w:after="0" w:line="240" w:lineRule="auto"/>
            </w:pPr>
            <w:r>
              <w:rPr>
                <w:rFonts w:ascii="Arial" w:hAnsi="Arial"/>
                <w:b w:val="0"/>
                <w:sz w:val="11"/>
              </w:rPr>
              <w:t>getPagePreview</w:t>
            </w:r>
          </w:p>
        </w:tc>
        <w:tc>
          <w:tcPr>
            <w:tcW w:w="1322" w:type="dxa"/>
            <w:vAlign w:val="top"/>
          </w:tcPr>
          <w:p w14:paraId="2FC7A047">
            <w:pPr>
              <w:spacing w:after="0" w:line="240" w:lineRule="auto"/>
            </w:pPr>
            <w:r>
              <w:rPr>
                <w:rFonts w:ascii="Arial" w:hAnsi="Arial"/>
                <w:b w:val="0"/>
                <w:sz w:val="11"/>
              </w:rPr>
              <w:t>Public / Not required</w:t>
            </w:r>
          </w:p>
        </w:tc>
        <w:tc>
          <w:tcPr>
            <w:tcW w:w="1322" w:type="dxa"/>
            <w:vAlign w:val="top"/>
          </w:tcPr>
          <w:p w14:paraId="47339007">
            <w:pPr>
              <w:spacing w:after="0" w:line="240" w:lineRule="auto"/>
            </w:pPr>
            <w:r>
              <w:rPr>
                <w:rFonts w:ascii="Arial" w:hAnsi="Arial"/>
                <w:b w:val="0"/>
                <w:sz w:val="11"/>
              </w:rPr>
              <w:t>Standard HTTP headers; Content-Type when body is sent</w:t>
            </w:r>
          </w:p>
        </w:tc>
        <w:tc>
          <w:tcPr>
            <w:tcW w:w="1322" w:type="dxa"/>
            <w:vAlign w:val="top"/>
          </w:tcPr>
          <w:p w14:paraId="6F3DE235">
            <w:pPr>
              <w:spacing w:after="0" w:line="240" w:lineRule="auto"/>
            </w:pPr>
            <w:r>
              <w:rPr>
                <w:rFonts w:ascii="Arial" w:hAnsi="Arial"/>
                <w:b w:val="0"/>
                <w:sz w:val="11"/>
              </w:rPr>
              <w:t>Path params: slug</w:t>
            </w:r>
          </w:p>
        </w:tc>
        <w:tc>
          <w:tcPr>
            <w:tcW w:w="1322" w:type="dxa"/>
            <w:vAlign w:val="top"/>
          </w:tcPr>
          <w:p w14:paraId="20ECE4DA">
            <w:pPr>
              <w:spacing w:after="0" w:line="240" w:lineRule="auto"/>
            </w:pPr>
            <w:r>
              <w:rPr>
                <w:rFonts w:ascii="Arial" w:hAnsi="Arial"/>
                <w:b w:val="0"/>
                <w:sz w:val="11"/>
              </w:rPr>
              <w:t>Path/query validation not centralized unless handled in controller.</w:t>
            </w:r>
          </w:p>
        </w:tc>
        <w:tc>
          <w:tcPr>
            <w:tcW w:w="1322" w:type="dxa"/>
            <w:vAlign w:val="top"/>
          </w:tcPr>
          <w:p w14:paraId="47A083CC">
            <w:pPr>
              <w:spacing w:after="0" w:line="240" w:lineRule="auto"/>
            </w:pPr>
            <w:r>
              <w:rPr>
                <w:rFonts w:ascii="Arial" w:hAnsi="Arial"/>
                <w:b w:val="0"/>
                <w:sz w:val="11"/>
              </w:rPr>
              <w:t>Public success envelope with data object/array.</w:t>
            </w:r>
          </w:p>
        </w:tc>
        <w:tc>
          <w:tcPr>
            <w:tcW w:w="1322" w:type="dxa"/>
            <w:vAlign w:val="top"/>
          </w:tcPr>
          <w:p w14:paraId="3D553026">
            <w:pPr>
              <w:spacing w:after="0" w:line="240" w:lineRule="auto"/>
            </w:pPr>
            <w:r>
              <w:rPr>
                <w:rFonts w:ascii="Arial" w:hAnsi="Arial"/>
                <w:b w:val="0"/>
                <w:sz w:val="11"/>
              </w:rPr>
              <w:t>400/422 validation, 404 not found, 429 rate limit, 500 internal error</w:t>
            </w:r>
          </w:p>
        </w:tc>
        <w:tc>
          <w:tcPr>
            <w:tcW w:w="1322" w:type="dxa"/>
            <w:vAlign w:val="top"/>
          </w:tcPr>
          <w:p w14:paraId="72033BBC">
            <w:pPr>
              <w:spacing w:after="0" w:line="240" w:lineRule="auto"/>
            </w:pPr>
            <w:r>
              <w:rPr>
                <w:rFonts w:ascii="Arial" w:hAnsi="Arial"/>
                <w:b w:val="0"/>
                <w:sz w:val="11"/>
              </w:rPr>
              <w:t>getPagePreview (backend/src/routes/public.routes.ts:20)</w:t>
            </w:r>
          </w:p>
        </w:tc>
      </w:tr>
      <w:tr w14:paraId="2BDA4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F8D52C5">
            <w:pPr>
              <w:spacing w:after="0" w:line="240" w:lineRule="auto"/>
            </w:pPr>
            <w:r>
              <w:rPr>
                <w:rFonts w:ascii="Arial" w:hAnsi="Arial"/>
                <w:b w:val="0"/>
                <w:sz w:val="11"/>
              </w:rPr>
              <w:t>Backend API</w:t>
            </w:r>
          </w:p>
        </w:tc>
        <w:tc>
          <w:tcPr>
            <w:tcW w:w="1322" w:type="dxa"/>
            <w:vAlign w:val="top"/>
          </w:tcPr>
          <w:p w14:paraId="7469F5BC">
            <w:pPr>
              <w:spacing w:after="0" w:line="240" w:lineRule="auto"/>
            </w:pPr>
            <w:r>
              <w:rPr>
                <w:rFonts w:ascii="Arial" w:hAnsi="Arial"/>
                <w:b w:val="0"/>
                <w:sz w:val="11"/>
              </w:rPr>
              <w:t>GET</w:t>
            </w:r>
          </w:p>
        </w:tc>
        <w:tc>
          <w:tcPr>
            <w:tcW w:w="1322" w:type="dxa"/>
            <w:vAlign w:val="top"/>
          </w:tcPr>
          <w:p w14:paraId="7CB91383">
            <w:pPr>
              <w:spacing w:after="0" w:line="240" w:lineRule="auto"/>
            </w:pPr>
            <w:r>
              <w:rPr>
                <w:rFonts w:ascii="Arial" w:hAnsi="Arial"/>
                <w:b w:val="0"/>
                <w:sz w:val="11"/>
              </w:rPr>
              <w:t>/api/v1/pages/slugs</w:t>
            </w:r>
          </w:p>
        </w:tc>
        <w:tc>
          <w:tcPr>
            <w:tcW w:w="1322" w:type="dxa"/>
            <w:vAlign w:val="top"/>
          </w:tcPr>
          <w:p w14:paraId="11DD2BDA">
            <w:pPr>
              <w:spacing w:after="0" w:line="240" w:lineRule="auto"/>
            </w:pPr>
            <w:r>
              <w:rPr>
                <w:rFonts w:ascii="Arial" w:hAnsi="Arial"/>
                <w:b w:val="0"/>
                <w:sz w:val="11"/>
              </w:rPr>
              <w:t>getPublishedSlugs</w:t>
            </w:r>
          </w:p>
        </w:tc>
        <w:tc>
          <w:tcPr>
            <w:tcW w:w="1322" w:type="dxa"/>
            <w:vAlign w:val="top"/>
          </w:tcPr>
          <w:p w14:paraId="594447AE">
            <w:pPr>
              <w:spacing w:after="0" w:line="240" w:lineRule="auto"/>
            </w:pPr>
            <w:r>
              <w:rPr>
                <w:rFonts w:ascii="Arial" w:hAnsi="Arial"/>
                <w:b w:val="0"/>
                <w:sz w:val="11"/>
              </w:rPr>
              <w:t>Public / Not required</w:t>
            </w:r>
          </w:p>
        </w:tc>
        <w:tc>
          <w:tcPr>
            <w:tcW w:w="1322" w:type="dxa"/>
            <w:vAlign w:val="top"/>
          </w:tcPr>
          <w:p w14:paraId="18D361BE">
            <w:pPr>
              <w:spacing w:after="0" w:line="240" w:lineRule="auto"/>
            </w:pPr>
            <w:r>
              <w:rPr>
                <w:rFonts w:ascii="Arial" w:hAnsi="Arial"/>
                <w:b w:val="0"/>
                <w:sz w:val="11"/>
              </w:rPr>
              <w:t>Standard HTTP headers; Content-Type when body is sent</w:t>
            </w:r>
          </w:p>
        </w:tc>
        <w:tc>
          <w:tcPr>
            <w:tcW w:w="1322" w:type="dxa"/>
            <w:vAlign w:val="top"/>
          </w:tcPr>
          <w:p w14:paraId="7DAB9972">
            <w:pPr>
              <w:spacing w:after="0" w:line="240" w:lineRule="auto"/>
            </w:pPr>
            <w:r>
              <w:rPr>
                <w:rFonts w:ascii="Arial" w:hAnsi="Arial"/>
                <w:b w:val="0"/>
                <w:sz w:val="11"/>
              </w:rPr>
              <w:t>No explicit body required</w:t>
            </w:r>
          </w:p>
        </w:tc>
        <w:tc>
          <w:tcPr>
            <w:tcW w:w="1322" w:type="dxa"/>
            <w:vAlign w:val="top"/>
          </w:tcPr>
          <w:p w14:paraId="13F79DC6">
            <w:pPr>
              <w:spacing w:after="0" w:line="240" w:lineRule="auto"/>
            </w:pPr>
            <w:r>
              <w:rPr>
                <w:rFonts w:ascii="Arial" w:hAnsi="Arial"/>
                <w:b w:val="0"/>
                <w:sz w:val="11"/>
              </w:rPr>
              <w:t>Path/query validation not centralized unless handled in controller.</w:t>
            </w:r>
          </w:p>
        </w:tc>
        <w:tc>
          <w:tcPr>
            <w:tcW w:w="1322" w:type="dxa"/>
            <w:vAlign w:val="top"/>
          </w:tcPr>
          <w:p w14:paraId="5D6600D3">
            <w:pPr>
              <w:spacing w:after="0" w:line="240" w:lineRule="auto"/>
            </w:pPr>
            <w:r>
              <w:rPr>
                <w:rFonts w:ascii="Arial" w:hAnsi="Arial"/>
                <w:b w:val="0"/>
                <w:sz w:val="11"/>
              </w:rPr>
              <w:t>Public success envelope with data object/array.</w:t>
            </w:r>
          </w:p>
        </w:tc>
        <w:tc>
          <w:tcPr>
            <w:tcW w:w="1322" w:type="dxa"/>
            <w:vAlign w:val="top"/>
          </w:tcPr>
          <w:p w14:paraId="681583AB">
            <w:pPr>
              <w:spacing w:after="0" w:line="240" w:lineRule="auto"/>
            </w:pPr>
            <w:r>
              <w:rPr>
                <w:rFonts w:ascii="Arial" w:hAnsi="Arial"/>
                <w:b w:val="0"/>
                <w:sz w:val="11"/>
              </w:rPr>
              <w:t>400/422 validation, 404 not found, 429 rate limit, 500 internal error</w:t>
            </w:r>
          </w:p>
        </w:tc>
        <w:tc>
          <w:tcPr>
            <w:tcW w:w="1322" w:type="dxa"/>
            <w:vAlign w:val="top"/>
          </w:tcPr>
          <w:p w14:paraId="2B924CF4">
            <w:pPr>
              <w:spacing w:after="0" w:line="240" w:lineRule="auto"/>
            </w:pPr>
            <w:r>
              <w:rPr>
                <w:rFonts w:ascii="Arial" w:hAnsi="Arial"/>
                <w:b w:val="0"/>
                <w:sz w:val="11"/>
              </w:rPr>
              <w:t>getPublishedSlugs (backend/src/routes/public.routes.ts:19)</w:t>
            </w:r>
          </w:p>
        </w:tc>
      </w:tr>
    </w:tbl>
    <w:p w14:paraId="6CA01806"/>
    <w:p w14:paraId="0E69CA3B">
      <w:pPr>
        <w:pStyle w:val="5"/>
      </w:pPr>
      <w:r>
        <w:t>Public Form Modules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64"/>
        <w:gridCol w:w="944"/>
        <w:gridCol w:w="2436"/>
        <w:gridCol w:w="1659"/>
        <w:gridCol w:w="1144"/>
        <w:gridCol w:w="1138"/>
        <w:gridCol w:w="1087"/>
        <w:gridCol w:w="1177"/>
        <w:gridCol w:w="1278"/>
        <w:gridCol w:w="1047"/>
        <w:gridCol w:w="1886"/>
      </w:tblGrid>
      <w:tr w14:paraId="4132B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6D7476C">
            <w:pPr>
              <w:spacing w:after="0" w:line="240" w:lineRule="auto"/>
            </w:pPr>
            <w:r>
              <w:rPr>
                <w:rFonts w:ascii="Arial" w:hAnsi="Arial"/>
                <w:b/>
                <w:sz w:val="11"/>
              </w:rPr>
              <w:t>Service</w:t>
            </w:r>
          </w:p>
        </w:tc>
        <w:tc>
          <w:tcPr>
            <w:tcW w:w="1322" w:type="dxa"/>
            <w:vAlign w:val="top"/>
          </w:tcPr>
          <w:p w14:paraId="0C89B350">
            <w:pPr>
              <w:spacing w:after="0" w:line="240" w:lineRule="auto"/>
            </w:pPr>
            <w:r>
              <w:rPr>
                <w:rFonts w:ascii="Arial" w:hAnsi="Arial"/>
                <w:b/>
                <w:sz w:val="11"/>
              </w:rPr>
              <w:t>Method</w:t>
            </w:r>
          </w:p>
        </w:tc>
        <w:tc>
          <w:tcPr>
            <w:tcW w:w="1322" w:type="dxa"/>
            <w:vAlign w:val="top"/>
          </w:tcPr>
          <w:p w14:paraId="7455E351">
            <w:pPr>
              <w:spacing w:after="0" w:line="240" w:lineRule="auto"/>
            </w:pPr>
            <w:r>
              <w:rPr>
                <w:rFonts w:ascii="Arial" w:hAnsi="Arial"/>
                <w:b/>
                <w:sz w:val="11"/>
              </w:rPr>
              <w:t>Endpoint URL</w:t>
            </w:r>
          </w:p>
        </w:tc>
        <w:tc>
          <w:tcPr>
            <w:tcW w:w="1322" w:type="dxa"/>
            <w:vAlign w:val="top"/>
          </w:tcPr>
          <w:p w14:paraId="4C1463CC">
            <w:pPr>
              <w:spacing w:after="0" w:line="240" w:lineRule="auto"/>
            </w:pPr>
            <w:r>
              <w:rPr>
                <w:rFonts w:ascii="Arial" w:hAnsi="Arial"/>
                <w:b/>
                <w:sz w:val="11"/>
              </w:rPr>
              <w:t>Description</w:t>
            </w:r>
          </w:p>
        </w:tc>
        <w:tc>
          <w:tcPr>
            <w:tcW w:w="1322" w:type="dxa"/>
            <w:vAlign w:val="top"/>
          </w:tcPr>
          <w:p w14:paraId="7D9D4801">
            <w:pPr>
              <w:spacing w:after="0" w:line="240" w:lineRule="auto"/>
            </w:pPr>
            <w:r>
              <w:rPr>
                <w:rFonts w:ascii="Arial" w:hAnsi="Arial"/>
                <w:b/>
                <w:sz w:val="11"/>
              </w:rPr>
              <w:t>Authentication</w:t>
            </w:r>
          </w:p>
        </w:tc>
        <w:tc>
          <w:tcPr>
            <w:tcW w:w="1322" w:type="dxa"/>
            <w:vAlign w:val="top"/>
          </w:tcPr>
          <w:p w14:paraId="4378DFB7">
            <w:pPr>
              <w:spacing w:after="0" w:line="240" w:lineRule="auto"/>
            </w:pPr>
            <w:r>
              <w:rPr>
                <w:rFonts w:ascii="Arial" w:hAnsi="Arial"/>
                <w:b/>
                <w:sz w:val="11"/>
              </w:rPr>
              <w:t>Request Headers</w:t>
            </w:r>
          </w:p>
        </w:tc>
        <w:tc>
          <w:tcPr>
            <w:tcW w:w="1322" w:type="dxa"/>
            <w:vAlign w:val="top"/>
          </w:tcPr>
          <w:p w14:paraId="7651681E">
            <w:pPr>
              <w:spacing w:after="0" w:line="240" w:lineRule="auto"/>
            </w:pPr>
            <w:r>
              <w:rPr>
                <w:rFonts w:ascii="Arial" w:hAnsi="Arial"/>
                <w:b/>
                <w:sz w:val="11"/>
              </w:rPr>
              <w:t>Request Parameters / Body</w:t>
            </w:r>
          </w:p>
        </w:tc>
        <w:tc>
          <w:tcPr>
            <w:tcW w:w="1322" w:type="dxa"/>
            <w:vAlign w:val="top"/>
          </w:tcPr>
          <w:p w14:paraId="0FC08033">
            <w:pPr>
              <w:spacing w:after="0" w:line="240" w:lineRule="auto"/>
            </w:pPr>
            <w:r>
              <w:rPr>
                <w:rFonts w:ascii="Arial" w:hAnsi="Arial"/>
                <w:b/>
                <w:sz w:val="11"/>
              </w:rPr>
              <w:t>Validation Rules</w:t>
            </w:r>
          </w:p>
        </w:tc>
        <w:tc>
          <w:tcPr>
            <w:tcW w:w="1322" w:type="dxa"/>
            <w:vAlign w:val="top"/>
          </w:tcPr>
          <w:p w14:paraId="42C84215">
            <w:pPr>
              <w:spacing w:after="0" w:line="240" w:lineRule="auto"/>
            </w:pPr>
            <w:r>
              <w:rPr>
                <w:rFonts w:ascii="Arial" w:hAnsi="Arial"/>
                <w:b/>
                <w:sz w:val="11"/>
              </w:rPr>
              <w:t>Response Example</w:t>
            </w:r>
          </w:p>
        </w:tc>
        <w:tc>
          <w:tcPr>
            <w:tcW w:w="1322" w:type="dxa"/>
            <w:vAlign w:val="top"/>
          </w:tcPr>
          <w:p w14:paraId="278CF98A">
            <w:pPr>
              <w:spacing w:after="0" w:line="240" w:lineRule="auto"/>
            </w:pPr>
            <w:r>
              <w:rPr>
                <w:rFonts w:ascii="Arial" w:hAnsi="Arial"/>
                <w:b/>
                <w:sz w:val="11"/>
              </w:rPr>
              <w:t>Error Responses</w:t>
            </w:r>
          </w:p>
        </w:tc>
        <w:tc>
          <w:tcPr>
            <w:tcW w:w="1322" w:type="dxa"/>
            <w:vAlign w:val="top"/>
          </w:tcPr>
          <w:p w14:paraId="334E0D0D">
            <w:pPr>
              <w:spacing w:after="0" w:line="240" w:lineRule="auto"/>
            </w:pPr>
            <w:r>
              <w:rPr>
                <w:rFonts w:ascii="Arial" w:hAnsi="Arial"/>
                <w:b/>
                <w:sz w:val="11"/>
              </w:rPr>
              <w:t>Related Controller/Function</w:t>
            </w:r>
          </w:p>
        </w:tc>
      </w:tr>
      <w:tr w14:paraId="087F3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78E3DAD">
            <w:pPr>
              <w:spacing w:after="0" w:line="240" w:lineRule="auto"/>
            </w:pPr>
            <w:r>
              <w:rPr>
                <w:rFonts w:ascii="Arial" w:hAnsi="Arial"/>
                <w:b w:val="0"/>
                <w:sz w:val="11"/>
              </w:rPr>
              <w:t>Backend API</w:t>
            </w:r>
          </w:p>
        </w:tc>
        <w:tc>
          <w:tcPr>
            <w:tcW w:w="1322" w:type="dxa"/>
            <w:vAlign w:val="top"/>
          </w:tcPr>
          <w:p w14:paraId="7ED2F15C">
            <w:pPr>
              <w:spacing w:after="0" w:line="240" w:lineRule="auto"/>
            </w:pPr>
            <w:r>
              <w:rPr>
                <w:rFonts w:ascii="Arial" w:hAnsi="Arial"/>
                <w:b w:val="0"/>
                <w:sz w:val="11"/>
              </w:rPr>
              <w:t>POST</w:t>
            </w:r>
          </w:p>
        </w:tc>
        <w:tc>
          <w:tcPr>
            <w:tcW w:w="1322" w:type="dxa"/>
            <w:vAlign w:val="top"/>
          </w:tcPr>
          <w:p w14:paraId="2F475E0D">
            <w:pPr>
              <w:spacing w:after="0" w:line="240" w:lineRule="auto"/>
            </w:pPr>
            <w:r>
              <w:rPr>
                <w:rFonts w:ascii="Arial" w:hAnsi="Arial"/>
                <w:b w:val="0"/>
                <w:sz w:val="11"/>
              </w:rPr>
              <w:t>/api/v1/form-enterprise/submit</w:t>
            </w:r>
          </w:p>
        </w:tc>
        <w:tc>
          <w:tcPr>
            <w:tcW w:w="1322" w:type="dxa"/>
            <w:vAlign w:val="top"/>
          </w:tcPr>
          <w:p w14:paraId="02F4CA33">
            <w:pPr>
              <w:spacing w:after="0" w:line="240" w:lineRule="auto"/>
            </w:pPr>
            <w:r>
              <w:rPr>
                <w:rFonts w:ascii="Arial" w:hAnsi="Arial"/>
                <w:b w:val="0"/>
                <w:sz w:val="11"/>
              </w:rPr>
              <w:t>submitEnterpriseFormModule</w:t>
            </w:r>
          </w:p>
        </w:tc>
        <w:tc>
          <w:tcPr>
            <w:tcW w:w="1322" w:type="dxa"/>
            <w:vAlign w:val="top"/>
          </w:tcPr>
          <w:p w14:paraId="1D5A4DA5">
            <w:pPr>
              <w:spacing w:after="0" w:line="240" w:lineRule="auto"/>
            </w:pPr>
            <w:r>
              <w:rPr>
                <w:rFonts w:ascii="Arial" w:hAnsi="Arial"/>
                <w:b w:val="0"/>
                <w:sz w:val="11"/>
              </w:rPr>
              <w:t>Public / Not required</w:t>
            </w:r>
          </w:p>
        </w:tc>
        <w:tc>
          <w:tcPr>
            <w:tcW w:w="1322" w:type="dxa"/>
            <w:vAlign w:val="top"/>
          </w:tcPr>
          <w:p w14:paraId="7E54A37E">
            <w:pPr>
              <w:spacing w:after="0" w:line="240" w:lineRule="auto"/>
            </w:pPr>
            <w:r>
              <w:rPr>
                <w:rFonts w:ascii="Arial" w:hAnsi="Arial"/>
                <w:b w:val="0"/>
                <w:sz w:val="11"/>
              </w:rPr>
              <w:t>Content-Type: application/json</w:t>
            </w:r>
          </w:p>
        </w:tc>
        <w:tc>
          <w:tcPr>
            <w:tcW w:w="1322" w:type="dxa"/>
            <w:vAlign w:val="top"/>
          </w:tcPr>
          <w:p w14:paraId="7635526E">
            <w:pPr>
              <w:spacing w:after="0" w:line="240" w:lineRule="auto"/>
            </w:pPr>
            <w:r>
              <w:rPr>
                <w:rFonts w:ascii="Arial" w:hAnsi="Arial"/>
                <w:b w:val="0"/>
                <w:sz w:val="11"/>
              </w:rPr>
              <w:t>Body: JSON payload for the target resource</w:t>
            </w:r>
          </w:p>
        </w:tc>
        <w:tc>
          <w:tcPr>
            <w:tcW w:w="1322" w:type="dxa"/>
            <w:vAlign w:val="top"/>
          </w:tcPr>
          <w:p w14:paraId="2B3F0002">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76028B1B">
            <w:pPr>
              <w:spacing w:after="0" w:line="240" w:lineRule="auto"/>
            </w:pPr>
            <w:r>
              <w:rPr>
                <w:rFonts w:ascii="Arial" w:hAnsi="Arial"/>
                <w:b w:val="0"/>
                <w:sz w:val="11"/>
              </w:rPr>
              <w:t>Create/update/action success envelope; validation errors use 400/422 pattern.</w:t>
            </w:r>
          </w:p>
        </w:tc>
        <w:tc>
          <w:tcPr>
            <w:tcW w:w="1322" w:type="dxa"/>
            <w:vAlign w:val="top"/>
          </w:tcPr>
          <w:p w14:paraId="2EB582F2">
            <w:pPr>
              <w:spacing w:after="0" w:line="240" w:lineRule="auto"/>
            </w:pPr>
            <w:r>
              <w:rPr>
                <w:rFonts w:ascii="Arial" w:hAnsi="Arial"/>
                <w:b w:val="0"/>
                <w:sz w:val="11"/>
              </w:rPr>
              <w:t>400/422 validation, 404 not found, 403 CSRF when cookie token mismatch, 429 rate limit, 500 internal error</w:t>
            </w:r>
          </w:p>
        </w:tc>
        <w:tc>
          <w:tcPr>
            <w:tcW w:w="1322" w:type="dxa"/>
            <w:vAlign w:val="top"/>
          </w:tcPr>
          <w:p w14:paraId="587AD9AC">
            <w:pPr>
              <w:spacing w:after="0" w:line="240" w:lineRule="auto"/>
            </w:pPr>
            <w:r>
              <w:rPr>
                <w:rFonts w:ascii="Arial" w:hAnsi="Arial"/>
                <w:b w:val="0"/>
                <w:sz w:val="11"/>
              </w:rPr>
              <w:t>submitEnterpriseFormModule (backend/src/modules/form-modules/formModule.routes.ts:13)</w:t>
            </w:r>
          </w:p>
        </w:tc>
      </w:tr>
      <w:tr w14:paraId="17AB68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1CFD34A">
            <w:pPr>
              <w:spacing w:after="0" w:line="240" w:lineRule="auto"/>
            </w:pPr>
            <w:r>
              <w:rPr>
                <w:rFonts w:ascii="Arial" w:hAnsi="Arial"/>
                <w:b w:val="0"/>
                <w:sz w:val="11"/>
              </w:rPr>
              <w:t>Backend API</w:t>
            </w:r>
          </w:p>
        </w:tc>
        <w:tc>
          <w:tcPr>
            <w:tcW w:w="1322" w:type="dxa"/>
            <w:vAlign w:val="top"/>
          </w:tcPr>
          <w:p w14:paraId="5E629617">
            <w:pPr>
              <w:spacing w:after="0" w:line="240" w:lineRule="auto"/>
            </w:pPr>
            <w:r>
              <w:rPr>
                <w:rFonts w:ascii="Arial" w:hAnsi="Arial"/>
                <w:b w:val="0"/>
                <w:sz w:val="11"/>
              </w:rPr>
              <w:t>GET</w:t>
            </w:r>
          </w:p>
        </w:tc>
        <w:tc>
          <w:tcPr>
            <w:tcW w:w="1322" w:type="dxa"/>
            <w:vAlign w:val="top"/>
          </w:tcPr>
          <w:p w14:paraId="0931E75A">
            <w:pPr>
              <w:spacing w:after="0" w:line="240" w:lineRule="auto"/>
            </w:pPr>
            <w:r>
              <w:rPr>
                <w:rFonts w:ascii="Arial" w:hAnsi="Arial"/>
                <w:b w:val="0"/>
                <w:sz w:val="11"/>
              </w:rPr>
              <w:t>/api/v1/forms/:businessUnit</w:t>
            </w:r>
          </w:p>
        </w:tc>
        <w:tc>
          <w:tcPr>
            <w:tcW w:w="1322" w:type="dxa"/>
            <w:vAlign w:val="top"/>
          </w:tcPr>
          <w:p w14:paraId="3A790C5A">
            <w:pPr>
              <w:spacing w:after="0" w:line="240" w:lineRule="auto"/>
            </w:pPr>
            <w:r>
              <w:rPr>
                <w:rFonts w:ascii="Arial" w:hAnsi="Arial"/>
                <w:b w:val="0"/>
                <w:sz w:val="11"/>
              </w:rPr>
              <w:t>getPublicFormModules</w:t>
            </w:r>
          </w:p>
        </w:tc>
        <w:tc>
          <w:tcPr>
            <w:tcW w:w="1322" w:type="dxa"/>
            <w:vAlign w:val="top"/>
          </w:tcPr>
          <w:p w14:paraId="2D66146F">
            <w:pPr>
              <w:spacing w:after="0" w:line="240" w:lineRule="auto"/>
            </w:pPr>
            <w:r>
              <w:rPr>
                <w:rFonts w:ascii="Arial" w:hAnsi="Arial"/>
                <w:b w:val="0"/>
                <w:sz w:val="11"/>
              </w:rPr>
              <w:t>Public / Not required</w:t>
            </w:r>
          </w:p>
        </w:tc>
        <w:tc>
          <w:tcPr>
            <w:tcW w:w="1322" w:type="dxa"/>
            <w:vAlign w:val="top"/>
          </w:tcPr>
          <w:p w14:paraId="722FACC2">
            <w:pPr>
              <w:spacing w:after="0" w:line="240" w:lineRule="auto"/>
            </w:pPr>
            <w:r>
              <w:rPr>
                <w:rFonts w:ascii="Arial" w:hAnsi="Arial"/>
                <w:b w:val="0"/>
                <w:sz w:val="11"/>
              </w:rPr>
              <w:t>Standard HTTP headers; Content-Type when body is sent</w:t>
            </w:r>
          </w:p>
        </w:tc>
        <w:tc>
          <w:tcPr>
            <w:tcW w:w="1322" w:type="dxa"/>
            <w:vAlign w:val="top"/>
          </w:tcPr>
          <w:p w14:paraId="7FEFDE76">
            <w:pPr>
              <w:spacing w:after="0" w:line="240" w:lineRule="auto"/>
            </w:pPr>
            <w:r>
              <w:rPr>
                <w:rFonts w:ascii="Arial" w:hAnsi="Arial"/>
                <w:b w:val="0"/>
                <w:sz w:val="11"/>
              </w:rPr>
              <w:t>Path params: businessUnit; Query: public query filters as supported by controller</w:t>
            </w:r>
          </w:p>
        </w:tc>
        <w:tc>
          <w:tcPr>
            <w:tcW w:w="1322" w:type="dxa"/>
            <w:vAlign w:val="top"/>
          </w:tcPr>
          <w:p w14:paraId="424C84EE">
            <w:pPr>
              <w:spacing w:after="0" w:line="240" w:lineRule="auto"/>
            </w:pPr>
            <w:r>
              <w:rPr>
                <w:rFonts w:ascii="Arial" w:hAnsi="Arial"/>
                <w:b w:val="0"/>
                <w:sz w:val="11"/>
              </w:rPr>
              <w:t>Path/query validation not centralized unless handled in controller.</w:t>
            </w:r>
          </w:p>
        </w:tc>
        <w:tc>
          <w:tcPr>
            <w:tcW w:w="1322" w:type="dxa"/>
            <w:vAlign w:val="top"/>
          </w:tcPr>
          <w:p w14:paraId="16D77C3E">
            <w:pPr>
              <w:spacing w:after="0" w:line="240" w:lineRule="auto"/>
            </w:pPr>
            <w:r>
              <w:rPr>
                <w:rFonts w:ascii="Arial" w:hAnsi="Arial"/>
                <w:b w:val="0"/>
                <w:sz w:val="11"/>
              </w:rPr>
              <w:t>Public success envelope with data object/array.</w:t>
            </w:r>
          </w:p>
        </w:tc>
        <w:tc>
          <w:tcPr>
            <w:tcW w:w="1322" w:type="dxa"/>
            <w:vAlign w:val="top"/>
          </w:tcPr>
          <w:p w14:paraId="209291DD">
            <w:pPr>
              <w:spacing w:after="0" w:line="240" w:lineRule="auto"/>
            </w:pPr>
            <w:r>
              <w:rPr>
                <w:rFonts w:ascii="Arial" w:hAnsi="Arial"/>
                <w:b w:val="0"/>
                <w:sz w:val="11"/>
              </w:rPr>
              <w:t>400/422 validation, 404 not found, 429 rate limit, 500 internal error</w:t>
            </w:r>
          </w:p>
        </w:tc>
        <w:tc>
          <w:tcPr>
            <w:tcW w:w="1322" w:type="dxa"/>
            <w:vAlign w:val="top"/>
          </w:tcPr>
          <w:p w14:paraId="3EB3A643">
            <w:pPr>
              <w:spacing w:after="0" w:line="240" w:lineRule="auto"/>
            </w:pPr>
            <w:r>
              <w:rPr>
                <w:rFonts w:ascii="Arial" w:hAnsi="Arial"/>
                <w:b w:val="0"/>
                <w:sz w:val="11"/>
              </w:rPr>
              <w:t>getPublicFormModules (backend/src/modules/form-modules/formModule.routes.ts:14)</w:t>
            </w:r>
          </w:p>
        </w:tc>
      </w:tr>
      <w:tr w14:paraId="16C90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52DBA8E">
            <w:pPr>
              <w:spacing w:after="0" w:line="240" w:lineRule="auto"/>
            </w:pPr>
            <w:r>
              <w:rPr>
                <w:rFonts w:ascii="Arial" w:hAnsi="Arial"/>
                <w:b w:val="0"/>
                <w:sz w:val="11"/>
              </w:rPr>
              <w:t>Backend API</w:t>
            </w:r>
          </w:p>
        </w:tc>
        <w:tc>
          <w:tcPr>
            <w:tcW w:w="1322" w:type="dxa"/>
            <w:vAlign w:val="top"/>
          </w:tcPr>
          <w:p w14:paraId="34406B3B">
            <w:pPr>
              <w:spacing w:after="0" w:line="240" w:lineRule="auto"/>
            </w:pPr>
            <w:r>
              <w:rPr>
                <w:rFonts w:ascii="Arial" w:hAnsi="Arial"/>
                <w:b w:val="0"/>
                <w:sz w:val="11"/>
              </w:rPr>
              <w:t>GET</w:t>
            </w:r>
          </w:p>
        </w:tc>
        <w:tc>
          <w:tcPr>
            <w:tcW w:w="1322" w:type="dxa"/>
            <w:vAlign w:val="top"/>
          </w:tcPr>
          <w:p w14:paraId="7D96FB63">
            <w:pPr>
              <w:spacing w:after="0" w:line="240" w:lineRule="auto"/>
            </w:pPr>
            <w:r>
              <w:rPr>
                <w:rFonts w:ascii="Arial" w:hAnsi="Arial"/>
                <w:b w:val="0"/>
                <w:sz w:val="11"/>
              </w:rPr>
              <w:t>/api/v1/forms/:businessUnit/:slug</w:t>
            </w:r>
          </w:p>
        </w:tc>
        <w:tc>
          <w:tcPr>
            <w:tcW w:w="1322" w:type="dxa"/>
            <w:vAlign w:val="top"/>
          </w:tcPr>
          <w:p w14:paraId="0E77B00E">
            <w:pPr>
              <w:spacing w:after="0" w:line="240" w:lineRule="auto"/>
            </w:pPr>
            <w:r>
              <w:rPr>
                <w:rFonts w:ascii="Arial" w:hAnsi="Arial"/>
                <w:b w:val="0"/>
                <w:sz w:val="11"/>
              </w:rPr>
              <w:t>getPublicFormModule</w:t>
            </w:r>
          </w:p>
        </w:tc>
        <w:tc>
          <w:tcPr>
            <w:tcW w:w="1322" w:type="dxa"/>
            <w:vAlign w:val="top"/>
          </w:tcPr>
          <w:p w14:paraId="309AA2F7">
            <w:pPr>
              <w:spacing w:after="0" w:line="240" w:lineRule="auto"/>
            </w:pPr>
            <w:r>
              <w:rPr>
                <w:rFonts w:ascii="Arial" w:hAnsi="Arial"/>
                <w:b w:val="0"/>
                <w:sz w:val="11"/>
              </w:rPr>
              <w:t>Public / Not required</w:t>
            </w:r>
          </w:p>
        </w:tc>
        <w:tc>
          <w:tcPr>
            <w:tcW w:w="1322" w:type="dxa"/>
            <w:vAlign w:val="top"/>
          </w:tcPr>
          <w:p w14:paraId="368BA55E">
            <w:pPr>
              <w:spacing w:after="0" w:line="240" w:lineRule="auto"/>
            </w:pPr>
            <w:r>
              <w:rPr>
                <w:rFonts w:ascii="Arial" w:hAnsi="Arial"/>
                <w:b w:val="0"/>
                <w:sz w:val="11"/>
              </w:rPr>
              <w:t>Standard HTTP headers; Content-Type when body is sent</w:t>
            </w:r>
          </w:p>
        </w:tc>
        <w:tc>
          <w:tcPr>
            <w:tcW w:w="1322" w:type="dxa"/>
            <w:vAlign w:val="top"/>
          </w:tcPr>
          <w:p w14:paraId="186DD517">
            <w:pPr>
              <w:spacing w:after="0" w:line="240" w:lineRule="auto"/>
            </w:pPr>
            <w:r>
              <w:rPr>
                <w:rFonts w:ascii="Arial" w:hAnsi="Arial"/>
                <w:b w:val="0"/>
                <w:sz w:val="11"/>
              </w:rPr>
              <w:t>Path params: businessUnit, slug; Query: public query filters as supported by controller</w:t>
            </w:r>
          </w:p>
        </w:tc>
        <w:tc>
          <w:tcPr>
            <w:tcW w:w="1322" w:type="dxa"/>
            <w:vAlign w:val="top"/>
          </w:tcPr>
          <w:p w14:paraId="5F939F49">
            <w:pPr>
              <w:spacing w:after="0" w:line="240" w:lineRule="auto"/>
            </w:pPr>
            <w:r>
              <w:rPr>
                <w:rFonts w:ascii="Arial" w:hAnsi="Arial"/>
                <w:b w:val="0"/>
                <w:sz w:val="11"/>
              </w:rPr>
              <w:t>Path/query validation not centralized unless handled in controller.</w:t>
            </w:r>
          </w:p>
        </w:tc>
        <w:tc>
          <w:tcPr>
            <w:tcW w:w="1322" w:type="dxa"/>
            <w:vAlign w:val="top"/>
          </w:tcPr>
          <w:p w14:paraId="67C25285">
            <w:pPr>
              <w:spacing w:after="0" w:line="240" w:lineRule="auto"/>
            </w:pPr>
            <w:r>
              <w:rPr>
                <w:rFonts w:ascii="Arial" w:hAnsi="Arial"/>
                <w:b w:val="0"/>
                <w:sz w:val="11"/>
              </w:rPr>
              <w:t>Public success envelope with data object/array.</w:t>
            </w:r>
          </w:p>
        </w:tc>
        <w:tc>
          <w:tcPr>
            <w:tcW w:w="1322" w:type="dxa"/>
            <w:vAlign w:val="top"/>
          </w:tcPr>
          <w:p w14:paraId="79ED854C">
            <w:pPr>
              <w:spacing w:after="0" w:line="240" w:lineRule="auto"/>
            </w:pPr>
            <w:r>
              <w:rPr>
                <w:rFonts w:ascii="Arial" w:hAnsi="Arial"/>
                <w:b w:val="0"/>
                <w:sz w:val="11"/>
              </w:rPr>
              <w:t>400/422 validation, 404 not found, 429 rate limit, 500 internal error</w:t>
            </w:r>
          </w:p>
        </w:tc>
        <w:tc>
          <w:tcPr>
            <w:tcW w:w="1322" w:type="dxa"/>
            <w:vAlign w:val="top"/>
          </w:tcPr>
          <w:p w14:paraId="2008878A">
            <w:pPr>
              <w:spacing w:after="0" w:line="240" w:lineRule="auto"/>
            </w:pPr>
            <w:r>
              <w:rPr>
                <w:rFonts w:ascii="Arial" w:hAnsi="Arial"/>
                <w:b w:val="0"/>
                <w:sz w:val="11"/>
              </w:rPr>
              <w:t>getPublicFormModule (backend/src/modules/form-modules/formModule.routes.ts:15)</w:t>
            </w:r>
          </w:p>
        </w:tc>
      </w:tr>
      <w:tr w14:paraId="61ED17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3F5DEF8">
            <w:pPr>
              <w:spacing w:after="0" w:line="240" w:lineRule="auto"/>
            </w:pPr>
            <w:r>
              <w:rPr>
                <w:rFonts w:ascii="Arial" w:hAnsi="Arial"/>
                <w:b w:val="0"/>
                <w:sz w:val="11"/>
              </w:rPr>
              <w:t>Backend API</w:t>
            </w:r>
          </w:p>
        </w:tc>
        <w:tc>
          <w:tcPr>
            <w:tcW w:w="1322" w:type="dxa"/>
            <w:vAlign w:val="top"/>
          </w:tcPr>
          <w:p w14:paraId="4E3E905E">
            <w:pPr>
              <w:spacing w:after="0" w:line="240" w:lineRule="auto"/>
            </w:pPr>
            <w:r>
              <w:rPr>
                <w:rFonts w:ascii="Arial" w:hAnsi="Arial"/>
                <w:b w:val="0"/>
                <w:sz w:val="11"/>
              </w:rPr>
              <w:t>POST</w:t>
            </w:r>
          </w:p>
        </w:tc>
        <w:tc>
          <w:tcPr>
            <w:tcW w:w="1322" w:type="dxa"/>
            <w:vAlign w:val="top"/>
          </w:tcPr>
          <w:p w14:paraId="6988F31A">
            <w:pPr>
              <w:spacing w:after="0" w:line="240" w:lineRule="auto"/>
            </w:pPr>
            <w:r>
              <w:rPr>
                <w:rFonts w:ascii="Arial" w:hAnsi="Arial"/>
                <w:b w:val="0"/>
                <w:sz w:val="11"/>
              </w:rPr>
              <w:t>/api/v1/forms/:businessUnit/:slug/files</w:t>
            </w:r>
          </w:p>
        </w:tc>
        <w:tc>
          <w:tcPr>
            <w:tcW w:w="1322" w:type="dxa"/>
            <w:vAlign w:val="top"/>
          </w:tcPr>
          <w:p w14:paraId="4AADAE64">
            <w:pPr>
              <w:spacing w:after="0" w:line="240" w:lineRule="auto"/>
            </w:pPr>
            <w:r>
              <w:rPr>
                <w:rFonts w:ascii="Arial" w:hAnsi="Arial"/>
                <w:b w:val="0"/>
                <w:sz w:val="11"/>
              </w:rPr>
              <w:t>uploadPublicFormFile</w:t>
            </w:r>
          </w:p>
        </w:tc>
        <w:tc>
          <w:tcPr>
            <w:tcW w:w="1322" w:type="dxa"/>
            <w:vAlign w:val="top"/>
          </w:tcPr>
          <w:p w14:paraId="43FD29CB">
            <w:pPr>
              <w:spacing w:after="0" w:line="240" w:lineRule="auto"/>
            </w:pPr>
            <w:r>
              <w:rPr>
                <w:rFonts w:ascii="Arial" w:hAnsi="Arial"/>
                <w:b w:val="0"/>
                <w:sz w:val="11"/>
              </w:rPr>
              <w:t>Public / Not required</w:t>
            </w:r>
          </w:p>
        </w:tc>
        <w:tc>
          <w:tcPr>
            <w:tcW w:w="1322" w:type="dxa"/>
            <w:vAlign w:val="top"/>
          </w:tcPr>
          <w:p w14:paraId="482D760A">
            <w:pPr>
              <w:spacing w:after="0" w:line="240" w:lineRule="auto"/>
            </w:pPr>
            <w:r>
              <w:rPr>
                <w:rFonts w:ascii="Arial" w:hAnsi="Arial"/>
                <w:b w:val="0"/>
                <w:sz w:val="11"/>
              </w:rPr>
              <w:t>Content-Type: multipart/form-data or application/json as implemented</w:t>
            </w:r>
          </w:p>
        </w:tc>
        <w:tc>
          <w:tcPr>
            <w:tcW w:w="1322" w:type="dxa"/>
            <w:vAlign w:val="top"/>
          </w:tcPr>
          <w:p w14:paraId="2E1C3723">
            <w:pPr>
              <w:spacing w:after="0" w:line="240" w:lineRule="auto"/>
            </w:pPr>
            <w:r>
              <w:rPr>
                <w:rFonts w:ascii="Arial" w:hAnsi="Arial"/>
                <w:b w:val="0"/>
                <w:sz w:val="11"/>
              </w:rPr>
              <w:t>Path params: businessUnit, slug; Body: multipart file/files or JSON payload according to endpoint</w:t>
            </w:r>
          </w:p>
        </w:tc>
        <w:tc>
          <w:tcPr>
            <w:tcW w:w="1322" w:type="dxa"/>
            <w:vAlign w:val="top"/>
          </w:tcPr>
          <w:p w14:paraId="75CF0874">
            <w:pPr>
              <w:spacing w:after="0" w:line="240" w:lineRule="auto"/>
            </w:pPr>
            <w:r>
              <w:rPr>
                <w:rFonts w:ascii="Arial" w:hAnsi="Arial"/>
                <w:b w:val="0"/>
                <w:sz w:val="11"/>
              </w:rPr>
              <w:t>multipart upload middleware</w:t>
            </w:r>
          </w:p>
        </w:tc>
        <w:tc>
          <w:tcPr>
            <w:tcW w:w="1322" w:type="dxa"/>
            <w:vAlign w:val="top"/>
          </w:tcPr>
          <w:p w14:paraId="37F0F460">
            <w:pPr>
              <w:spacing w:after="0" w:line="240" w:lineRule="auto"/>
            </w:pPr>
            <w:r>
              <w:rPr>
                <w:rFonts w:ascii="Arial" w:hAnsi="Arial"/>
                <w:b w:val="0"/>
                <w:sz w:val="11"/>
              </w:rPr>
              <w:t>Upload/file result example with file metadata, URL/key, and status.</w:t>
            </w:r>
          </w:p>
        </w:tc>
        <w:tc>
          <w:tcPr>
            <w:tcW w:w="1322" w:type="dxa"/>
            <w:vAlign w:val="top"/>
          </w:tcPr>
          <w:p w14:paraId="4AB32224">
            <w:pPr>
              <w:spacing w:after="0" w:line="240" w:lineRule="auto"/>
            </w:pPr>
            <w:r>
              <w:rPr>
                <w:rFonts w:ascii="Arial" w:hAnsi="Arial"/>
                <w:b w:val="0"/>
                <w:sz w:val="11"/>
              </w:rPr>
              <w:t>400/422 validation, 404 not found, 403 CSRF when cookie token mismatch, 429 rate limit, 500 internal error</w:t>
            </w:r>
          </w:p>
        </w:tc>
        <w:tc>
          <w:tcPr>
            <w:tcW w:w="1322" w:type="dxa"/>
            <w:vAlign w:val="top"/>
          </w:tcPr>
          <w:p w14:paraId="5B016C48">
            <w:pPr>
              <w:spacing w:after="0" w:line="240" w:lineRule="auto"/>
            </w:pPr>
            <w:r>
              <w:rPr>
                <w:rFonts w:ascii="Arial" w:hAnsi="Arial"/>
                <w:b w:val="0"/>
                <w:sz w:val="11"/>
              </w:rPr>
              <w:t>uploadPublicFormFile (backend/src/modules/form-modules/formModule.routes.ts:17)</w:t>
            </w:r>
          </w:p>
        </w:tc>
      </w:tr>
      <w:tr w14:paraId="14CCB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2FA06A9">
            <w:pPr>
              <w:spacing w:after="0" w:line="240" w:lineRule="auto"/>
            </w:pPr>
            <w:r>
              <w:rPr>
                <w:rFonts w:ascii="Arial" w:hAnsi="Arial"/>
                <w:b w:val="0"/>
                <w:sz w:val="11"/>
              </w:rPr>
              <w:t>Backend API</w:t>
            </w:r>
          </w:p>
        </w:tc>
        <w:tc>
          <w:tcPr>
            <w:tcW w:w="1322" w:type="dxa"/>
            <w:vAlign w:val="top"/>
          </w:tcPr>
          <w:p w14:paraId="6EE29899">
            <w:pPr>
              <w:spacing w:after="0" w:line="240" w:lineRule="auto"/>
            </w:pPr>
            <w:r>
              <w:rPr>
                <w:rFonts w:ascii="Arial" w:hAnsi="Arial"/>
                <w:b w:val="0"/>
                <w:sz w:val="11"/>
              </w:rPr>
              <w:t>POST</w:t>
            </w:r>
          </w:p>
        </w:tc>
        <w:tc>
          <w:tcPr>
            <w:tcW w:w="1322" w:type="dxa"/>
            <w:vAlign w:val="top"/>
          </w:tcPr>
          <w:p w14:paraId="6128224A">
            <w:pPr>
              <w:spacing w:after="0" w:line="240" w:lineRule="auto"/>
            </w:pPr>
            <w:r>
              <w:rPr>
                <w:rFonts w:ascii="Arial" w:hAnsi="Arial"/>
                <w:b w:val="0"/>
                <w:sz w:val="11"/>
              </w:rPr>
              <w:t>/api/v1/forms/:businessUnit/:slug/submissions</w:t>
            </w:r>
          </w:p>
        </w:tc>
        <w:tc>
          <w:tcPr>
            <w:tcW w:w="1322" w:type="dxa"/>
            <w:vAlign w:val="top"/>
          </w:tcPr>
          <w:p w14:paraId="3814D645">
            <w:pPr>
              <w:spacing w:after="0" w:line="240" w:lineRule="auto"/>
            </w:pPr>
            <w:r>
              <w:rPr>
                <w:rFonts w:ascii="Arial" w:hAnsi="Arial"/>
                <w:b w:val="0"/>
                <w:sz w:val="11"/>
              </w:rPr>
              <w:t>submitPublicFormModule</w:t>
            </w:r>
          </w:p>
        </w:tc>
        <w:tc>
          <w:tcPr>
            <w:tcW w:w="1322" w:type="dxa"/>
            <w:vAlign w:val="top"/>
          </w:tcPr>
          <w:p w14:paraId="484C5E43">
            <w:pPr>
              <w:spacing w:after="0" w:line="240" w:lineRule="auto"/>
            </w:pPr>
            <w:r>
              <w:rPr>
                <w:rFonts w:ascii="Arial" w:hAnsi="Arial"/>
                <w:b w:val="0"/>
                <w:sz w:val="11"/>
              </w:rPr>
              <w:t>Public / Not required</w:t>
            </w:r>
          </w:p>
        </w:tc>
        <w:tc>
          <w:tcPr>
            <w:tcW w:w="1322" w:type="dxa"/>
            <w:vAlign w:val="top"/>
          </w:tcPr>
          <w:p w14:paraId="63A95EB8">
            <w:pPr>
              <w:spacing w:after="0" w:line="240" w:lineRule="auto"/>
            </w:pPr>
            <w:r>
              <w:rPr>
                <w:rFonts w:ascii="Arial" w:hAnsi="Arial"/>
                <w:b w:val="0"/>
                <w:sz w:val="11"/>
              </w:rPr>
              <w:t>Content-Type: application/json</w:t>
            </w:r>
          </w:p>
        </w:tc>
        <w:tc>
          <w:tcPr>
            <w:tcW w:w="1322" w:type="dxa"/>
            <w:vAlign w:val="top"/>
          </w:tcPr>
          <w:p w14:paraId="7E7E8FA7">
            <w:pPr>
              <w:spacing w:after="0" w:line="240" w:lineRule="auto"/>
            </w:pPr>
            <w:r>
              <w:rPr>
                <w:rFonts w:ascii="Arial" w:hAnsi="Arial"/>
                <w:b w:val="0"/>
                <w:sz w:val="11"/>
              </w:rPr>
              <w:t>Path params: businessUnit, slug; Body: JSON payload for the target resource</w:t>
            </w:r>
          </w:p>
        </w:tc>
        <w:tc>
          <w:tcPr>
            <w:tcW w:w="1322" w:type="dxa"/>
            <w:vAlign w:val="top"/>
          </w:tcPr>
          <w:p w14:paraId="20D12077">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75684E30">
            <w:pPr>
              <w:spacing w:after="0" w:line="240" w:lineRule="auto"/>
            </w:pPr>
            <w:r>
              <w:rPr>
                <w:rFonts w:ascii="Arial" w:hAnsi="Arial"/>
                <w:b w:val="0"/>
                <w:sz w:val="11"/>
              </w:rPr>
              <w:t>Create/update/action success envelope; validation errors use 400/422 pattern.</w:t>
            </w:r>
          </w:p>
        </w:tc>
        <w:tc>
          <w:tcPr>
            <w:tcW w:w="1322" w:type="dxa"/>
            <w:vAlign w:val="top"/>
          </w:tcPr>
          <w:p w14:paraId="29A65FAA">
            <w:pPr>
              <w:spacing w:after="0" w:line="240" w:lineRule="auto"/>
            </w:pPr>
            <w:r>
              <w:rPr>
                <w:rFonts w:ascii="Arial" w:hAnsi="Arial"/>
                <w:b w:val="0"/>
                <w:sz w:val="11"/>
              </w:rPr>
              <w:t>400/422 validation, 404 not found, 403 CSRF when cookie token mismatch, 429 rate limit, 500 internal error</w:t>
            </w:r>
          </w:p>
        </w:tc>
        <w:tc>
          <w:tcPr>
            <w:tcW w:w="1322" w:type="dxa"/>
            <w:vAlign w:val="top"/>
          </w:tcPr>
          <w:p w14:paraId="269C00F0">
            <w:pPr>
              <w:spacing w:after="0" w:line="240" w:lineRule="auto"/>
            </w:pPr>
            <w:r>
              <w:rPr>
                <w:rFonts w:ascii="Arial" w:hAnsi="Arial"/>
                <w:b w:val="0"/>
                <w:sz w:val="11"/>
              </w:rPr>
              <w:t>submitPublicFormModule (backend/src/modules/form-modules/formModule.routes.ts:16)</w:t>
            </w:r>
          </w:p>
        </w:tc>
      </w:tr>
    </w:tbl>
    <w:p w14:paraId="5B062D88"/>
    <w:p w14:paraId="1DD72174">
      <w:pPr>
        <w:pStyle w:val="5"/>
      </w:pPr>
      <w:r>
        <w:t>Reports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8"/>
        <w:gridCol w:w="1088"/>
        <w:gridCol w:w="1733"/>
        <w:gridCol w:w="1150"/>
        <w:gridCol w:w="1206"/>
        <w:gridCol w:w="1213"/>
        <w:gridCol w:w="1148"/>
        <w:gridCol w:w="1228"/>
        <w:gridCol w:w="1293"/>
        <w:gridCol w:w="1171"/>
        <w:gridCol w:w="2442"/>
      </w:tblGrid>
      <w:tr w14:paraId="25760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E49E122">
            <w:pPr>
              <w:spacing w:after="0" w:line="240" w:lineRule="auto"/>
            </w:pPr>
            <w:r>
              <w:rPr>
                <w:rFonts w:ascii="Arial" w:hAnsi="Arial"/>
                <w:b/>
                <w:sz w:val="11"/>
              </w:rPr>
              <w:t>Service</w:t>
            </w:r>
          </w:p>
        </w:tc>
        <w:tc>
          <w:tcPr>
            <w:tcW w:w="1322" w:type="dxa"/>
            <w:vAlign w:val="top"/>
          </w:tcPr>
          <w:p w14:paraId="31B08544">
            <w:pPr>
              <w:spacing w:after="0" w:line="240" w:lineRule="auto"/>
            </w:pPr>
            <w:r>
              <w:rPr>
                <w:rFonts w:ascii="Arial" w:hAnsi="Arial"/>
                <w:b/>
                <w:sz w:val="11"/>
              </w:rPr>
              <w:t>Method</w:t>
            </w:r>
          </w:p>
        </w:tc>
        <w:tc>
          <w:tcPr>
            <w:tcW w:w="1322" w:type="dxa"/>
            <w:vAlign w:val="top"/>
          </w:tcPr>
          <w:p w14:paraId="21F2B7C9">
            <w:pPr>
              <w:spacing w:after="0" w:line="240" w:lineRule="auto"/>
            </w:pPr>
            <w:r>
              <w:rPr>
                <w:rFonts w:ascii="Arial" w:hAnsi="Arial"/>
                <w:b/>
                <w:sz w:val="11"/>
              </w:rPr>
              <w:t>Endpoint URL</w:t>
            </w:r>
          </w:p>
        </w:tc>
        <w:tc>
          <w:tcPr>
            <w:tcW w:w="1322" w:type="dxa"/>
            <w:vAlign w:val="top"/>
          </w:tcPr>
          <w:p w14:paraId="7232F717">
            <w:pPr>
              <w:spacing w:after="0" w:line="240" w:lineRule="auto"/>
            </w:pPr>
            <w:r>
              <w:rPr>
                <w:rFonts w:ascii="Arial" w:hAnsi="Arial"/>
                <w:b/>
                <w:sz w:val="11"/>
              </w:rPr>
              <w:t>Description</w:t>
            </w:r>
          </w:p>
        </w:tc>
        <w:tc>
          <w:tcPr>
            <w:tcW w:w="1322" w:type="dxa"/>
            <w:vAlign w:val="top"/>
          </w:tcPr>
          <w:p w14:paraId="3586D3FE">
            <w:pPr>
              <w:spacing w:after="0" w:line="240" w:lineRule="auto"/>
            </w:pPr>
            <w:r>
              <w:rPr>
                <w:rFonts w:ascii="Arial" w:hAnsi="Arial"/>
                <w:b/>
                <w:sz w:val="11"/>
              </w:rPr>
              <w:t>Authentication</w:t>
            </w:r>
          </w:p>
        </w:tc>
        <w:tc>
          <w:tcPr>
            <w:tcW w:w="1322" w:type="dxa"/>
            <w:vAlign w:val="top"/>
          </w:tcPr>
          <w:p w14:paraId="1CDAC307">
            <w:pPr>
              <w:spacing w:after="0" w:line="240" w:lineRule="auto"/>
            </w:pPr>
            <w:r>
              <w:rPr>
                <w:rFonts w:ascii="Arial" w:hAnsi="Arial"/>
                <w:b/>
                <w:sz w:val="11"/>
              </w:rPr>
              <w:t>Request Headers</w:t>
            </w:r>
          </w:p>
        </w:tc>
        <w:tc>
          <w:tcPr>
            <w:tcW w:w="1322" w:type="dxa"/>
            <w:vAlign w:val="top"/>
          </w:tcPr>
          <w:p w14:paraId="6D2CCC2E">
            <w:pPr>
              <w:spacing w:after="0" w:line="240" w:lineRule="auto"/>
            </w:pPr>
            <w:r>
              <w:rPr>
                <w:rFonts w:ascii="Arial" w:hAnsi="Arial"/>
                <w:b/>
                <w:sz w:val="11"/>
              </w:rPr>
              <w:t>Request Parameters / Body</w:t>
            </w:r>
          </w:p>
        </w:tc>
        <w:tc>
          <w:tcPr>
            <w:tcW w:w="1322" w:type="dxa"/>
            <w:vAlign w:val="top"/>
          </w:tcPr>
          <w:p w14:paraId="36530D39">
            <w:pPr>
              <w:spacing w:after="0" w:line="240" w:lineRule="auto"/>
            </w:pPr>
            <w:r>
              <w:rPr>
                <w:rFonts w:ascii="Arial" w:hAnsi="Arial"/>
                <w:b/>
                <w:sz w:val="11"/>
              </w:rPr>
              <w:t>Validation Rules</w:t>
            </w:r>
          </w:p>
        </w:tc>
        <w:tc>
          <w:tcPr>
            <w:tcW w:w="1322" w:type="dxa"/>
            <w:vAlign w:val="top"/>
          </w:tcPr>
          <w:p w14:paraId="08AB1AAA">
            <w:pPr>
              <w:spacing w:after="0" w:line="240" w:lineRule="auto"/>
            </w:pPr>
            <w:r>
              <w:rPr>
                <w:rFonts w:ascii="Arial" w:hAnsi="Arial"/>
                <w:b/>
                <w:sz w:val="11"/>
              </w:rPr>
              <w:t>Response Example</w:t>
            </w:r>
          </w:p>
        </w:tc>
        <w:tc>
          <w:tcPr>
            <w:tcW w:w="1322" w:type="dxa"/>
            <w:vAlign w:val="top"/>
          </w:tcPr>
          <w:p w14:paraId="7416315C">
            <w:pPr>
              <w:spacing w:after="0" w:line="240" w:lineRule="auto"/>
            </w:pPr>
            <w:r>
              <w:rPr>
                <w:rFonts w:ascii="Arial" w:hAnsi="Arial"/>
                <w:b/>
                <w:sz w:val="11"/>
              </w:rPr>
              <w:t>Error Responses</w:t>
            </w:r>
          </w:p>
        </w:tc>
        <w:tc>
          <w:tcPr>
            <w:tcW w:w="1322" w:type="dxa"/>
            <w:vAlign w:val="top"/>
          </w:tcPr>
          <w:p w14:paraId="5C5CB699">
            <w:pPr>
              <w:spacing w:after="0" w:line="240" w:lineRule="auto"/>
            </w:pPr>
            <w:r>
              <w:rPr>
                <w:rFonts w:ascii="Arial" w:hAnsi="Arial"/>
                <w:b/>
                <w:sz w:val="11"/>
              </w:rPr>
              <w:t>Related Controller/Function</w:t>
            </w:r>
          </w:p>
        </w:tc>
      </w:tr>
      <w:tr w14:paraId="7EB4F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35C6D0B">
            <w:pPr>
              <w:spacing w:after="0" w:line="240" w:lineRule="auto"/>
            </w:pPr>
            <w:r>
              <w:rPr>
                <w:rFonts w:ascii="Arial" w:hAnsi="Arial"/>
                <w:b w:val="0"/>
                <w:sz w:val="11"/>
              </w:rPr>
              <w:t>Backend API</w:t>
            </w:r>
          </w:p>
        </w:tc>
        <w:tc>
          <w:tcPr>
            <w:tcW w:w="1322" w:type="dxa"/>
            <w:vAlign w:val="top"/>
          </w:tcPr>
          <w:p w14:paraId="5D91626E">
            <w:pPr>
              <w:spacing w:after="0" w:line="240" w:lineRule="auto"/>
            </w:pPr>
            <w:r>
              <w:rPr>
                <w:rFonts w:ascii="Arial" w:hAnsi="Arial"/>
                <w:b w:val="0"/>
                <w:sz w:val="11"/>
              </w:rPr>
              <w:t>GET</w:t>
            </w:r>
          </w:p>
        </w:tc>
        <w:tc>
          <w:tcPr>
            <w:tcW w:w="1322" w:type="dxa"/>
            <w:vAlign w:val="top"/>
          </w:tcPr>
          <w:p w14:paraId="287F34EF">
            <w:pPr>
              <w:spacing w:after="0" w:line="240" w:lineRule="auto"/>
            </w:pPr>
            <w:r>
              <w:rPr>
                <w:rFonts w:ascii="Arial" w:hAnsi="Arial"/>
                <w:b w:val="0"/>
                <w:sz w:val="11"/>
              </w:rPr>
              <w:t>/api/v1/cms/report-items</w:t>
            </w:r>
          </w:p>
        </w:tc>
        <w:tc>
          <w:tcPr>
            <w:tcW w:w="1322" w:type="dxa"/>
            <w:vAlign w:val="top"/>
          </w:tcPr>
          <w:p w14:paraId="35206343">
            <w:pPr>
              <w:spacing w:after="0" w:line="240" w:lineRule="auto"/>
            </w:pPr>
            <w:r>
              <w:rPr>
                <w:rFonts w:ascii="Arial" w:hAnsi="Arial"/>
                <w:b w:val="0"/>
                <w:sz w:val="11"/>
              </w:rPr>
              <w:t>Get items with pagination</w:t>
            </w:r>
          </w:p>
        </w:tc>
        <w:tc>
          <w:tcPr>
            <w:tcW w:w="1322" w:type="dxa"/>
            <w:vAlign w:val="top"/>
          </w:tcPr>
          <w:p w14:paraId="571BF3C9">
            <w:pPr>
              <w:spacing w:after="0" w:line="240" w:lineRule="auto"/>
            </w:pPr>
            <w:r>
              <w:rPr>
                <w:rFonts w:ascii="Arial" w:hAnsi="Arial"/>
                <w:b w:val="0"/>
                <w:sz w:val="11"/>
              </w:rPr>
              <w:t>Required; permission: reports.read</w:t>
            </w:r>
          </w:p>
        </w:tc>
        <w:tc>
          <w:tcPr>
            <w:tcW w:w="1322" w:type="dxa"/>
            <w:vAlign w:val="top"/>
          </w:tcPr>
          <w:p w14:paraId="5C764E6D">
            <w:pPr>
              <w:spacing w:after="0" w:line="240" w:lineRule="auto"/>
            </w:pPr>
            <w:r>
              <w:rPr>
                <w:rFonts w:ascii="Arial" w:hAnsi="Arial"/>
                <w:b w:val="0"/>
                <w:sz w:val="11"/>
              </w:rPr>
              <w:t>Authorization: Bearer &lt;accessToken&gt; or HttpOnly auth_token cookie</w:t>
            </w:r>
          </w:p>
        </w:tc>
        <w:tc>
          <w:tcPr>
            <w:tcW w:w="1322" w:type="dxa"/>
            <w:vAlign w:val="top"/>
          </w:tcPr>
          <w:p w14:paraId="3F8545DA">
            <w:pPr>
              <w:spacing w:after="0" w:line="240" w:lineRule="auto"/>
            </w:pPr>
            <w:r>
              <w:rPr>
                <w:rFonts w:ascii="Arial" w:hAnsi="Arial"/>
                <w:b w:val="0"/>
                <w:sz w:val="11"/>
              </w:rPr>
              <w:t>Query: page, limit, search, sortBy, sortOrder, filters as supported by controller</w:t>
            </w:r>
          </w:p>
        </w:tc>
        <w:tc>
          <w:tcPr>
            <w:tcW w:w="1322" w:type="dxa"/>
            <w:vAlign w:val="top"/>
          </w:tcPr>
          <w:p w14:paraId="1FCC9364">
            <w:pPr>
              <w:spacing w:after="0" w:line="240" w:lineRule="auto"/>
            </w:pPr>
            <w:r>
              <w:rPr>
                <w:rFonts w:ascii="Arial" w:hAnsi="Arial"/>
                <w:b w:val="0"/>
                <w:sz w:val="11"/>
              </w:rPr>
              <w:t>Path/query validation not centralized unless handled in controller.</w:t>
            </w:r>
          </w:p>
        </w:tc>
        <w:tc>
          <w:tcPr>
            <w:tcW w:w="1322" w:type="dxa"/>
            <w:vAlign w:val="top"/>
          </w:tcPr>
          <w:p w14:paraId="6E19023A">
            <w:pPr>
              <w:spacing w:after="0" w:line="240" w:lineRule="auto"/>
            </w:pPr>
            <w:r>
              <w:rPr>
                <w:rFonts w:ascii="Arial" w:hAnsi="Arial"/>
                <w:b w:val="0"/>
                <w:sz w:val="11"/>
              </w:rPr>
              <w:t>Paginated/list or detail success envelope; see common list/detail examples.</w:t>
            </w:r>
          </w:p>
        </w:tc>
        <w:tc>
          <w:tcPr>
            <w:tcW w:w="1322" w:type="dxa"/>
            <w:vAlign w:val="top"/>
          </w:tcPr>
          <w:p w14:paraId="28342324">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2FB8BFC1">
            <w:pPr>
              <w:spacing w:after="0" w:line="240" w:lineRule="auto"/>
            </w:pPr>
            <w:r>
              <w:rPr>
                <w:rFonts w:ascii="Arial" w:hAnsi="Arial"/>
                <w:b w:val="0"/>
                <w:sz w:val="11"/>
              </w:rPr>
              <w:t>reportController.getReportItems (backend/src/routes/report.routes.ts:347)</w:t>
            </w:r>
          </w:p>
        </w:tc>
      </w:tr>
      <w:tr w14:paraId="4C90E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889D38B">
            <w:pPr>
              <w:spacing w:after="0" w:line="240" w:lineRule="auto"/>
            </w:pPr>
            <w:r>
              <w:rPr>
                <w:rFonts w:ascii="Arial" w:hAnsi="Arial"/>
                <w:b w:val="0"/>
                <w:sz w:val="11"/>
              </w:rPr>
              <w:t>Backend API</w:t>
            </w:r>
          </w:p>
        </w:tc>
        <w:tc>
          <w:tcPr>
            <w:tcW w:w="1322" w:type="dxa"/>
            <w:vAlign w:val="top"/>
          </w:tcPr>
          <w:p w14:paraId="3EE05C7E">
            <w:pPr>
              <w:spacing w:after="0" w:line="240" w:lineRule="auto"/>
            </w:pPr>
            <w:r>
              <w:rPr>
                <w:rFonts w:ascii="Arial" w:hAnsi="Arial"/>
                <w:b w:val="0"/>
                <w:sz w:val="11"/>
              </w:rPr>
              <w:t>POST</w:t>
            </w:r>
          </w:p>
        </w:tc>
        <w:tc>
          <w:tcPr>
            <w:tcW w:w="1322" w:type="dxa"/>
            <w:vAlign w:val="top"/>
          </w:tcPr>
          <w:p w14:paraId="00F47921">
            <w:pPr>
              <w:spacing w:after="0" w:line="240" w:lineRule="auto"/>
            </w:pPr>
            <w:r>
              <w:rPr>
                <w:rFonts w:ascii="Arial" w:hAnsi="Arial"/>
                <w:b w:val="0"/>
                <w:sz w:val="11"/>
              </w:rPr>
              <w:t>/api/v1/cms/report-items</w:t>
            </w:r>
          </w:p>
        </w:tc>
        <w:tc>
          <w:tcPr>
            <w:tcW w:w="1322" w:type="dxa"/>
            <w:vAlign w:val="top"/>
          </w:tcPr>
          <w:p w14:paraId="6113D046">
            <w:pPr>
              <w:spacing w:after="0" w:line="240" w:lineRule="auto"/>
            </w:pPr>
            <w:r>
              <w:rPr>
                <w:rFonts w:ascii="Arial" w:hAnsi="Arial"/>
                <w:b w:val="0"/>
                <w:sz w:val="11"/>
              </w:rPr>
              <w:t>Create new item</w:t>
            </w:r>
          </w:p>
        </w:tc>
        <w:tc>
          <w:tcPr>
            <w:tcW w:w="1322" w:type="dxa"/>
            <w:vAlign w:val="top"/>
          </w:tcPr>
          <w:p w14:paraId="3722C063">
            <w:pPr>
              <w:spacing w:after="0" w:line="240" w:lineRule="auto"/>
            </w:pPr>
            <w:r>
              <w:rPr>
                <w:rFonts w:ascii="Arial" w:hAnsi="Arial"/>
                <w:b w:val="0"/>
                <w:sz w:val="11"/>
              </w:rPr>
              <w:t>Required; permission: reports.create</w:t>
            </w:r>
          </w:p>
        </w:tc>
        <w:tc>
          <w:tcPr>
            <w:tcW w:w="1322" w:type="dxa"/>
            <w:vAlign w:val="top"/>
          </w:tcPr>
          <w:p w14:paraId="15A48C2E">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4C7E0E26">
            <w:pPr>
              <w:spacing w:after="0" w:line="240" w:lineRule="auto"/>
            </w:pPr>
            <w:r>
              <w:rPr>
                <w:rFonts w:ascii="Arial" w:hAnsi="Arial"/>
                <w:b w:val="0"/>
                <w:sz w:val="11"/>
              </w:rPr>
              <w:t>Body: JSON payload for the target resource</w:t>
            </w:r>
          </w:p>
        </w:tc>
        <w:tc>
          <w:tcPr>
            <w:tcW w:w="1322" w:type="dxa"/>
            <w:vAlign w:val="top"/>
          </w:tcPr>
          <w:p w14:paraId="351D1807">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1C6CBBFB">
            <w:pPr>
              <w:spacing w:after="0" w:line="240" w:lineRule="auto"/>
            </w:pPr>
            <w:r>
              <w:rPr>
                <w:rFonts w:ascii="Arial" w:hAnsi="Arial"/>
                <w:b w:val="0"/>
                <w:sz w:val="11"/>
              </w:rPr>
              <w:t>Create/update/action success envelope; validation errors use 400/422 pattern.</w:t>
            </w:r>
          </w:p>
        </w:tc>
        <w:tc>
          <w:tcPr>
            <w:tcW w:w="1322" w:type="dxa"/>
            <w:vAlign w:val="top"/>
          </w:tcPr>
          <w:p w14:paraId="5C0D3009">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1F56EF5E">
            <w:pPr>
              <w:spacing w:after="0" w:line="240" w:lineRule="auto"/>
            </w:pPr>
            <w:r>
              <w:rPr>
                <w:rFonts w:ascii="Arial" w:hAnsi="Arial"/>
                <w:b w:val="0"/>
                <w:sz w:val="11"/>
              </w:rPr>
              <w:t>reportController.createReportItem (backend/src/routes/report.routes.ts:359)</w:t>
            </w:r>
          </w:p>
        </w:tc>
      </w:tr>
      <w:tr w14:paraId="4FFCF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7463770">
            <w:pPr>
              <w:spacing w:after="0" w:line="240" w:lineRule="auto"/>
            </w:pPr>
            <w:r>
              <w:rPr>
                <w:rFonts w:ascii="Arial" w:hAnsi="Arial"/>
                <w:b w:val="0"/>
                <w:sz w:val="11"/>
              </w:rPr>
              <w:t>Backend API</w:t>
            </w:r>
          </w:p>
        </w:tc>
        <w:tc>
          <w:tcPr>
            <w:tcW w:w="1322" w:type="dxa"/>
            <w:vAlign w:val="top"/>
          </w:tcPr>
          <w:p w14:paraId="42DF3AC6">
            <w:pPr>
              <w:spacing w:after="0" w:line="240" w:lineRule="auto"/>
            </w:pPr>
            <w:r>
              <w:rPr>
                <w:rFonts w:ascii="Arial" w:hAnsi="Arial"/>
                <w:b w:val="0"/>
                <w:sz w:val="11"/>
              </w:rPr>
              <w:t>DELETE</w:t>
            </w:r>
          </w:p>
        </w:tc>
        <w:tc>
          <w:tcPr>
            <w:tcW w:w="1322" w:type="dxa"/>
            <w:vAlign w:val="top"/>
          </w:tcPr>
          <w:p w14:paraId="2CFBCFD5">
            <w:pPr>
              <w:spacing w:after="0" w:line="240" w:lineRule="auto"/>
            </w:pPr>
            <w:r>
              <w:rPr>
                <w:rFonts w:ascii="Arial" w:hAnsi="Arial"/>
                <w:b w:val="0"/>
                <w:sz w:val="11"/>
              </w:rPr>
              <w:t>/api/v1/cms/report-items/:id</w:t>
            </w:r>
          </w:p>
        </w:tc>
        <w:tc>
          <w:tcPr>
            <w:tcW w:w="1322" w:type="dxa"/>
            <w:vAlign w:val="top"/>
          </w:tcPr>
          <w:p w14:paraId="7678CB3A">
            <w:pPr>
              <w:spacing w:after="0" w:line="240" w:lineRule="auto"/>
            </w:pPr>
            <w:r>
              <w:rPr>
                <w:rFonts w:ascii="Arial" w:hAnsi="Arial"/>
                <w:b w:val="0"/>
                <w:sz w:val="11"/>
              </w:rPr>
              <w:t>Soft delete item</w:t>
            </w:r>
          </w:p>
        </w:tc>
        <w:tc>
          <w:tcPr>
            <w:tcW w:w="1322" w:type="dxa"/>
            <w:vAlign w:val="top"/>
          </w:tcPr>
          <w:p w14:paraId="6A3372F0">
            <w:pPr>
              <w:spacing w:after="0" w:line="240" w:lineRule="auto"/>
            </w:pPr>
            <w:r>
              <w:rPr>
                <w:rFonts w:ascii="Arial" w:hAnsi="Arial"/>
                <w:b w:val="0"/>
                <w:sz w:val="11"/>
              </w:rPr>
              <w:t>Required; permission: reports.delete</w:t>
            </w:r>
          </w:p>
        </w:tc>
        <w:tc>
          <w:tcPr>
            <w:tcW w:w="1322" w:type="dxa"/>
            <w:vAlign w:val="top"/>
          </w:tcPr>
          <w:p w14:paraId="0D02538E">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0D9B0E72">
            <w:pPr>
              <w:spacing w:after="0" w:line="240" w:lineRule="auto"/>
            </w:pPr>
            <w:r>
              <w:rPr>
                <w:rFonts w:ascii="Arial" w:hAnsi="Arial"/>
                <w:b w:val="0"/>
                <w:sz w:val="11"/>
              </w:rPr>
              <w:t>Path params: id</w:t>
            </w:r>
          </w:p>
        </w:tc>
        <w:tc>
          <w:tcPr>
            <w:tcW w:w="1322" w:type="dxa"/>
            <w:vAlign w:val="top"/>
          </w:tcPr>
          <w:p w14:paraId="7CF097A0">
            <w:pPr>
              <w:spacing w:after="0" w:line="240" w:lineRule="auto"/>
            </w:pPr>
            <w:r>
              <w:rPr>
                <w:rFonts w:ascii="Arial" w:hAnsi="Arial"/>
                <w:b w:val="0"/>
                <w:sz w:val="11"/>
              </w:rPr>
              <w:t>Path/query validation not centralized unless handled in controller.</w:t>
            </w:r>
          </w:p>
        </w:tc>
        <w:tc>
          <w:tcPr>
            <w:tcW w:w="1322" w:type="dxa"/>
            <w:vAlign w:val="top"/>
          </w:tcPr>
          <w:p w14:paraId="32987357">
            <w:pPr>
              <w:spacing w:after="0" w:line="240" w:lineRule="auto"/>
            </w:pPr>
            <w:r>
              <w:rPr>
                <w:rFonts w:ascii="Arial" w:hAnsi="Arial"/>
                <w:b w:val="0"/>
                <w:sz w:val="11"/>
              </w:rPr>
              <w:t>Delete success envelope; 404 if target not found.</w:t>
            </w:r>
          </w:p>
        </w:tc>
        <w:tc>
          <w:tcPr>
            <w:tcW w:w="1322" w:type="dxa"/>
            <w:vAlign w:val="top"/>
          </w:tcPr>
          <w:p w14:paraId="402749F1">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5B47FB4">
            <w:pPr>
              <w:spacing w:after="0" w:line="240" w:lineRule="auto"/>
            </w:pPr>
            <w:r>
              <w:rPr>
                <w:rFonts w:ascii="Arial" w:hAnsi="Arial"/>
                <w:b w:val="0"/>
                <w:sz w:val="11"/>
              </w:rPr>
              <w:t>reportController.deleteReportItem (backend/src/routes/report.routes.ts:395)</w:t>
            </w:r>
          </w:p>
        </w:tc>
      </w:tr>
      <w:tr w14:paraId="1C970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6F87121">
            <w:pPr>
              <w:spacing w:after="0" w:line="240" w:lineRule="auto"/>
            </w:pPr>
            <w:r>
              <w:rPr>
                <w:rFonts w:ascii="Arial" w:hAnsi="Arial"/>
                <w:b w:val="0"/>
                <w:sz w:val="11"/>
              </w:rPr>
              <w:t>Backend API</w:t>
            </w:r>
          </w:p>
        </w:tc>
        <w:tc>
          <w:tcPr>
            <w:tcW w:w="1322" w:type="dxa"/>
            <w:vAlign w:val="top"/>
          </w:tcPr>
          <w:p w14:paraId="1BF9C9CB">
            <w:pPr>
              <w:spacing w:after="0" w:line="240" w:lineRule="auto"/>
            </w:pPr>
            <w:r>
              <w:rPr>
                <w:rFonts w:ascii="Arial" w:hAnsi="Arial"/>
                <w:b w:val="0"/>
                <w:sz w:val="11"/>
              </w:rPr>
              <w:t>GET</w:t>
            </w:r>
          </w:p>
        </w:tc>
        <w:tc>
          <w:tcPr>
            <w:tcW w:w="1322" w:type="dxa"/>
            <w:vAlign w:val="top"/>
          </w:tcPr>
          <w:p w14:paraId="509C6539">
            <w:pPr>
              <w:spacing w:after="0" w:line="240" w:lineRule="auto"/>
            </w:pPr>
            <w:r>
              <w:rPr>
                <w:rFonts w:ascii="Arial" w:hAnsi="Arial"/>
                <w:b w:val="0"/>
                <w:sz w:val="11"/>
              </w:rPr>
              <w:t>/api/v1/cms/report-items/:id</w:t>
            </w:r>
          </w:p>
        </w:tc>
        <w:tc>
          <w:tcPr>
            <w:tcW w:w="1322" w:type="dxa"/>
            <w:vAlign w:val="top"/>
          </w:tcPr>
          <w:p w14:paraId="6875AB17">
            <w:pPr>
              <w:spacing w:after="0" w:line="240" w:lineRule="auto"/>
            </w:pPr>
            <w:r>
              <w:rPr>
                <w:rFonts w:ascii="Arial" w:hAnsi="Arial"/>
                <w:b w:val="0"/>
                <w:sz w:val="11"/>
              </w:rPr>
              <w:t>Get single item</w:t>
            </w:r>
          </w:p>
        </w:tc>
        <w:tc>
          <w:tcPr>
            <w:tcW w:w="1322" w:type="dxa"/>
            <w:vAlign w:val="top"/>
          </w:tcPr>
          <w:p w14:paraId="1A65CB2A">
            <w:pPr>
              <w:spacing w:after="0" w:line="240" w:lineRule="auto"/>
            </w:pPr>
            <w:r>
              <w:rPr>
                <w:rFonts w:ascii="Arial" w:hAnsi="Arial"/>
                <w:b w:val="0"/>
                <w:sz w:val="11"/>
              </w:rPr>
              <w:t>Required; permission: reports.read</w:t>
            </w:r>
          </w:p>
        </w:tc>
        <w:tc>
          <w:tcPr>
            <w:tcW w:w="1322" w:type="dxa"/>
            <w:vAlign w:val="top"/>
          </w:tcPr>
          <w:p w14:paraId="3BCDE5F9">
            <w:pPr>
              <w:spacing w:after="0" w:line="240" w:lineRule="auto"/>
            </w:pPr>
            <w:r>
              <w:rPr>
                <w:rFonts w:ascii="Arial" w:hAnsi="Arial"/>
                <w:b w:val="0"/>
                <w:sz w:val="11"/>
              </w:rPr>
              <w:t>Authorization: Bearer &lt;accessToken&gt; or HttpOnly auth_token cookie</w:t>
            </w:r>
          </w:p>
        </w:tc>
        <w:tc>
          <w:tcPr>
            <w:tcW w:w="1322" w:type="dxa"/>
            <w:vAlign w:val="top"/>
          </w:tcPr>
          <w:p w14:paraId="6FBF8DF4">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20A84A23">
            <w:pPr>
              <w:spacing w:after="0" w:line="240" w:lineRule="auto"/>
            </w:pPr>
            <w:r>
              <w:rPr>
                <w:rFonts w:ascii="Arial" w:hAnsi="Arial"/>
                <w:b w:val="0"/>
                <w:sz w:val="11"/>
              </w:rPr>
              <w:t>Path/query validation not centralized unless handled in controller.</w:t>
            </w:r>
          </w:p>
        </w:tc>
        <w:tc>
          <w:tcPr>
            <w:tcW w:w="1322" w:type="dxa"/>
            <w:vAlign w:val="top"/>
          </w:tcPr>
          <w:p w14:paraId="01A8296A">
            <w:pPr>
              <w:spacing w:after="0" w:line="240" w:lineRule="auto"/>
            </w:pPr>
            <w:r>
              <w:rPr>
                <w:rFonts w:ascii="Arial" w:hAnsi="Arial"/>
                <w:b w:val="0"/>
                <w:sz w:val="11"/>
              </w:rPr>
              <w:t>Paginated/list or detail success envelope; see common list/detail examples.</w:t>
            </w:r>
          </w:p>
        </w:tc>
        <w:tc>
          <w:tcPr>
            <w:tcW w:w="1322" w:type="dxa"/>
            <w:vAlign w:val="top"/>
          </w:tcPr>
          <w:p w14:paraId="37F51EC9">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71A8C4B0">
            <w:pPr>
              <w:spacing w:after="0" w:line="240" w:lineRule="auto"/>
            </w:pPr>
            <w:r>
              <w:rPr>
                <w:rFonts w:ascii="Arial" w:hAnsi="Arial"/>
                <w:b w:val="0"/>
                <w:sz w:val="11"/>
              </w:rPr>
              <w:t>reportController.getReportItemById (backend/src/routes/report.routes.ts:371)</w:t>
            </w:r>
          </w:p>
        </w:tc>
      </w:tr>
      <w:tr w14:paraId="54E621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C23F3C9">
            <w:pPr>
              <w:spacing w:after="0" w:line="240" w:lineRule="auto"/>
            </w:pPr>
            <w:r>
              <w:rPr>
                <w:rFonts w:ascii="Arial" w:hAnsi="Arial"/>
                <w:b w:val="0"/>
                <w:sz w:val="11"/>
              </w:rPr>
              <w:t>Backend API</w:t>
            </w:r>
          </w:p>
        </w:tc>
        <w:tc>
          <w:tcPr>
            <w:tcW w:w="1322" w:type="dxa"/>
            <w:vAlign w:val="top"/>
          </w:tcPr>
          <w:p w14:paraId="299B0925">
            <w:pPr>
              <w:spacing w:after="0" w:line="240" w:lineRule="auto"/>
            </w:pPr>
            <w:r>
              <w:rPr>
                <w:rFonts w:ascii="Arial" w:hAnsi="Arial"/>
                <w:b w:val="0"/>
                <w:sz w:val="11"/>
              </w:rPr>
              <w:t>PUT</w:t>
            </w:r>
          </w:p>
        </w:tc>
        <w:tc>
          <w:tcPr>
            <w:tcW w:w="1322" w:type="dxa"/>
            <w:vAlign w:val="top"/>
          </w:tcPr>
          <w:p w14:paraId="1B3E898C">
            <w:pPr>
              <w:spacing w:after="0" w:line="240" w:lineRule="auto"/>
            </w:pPr>
            <w:r>
              <w:rPr>
                <w:rFonts w:ascii="Arial" w:hAnsi="Arial"/>
                <w:b w:val="0"/>
                <w:sz w:val="11"/>
              </w:rPr>
              <w:t>/api/v1/cms/report-items/:id</w:t>
            </w:r>
          </w:p>
        </w:tc>
        <w:tc>
          <w:tcPr>
            <w:tcW w:w="1322" w:type="dxa"/>
            <w:vAlign w:val="top"/>
          </w:tcPr>
          <w:p w14:paraId="23BA27D8">
            <w:pPr>
              <w:spacing w:after="0" w:line="240" w:lineRule="auto"/>
            </w:pPr>
            <w:r>
              <w:rPr>
                <w:rFonts w:ascii="Arial" w:hAnsi="Arial"/>
                <w:b w:val="0"/>
                <w:sz w:val="11"/>
              </w:rPr>
              <w:t>Update item</w:t>
            </w:r>
          </w:p>
        </w:tc>
        <w:tc>
          <w:tcPr>
            <w:tcW w:w="1322" w:type="dxa"/>
            <w:vAlign w:val="top"/>
          </w:tcPr>
          <w:p w14:paraId="22C4DD95">
            <w:pPr>
              <w:spacing w:after="0" w:line="240" w:lineRule="auto"/>
            </w:pPr>
            <w:r>
              <w:rPr>
                <w:rFonts w:ascii="Arial" w:hAnsi="Arial"/>
                <w:b w:val="0"/>
                <w:sz w:val="11"/>
              </w:rPr>
              <w:t>Required; permission: reports.update</w:t>
            </w:r>
          </w:p>
        </w:tc>
        <w:tc>
          <w:tcPr>
            <w:tcW w:w="1322" w:type="dxa"/>
            <w:vAlign w:val="top"/>
          </w:tcPr>
          <w:p w14:paraId="745666F4">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00005B01">
            <w:pPr>
              <w:spacing w:after="0" w:line="240" w:lineRule="auto"/>
            </w:pPr>
            <w:r>
              <w:rPr>
                <w:rFonts w:ascii="Arial" w:hAnsi="Arial"/>
                <w:b w:val="0"/>
                <w:sz w:val="11"/>
              </w:rPr>
              <w:t>Path params: id; Body: JSON payload for the target resource</w:t>
            </w:r>
          </w:p>
        </w:tc>
        <w:tc>
          <w:tcPr>
            <w:tcW w:w="1322" w:type="dxa"/>
            <w:vAlign w:val="top"/>
          </w:tcPr>
          <w:p w14:paraId="7225B42E">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5A437EA7">
            <w:pPr>
              <w:spacing w:after="0" w:line="240" w:lineRule="auto"/>
            </w:pPr>
            <w:r>
              <w:rPr>
                <w:rFonts w:ascii="Arial" w:hAnsi="Arial"/>
                <w:b w:val="0"/>
                <w:sz w:val="11"/>
              </w:rPr>
              <w:t>Create/update/action success envelope; validation errors use 400/422 pattern.</w:t>
            </w:r>
          </w:p>
        </w:tc>
        <w:tc>
          <w:tcPr>
            <w:tcW w:w="1322" w:type="dxa"/>
            <w:vAlign w:val="top"/>
          </w:tcPr>
          <w:p w14:paraId="528CD8C7">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3AE1BB99">
            <w:pPr>
              <w:spacing w:after="0" w:line="240" w:lineRule="auto"/>
            </w:pPr>
            <w:r>
              <w:rPr>
                <w:rFonts w:ascii="Arial" w:hAnsi="Arial"/>
                <w:b w:val="0"/>
                <w:sz w:val="11"/>
              </w:rPr>
              <w:t>reportController.updateReportItem (backend/src/routes/report.routes.ts:383)</w:t>
            </w:r>
          </w:p>
        </w:tc>
      </w:tr>
      <w:tr w14:paraId="0F7C49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085655D">
            <w:pPr>
              <w:spacing w:after="0" w:line="240" w:lineRule="auto"/>
            </w:pPr>
            <w:r>
              <w:rPr>
                <w:rFonts w:ascii="Arial" w:hAnsi="Arial"/>
                <w:b w:val="0"/>
                <w:sz w:val="11"/>
              </w:rPr>
              <w:t>Backend API</w:t>
            </w:r>
          </w:p>
        </w:tc>
        <w:tc>
          <w:tcPr>
            <w:tcW w:w="1322" w:type="dxa"/>
            <w:vAlign w:val="top"/>
          </w:tcPr>
          <w:p w14:paraId="18369C34">
            <w:pPr>
              <w:spacing w:after="0" w:line="240" w:lineRule="auto"/>
            </w:pPr>
            <w:r>
              <w:rPr>
                <w:rFonts w:ascii="Arial" w:hAnsi="Arial"/>
                <w:b w:val="0"/>
                <w:sz w:val="11"/>
              </w:rPr>
              <w:t>POST</w:t>
            </w:r>
          </w:p>
        </w:tc>
        <w:tc>
          <w:tcPr>
            <w:tcW w:w="1322" w:type="dxa"/>
            <w:vAlign w:val="top"/>
          </w:tcPr>
          <w:p w14:paraId="323E5F39">
            <w:pPr>
              <w:spacing w:after="0" w:line="240" w:lineRule="auto"/>
            </w:pPr>
            <w:r>
              <w:rPr>
                <w:rFonts w:ascii="Arial" w:hAnsi="Arial"/>
                <w:b w:val="0"/>
                <w:sz w:val="11"/>
              </w:rPr>
              <w:t>/api/v1/cms/report-items/destroy-multiple</w:t>
            </w:r>
          </w:p>
        </w:tc>
        <w:tc>
          <w:tcPr>
            <w:tcW w:w="1322" w:type="dxa"/>
            <w:vAlign w:val="top"/>
          </w:tcPr>
          <w:p w14:paraId="3F12FE4D">
            <w:pPr>
              <w:spacing w:after="0" w:line="240" w:lineRule="auto"/>
            </w:pPr>
            <w:r>
              <w:rPr>
                <w:rFonts w:ascii="Arial" w:hAnsi="Arial"/>
                <w:b w:val="0"/>
                <w:sz w:val="11"/>
              </w:rPr>
              <w:t>Bulk soft delete items</w:t>
            </w:r>
          </w:p>
        </w:tc>
        <w:tc>
          <w:tcPr>
            <w:tcW w:w="1322" w:type="dxa"/>
            <w:vAlign w:val="top"/>
          </w:tcPr>
          <w:p w14:paraId="3CA2BCEA">
            <w:pPr>
              <w:spacing w:after="0" w:line="240" w:lineRule="auto"/>
            </w:pPr>
            <w:r>
              <w:rPr>
                <w:rFonts w:ascii="Arial" w:hAnsi="Arial"/>
                <w:b w:val="0"/>
                <w:sz w:val="11"/>
              </w:rPr>
              <w:t>Required; permission: reports.delete</w:t>
            </w:r>
          </w:p>
        </w:tc>
        <w:tc>
          <w:tcPr>
            <w:tcW w:w="1322" w:type="dxa"/>
            <w:vAlign w:val="top"/>
          </w:tcPr>
          <w:p w14:paraId="3557F56A">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2180279C">
            <w:pPr>
              <w:spacing w:after="0" w:line="240" w:lineRule="auto"/>
            </w:pPr>
            <w:r>
              <w:rPr>
                <w:rFonts w:ascii="Arial" w:hAnsi="Arial"/>
                <w:b w:val="0"/>
                <w:sz w:val="11"/>
              </w:rPr>
              <w:t>Body: JSON array of ids/keys</w:t>
            </w:r>
          </w:p>
        </w:tc>
        <w:tc>
          <w:tcPr>
            <w:tcW w:w="1322" w:type="dxa"/>
            <w:vAlign w:val="top"/>
          </w:tcPr>
          <w:p w14:paraId="582C6385">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788F5115">
            <w:pPr>
              <w:spacing w:after="0" w:line="240" w:lineRule="auto"/>
            </w:pPr>
            <w:r>
              <w:rPr>
                <w:rFonts w:ascii="Arial" w:hAnsi="Arial"/>
                <w:b w:val="0"/>
                <w:sz w:val="11"/>
              </w:rPr>
              <w:t>Create/update/action success envelope; validation errors use 400/422 pattern.</w:t>
            </w:r>
          </w:p>
        </w:tc>
        <w:tc>
          <w:tcPr>
            <w:tcW w:w="1322" w:type="dxa"/>
            <w:vAlign w:val="top"/>
          </w:tcPr>
          <w:p w14:paraId="6C7B95DA">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0E93EFD7">
            <w:pPr>
              <w:spacing w:after="0" w:line="240" w:lineRule="auto"/>
            </w:pPr>
            <w:r>
              <w:rPr>
                <w:rFonts w:ascii="Arial" w:hAnsi="Arial"/>
                <w:b w:val="0"/>
                <w:sz w:val="11"/>
              </w:rPr>
              <w:t>reportController.deleteMultipleReportItems (backend/src/routes/report.routes.ts:323)</w:t>
            </w:r>
          </w:p>
        </w:tc>
      </w:tr>
      <w:tr w14:paraId="5690A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A5251BB">
            <w:pPr>
              <w:spacing w:after="0" w:line="240" w:lineRule="auto"/>
            </w:pPr>
            <w:r>
              <w:rPr>
                <w:rFonts w:ascii="Arial" w:hAnsi="Arial"/>
                <w:b w:val="0"/>
                <w:sz w:val="11"/>
              </w:rPr>
              <w:t>Backend API</w:t>
            </w:r>
          </w:p>
        </w:tc>
        <w:tc>
          <w:tcPr>
            <w:tcW w:w="1322" w:type="dxa"/>
            <w:vAlign w:val="top"/>
          </w:tcPr>
          <w:p w14:paraId="782EF00C">
            <w:pPr>
              <w:spacing w:after="0" w:line="240" w:lineRule="auto"/>
            </w:pPr>
            <w:r>
              <w:rPr>
                <w:rFonts w:ascii="Arial" w:hAnsi="Arial"/>
                <w:b w:val="0"/>
                <w:sz w:val="11"/>
              </w:rPr>
              <w:t>GET</w:t>
            </w:r>
          </w:p>
        </w:tc>
        <w:tc>
          <w:tcPr>
            <w:tcW w:w="1322" w:type="dxa"/>
            <w:vAlign w:val="top"/>
          </w:tcPr>
          <w:p w14:paraId="3E77F2A0">
            <w:pPr>
              <w:spacing w:after="0" w:line="240" w:lineRule="auto"/>
            </w:pPr>
            <w:r>
              <w:rPr>
                <w:rFonts w:ascii="Arial" w:hAnsi="Arial"/>
                <w:b w:val="0"/>
                <w:sz w:val="11"/>
              </w:rPr>
              <w:t>/api/v1/cms/report-items/stats</w:t>
            </w:r>
          </w:p>
        </w:tc>
        <w:tc>
          <w:tcPr>
            <w:tcW w:w="1322" w:type="dxa"/>
            <w:vAlign w:val="top"/>
          </w:tcPr>
          <w:p w14:paraId="54C3DACE">
            <w:pPr>
              <w:spacing w:after="0" w:line="240" w:lineRule="auto"/>
            </w:pPr>
            <w:r>
              <w:rPr>
                <w:rFonts w:ascii="Arial" w:hAnsi="Arial"/>
                <w:b w:val="0"/>
                <w:sz w:val="11"/>
              </w:rPr>
              <w:t>Get report item stats</w:t>
            </w:r>
          </w:p>
        </w:tc>
        <w:tc>
          <w:tcPr>
            <w:tcW w:w="1322" w:type="dxa"/>
            <w:vAlign w:val="top"/>
          </w:tcPr>
          <w:p w14:paraId="37EF7090">
            <w:pPr>
              <w:spacing w:after="0" w:line="240" w:lineRule="auto"/>
            </w:pPr>
            <w:r>
              <w:rPr>
                <w:rFonts w:ascii="Arial" w:hAnsi="Arial"/>
                <w:b w:val="0"/>
                <w:sz w:val="11"/>
              </w:rPr>
              <w:t>Required; permission: reports.read</w:t>
            </w:r>
          </w:p>
        </w:tc>
        <w:tc>
          <w:tcPr>
            <w:tcW w:w="1322" w:type="dxa"/>
            <w:vAlign w:val="top"/>
          </w:tcPr>
          <w:p w14:paraId="3AF967DF">
            <w:pPr>
              <w:spacing w:after="0" w:line="240" w:lineRule="auto"/>
            </w:pPr>
            <w:r>
              <w:rPr>
                <w:rFonts w:ascii="Arial" w:hAnsi="Arial"/>
                <w:b w:val="0"/>
                <w:sz w:val="11"/>
              </w:rPr>
              <w:t>Authorization: Bearer &lt;accessToken&gt; or HttpOnly auth_token cookie</w:t>
            </w:r>
          </w:p>
        </w:tc>
        <w:tc>
          <w:tcPr>
            <w:tcW w:w="1322" w:type="dxa"/>
            <w:vAlign w:val="top"/>
          </w:tcPr>
          <w:p w14:paraId="06DF8F14">
            <w:pPr>
              <w:spacing w:after="0" w:line="240" w:lineRule="auto"/>
            </w:pPr>
            <w:r>
              <w:rPr>
                <w:rFonts w:ascii="Arial" w:hAnsi="Arial"/>
                <w:b w:val="0"/>
                <w:sz w:val="11"/>
              </w:rPr>
              <w:t>Query: page, limit, search, sortBy, sortOrder, filters as supported by controller</w:t>
            </w:r>
          </w:p>
        </w:tc>
        <w:tc>
          <w:tcPr>
            <w:tcW w:w="1322" w:type="dxa"/>
            <w:vAlign w:val="top"/>
          </w:tcPr>
          <w:p w14:paraId="3898345E">
            <w:pPr>
              <w:spacing w:after="0" w:line="240" w:lineRule="auto"/>
            </w:pPr>
            <w:r>
              <w:rPr>
                <w:rFonts w:ascii="Arial" w:hAnsi="Arial"/>
                <w:b w:val="0"/>
                <w:sz w:val="11"/>
              </w:rPr>
              <w:t>Path/query validation not centralized unless handled in controller.</w:t>
            </w:r>
          </w:p>
        </w:tc>
        <w:tc>
          <w:tcPr>
            <w:tcW w:w="1322" w:type="dxa"/>
            <w:vAlign w:val="top"/>
          </w:tcPr>
          <w:p w14:paraId="0B9334A5">
            <w:pPr>
              <w:spacing w:after="0" w:line="240" w:lineRule="auto"/>
            </w:pPr>
            <w:r>
              <w:rPr>
                <w:rFonts w:ascii="Arial" w:hAnsi="Arial"/>
                <w:b w:val="0"/>
                <w:sz w:val="11"/>
              </w:rPr>
              <w:t>Paginated/list or detail success envelope; see common list/detail examples.</w:t>
            </w:r>
          </w:p>
        </w:tc>
        <w:tc>
          <w:tcPr>
            <w:tcW w:w="1322" w:type="dxa"/>
            <w:vAlign w:val="top"/>
          </w:tcPr>
          <w:p w14:paraId="63C5AE8D">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1CC1EE65">
            <w:pPr>
              <w:spacing w:after="0" w:line="240" w:lineRule="auto"/>
            </w:pPr>
            <w:r>
              <w:rPr>
                <w:rFonts w:ascii="Arial" w:hAnsi="Arial"/>
                <w:b w:val="0"/>
                <w:sz w:val="11"/>
              </w:rPr>
              <w:t>reportController.getReportItemStats (backend/src/routes/report.routes.ts:299)</w:t>
            </w:r>
          </w:p>
        </w:tc>
      </w:tr>
      <w:tr w14:paraId="30D67B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A351674">
            <w:pPr>
              <w:spacing w:after="0" w:line="240" w:lineRule="auto"/>
            </w:pPr>
            <w:r>
              <w:rPr>
                <w:rFonts w:ascii="Arial" w:hAnsi="Arial"/>
                <w:b w:val="0"/>
                <w:sz w:val="11"/>
              </w:rPr>
              <w:t>Backend API</w:t>
            </w:r>
          </w:p>
        </w:tc>
        <w:tc>
          <w:tcPr>
            <w:tcW w:w="1322" w:type="dxa"/>
            <w:vAlign w:val="top"/>
          </w:tcPr>
          <w:p w14:paraId="20C59639">
            <w:pPr>
              <w:spacing w:after="0" w:line="240" w:lineRule="auto"/>
            </w:pPr>
            <w:r>
              <w:rPr>
                <w:rFonts w:ascii="Arial" w:hAnsi="Arial"/>
                <w:b w:val="0"/>
                <w:sz w:val="11"/>
              </w:rPr>
              <w:t>POST</w:t>
            </w:r>
          </w:p>
        </w:tc>
        <w:tc>
          <w:tcPr>
            <w:tcW w:w="1322" w:type="dxa"/>
            <w:vAlign w:val="top"/>
          </w:tcPr>
          <w:p w14:paraId="0948D9B5">
            <w:pPr>
              <w:spacing w:after="0" w:line="240" w:lineRule="auto"/>
            </w:pPr>
            <w:r>
              <w:rPr>
                <w:rFonts w:ascii="Arial" w:hAnsi="Arial"/>
                <w:b w:val="0"/>
                <w:sz w:val="11"/>
              </w:rPr>
              <w:t>/api/v1/cms/report-items/toggle-status</w:t>
            </w:r>
          </w:p>
        </w:tc>
        <w:tc>
          <w:tcPr>
            <w:tcW w:w="1322" w:type="dxa"/>
            <w:vAlign w:val="top"/>
          </w:tcPr>
          <w:p w14:paraId="137C020C">
            <w:pPr>
              <w:spacing w:after="0" w:line="240" w:lineRule="auto"/>
            </w:pPr>
            <w:r>
              <w:rPr>
                <w:rFonts w:ascii="Arial" w:hAnsi="Arial"/>
                <w:b w:val="0"/>
                <w:sz w:val="11"/>
              </w:rPr>
              <w:t>Toggle item status</w:t>
            </w:r>
          </w:p>
        </w:tc>
        <w:tc>
          <w:tcPr>
            <w:tcW w:w="1322" w:type="dxa"/>
            <w:vAlign w:val="top"/>
          </w:tcPr>
          <w:p w14:paraId="62234AB1">
            <w:pPr>
              <w:spacing w:after="0" w:line="240" w:lineRule="auto"/>
            </w:pPr>
            <w:r>
              <w:rPr>
                <w:rFonts w:ascii="Arial" w:hAnsi="Arial"/>
                <w:b w:val="0"/>
                <w:sz w:val="11"/>
              </w:rPr>
              <w:t>Required; permission: reports.update</w:t>
            </w:r>
          </w:p>
        </w:tc>
        <w:tc>
          <w:tcPr>
            <w:tcW w:w="1322" w:type="dxa"/>
            <w:vAlign w:val="top"/>
          </w:tcPr>
          <w:p w14:paraId="5635ED6F">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358E294B">
            <w:pPr>
              <w:spacing w:after="0" w:line="240" w:lineRule="auto"/>
            </w:pPr>
            <w:r>
              <w:rPr>
                <w:rFonts w:ascii="Arial" w:hAnsi="Arial"/>
                <w:b w:val="0"/>
                <w:sz w:val="11"/>
              </w:rPr>
              <w:t>Body: JSON payload for the target resource</w:t>
            </w:r>
          </w:p>
        </w:tc>
        <w:tc>
          <w:tcPr>
            <w:tcW w:w="1322" w:type="dxa"/>
            <w:vAlign w:val="top"/>
          </w:tcPr>
          <w:p w14:paraId="349DA17C">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5DB9FEAE">
            <w:pPr>
              <w:spacing w:after="0" w:line="240" w:lineRule="auto"/>
            </w:pPr>
            <w:r>
              <w:rPr>
                <w:rFonts w:ascii="Arial" w:hAnsi="Arial"/>
                <w:b w:val="0"/>
                <w:sz w:val="11"/>
              </w:rPr>
              <w:t>Create/update/action success envelope; validation errors use 400/422 pattern.</w:t>
            </w:r>
          </w:p>
        </w:tc>
        <w:tc>
          <w:tcPr>
            <w:tcW w:w="1322" w:type="dxa"/>
            <w:vAlign w:val="top"/>
          </w:tcPr>
          <w:p w14:paraId="290CC86D">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09F339A7">
            <w:pPr>
              <w:spacing w:after="0" w:line="240" w:lineRule="auto"/>
            </w:pPr>
            <w:r>
              <w:rPr>
                <w:rFonts w:ascii="Arial" w:hAnsi="Arial"/>
                <w:b w:val="0"/>
                <w:sz w:val="11"/>
              </w:rPr>
              <w:t>reportController.toggleReportItemStatus (backend/src/routes/report.routes.ts:311)</w:t>
            </w:r>
          </w:p>
        </w:tc>
      </w:tr>
      <w:tr w14:paraId="74183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07A8823">
            <w:pPr>
              <w:spacing w:after="0" w:line="240" w:lineRule="auto"/>
            </w:pPr>
            <w:r>
              <w:rPr>
                <w:rFonts w:ascii="Arial" w:hAnsi="Arial"/>
                <w:b w:val="0"/>
                <w:sz w:val="11"/>
              </w:rPr>
              <w:t>Backend API</w:t>
            </w:r>
          </w:p>
        </w:tc>
        <w:tc>
          <w:tcPr>
            <w:tcW w:w="1322" w:type="dxa"/>
            <w:vAlign w:val="top"/>
          </w:tcPr>
          <w:p w14:paraId="495DE8F4">
            <w:pPr>
              <w:spacing w:after="0" w:line="240" w:lineRule="auto"/>
            </w:pPr>
            <w:r>
              <w:rPr>
                <w:rFonts w:ascii="Arial" w:hAnsi="Arial"/>
                <w:b w:val="0"/>
                <w:sz w:val="11"/>
              </w:rPr>
              <w:t>POST</w:t>
            </w:r>
          </w:p>
        </w:tc>
        <w:tc>
          <w:tcPr>
            <w:tcW w:w="1322" w:type="dxa"/>
            <w:vAlign w:val="top"/>
          </w:tcPr>
          <w:p w14:paraId="52872FE2">
            <w:pPr>
              <w:spacing w:after="0" w:line="240" w:lineRule="auto"/>
            </w:pPr>
            <w:r>
              <w:rPr>
                <w:rFonts w:ascii="Arial" w:hAnsi="Arial"/>
                <w:b w:val="0"/>
                <w:sz w:val="11"/>
              </w:rPr>
              <w:t>/api/v1/cms/report-items/update-order</w:t>
            </w:r>
          </w:p>
        </w:tc>
        <w:tc>
          <w:tcPr>
            <w:tcW w:w="1322" w:type="dxa"/>
            <w:vAlign w:val="top"/>
          </w:tcPr>
          <w:p w14:paraId="3A13693F">
            <w:pPr>
              <w:spacing w:after="0" w:line="240" w:lineRule="auto"/>
            </w:pPr>
            <w:r>
              <w:rPr>
                <w:rFonts w:ascii="Arial" w:hAnsi="Arial"/>
                <w:b w:val="0"/>
                <w:sz w:val="11"/>
              </w:rPr>
              <w:t>Reorder items</w:t>
            </w:r>
          </w:p>
        </w:tc>
        <w:tc>
          <w:tcPr>
            <w:tcW w:w="1322" w:type="dxa"/>
            <w:vAlign w:val="top"/>
          </w:tcPr>
          <w:p w14:paraId="52F86735">
            <w:pPr>
              <w:spacing w:after="0" w:line="240" w:lineRule="auto"/>
            </w:pPr>
            <w:r>
              <w:rPr>
                <w:rFonts w:ascii="Arial" w:hAnsi="Arial"/>
                <w:b w:val="0"/>
                <w:sz w:val="11"/>
              </w:rPr>
              <w:t>Required; permission: reports.update</w:t>
            </w:r>
          </w:p>
        </w:tc>
        <w:tc>
          <w:tcPr>
            <w:tcW w:w="1322" w:type="dxa"/>
            <w:vAlign w:val="top"/>
          </w:tcPr>
          <w:p w14:paraId="03B334F3">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39475E74">
            <w:pPr>
              <w:spacing w:after="0" w:line="240" w:lineRule="auto"/>
            </w:pPr>
            <w:r>
              <w:rPr>
                <w:rFonts w:ascii="Arial" w:hAnsi="Arial"/>
                <w:b w:val="0"/>
                <w:sz w:val="11"/>
              </w:rPr>
              <w:t>Body: JSON payload for the target resource</w:t>
            </w:r>
          </w:p>
        </w:tc>
        <w:tc>
          <w:tcPr>
            <w:tcW w:w="1322" w:type="dxa"/>
            <w:vAlign w:val="top"/>
          </w:tcPr>
          <w:p w14:paraId="113D296D">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2593109B">
            <w:pPr>
              <w:spacing w:after="0" w:line="240" w:lineRule="auto"/>
            </w:pPr>
            <w:r>
              <w:rPr>
                <w:rFonts w:ascii="Arial" w:hAnsi="Arial"/>
                <w:b w:val="0"/>
                <w:sz w:val="11"/>
              </w:rPr>
              <w:t>Create/update/action success envelope; validation errors use 400/422 pattern.</w:t>
            </w:r>
          </w:p>
        </w:tc>
        <w:tc>
          <w:tcPr>
            <w:tcW w:w="1322" w:type="dxa"/>
            <w:vAlign w:val="top"/>
          </w:tcPr>
          <w:p w14:paraId="57B5BAB5">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772F4B4">
            <w:pPr>
              <w:spacing w:after="0" w:line="240" w:lineRule="auto"/>
            </w:pPr>
            <w:r>
              <w:rPr>
                <w:rFonts w:ascii="Arial" w:hAnsi="Arial"/>
                <w:b w:val="0"/>
                <w:sz w:val="11"/>
              </w:rPr>
              <w:t>reportController.updateReportItemsOrder (backend/src/routes/report.routes.ts:335)</w:t>
            </w:r>
          </w:p>
        </w:tc>
      </w:tr>
      <w:tr w14:paraId="4669C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65FE72A">
            <w:pPr>
              <w:spacing w:after="0" w:line="240" w:lineRule="auto"/>
            </w:pPr>
            <w:r>
              <w:rPr>
                <w:rFonts w:ascii="Arial" w:hAnsi="Arial"/>
                <w:b w:val="0"/>
                <w:sz w:val="11"/>
              </w:rPr>
              <w:t>Backend API</w:t>
            </w:r>
          </w:p>
        </w:tc>
        <w:tc>
          <w:tcPr>
            <w:tcW w:w="1322" w:type="dxa"/>
            <w:vAlign w:val="top"/>
          </w:tcPr>
          <w:p w14:paraId="24B1CE49">
            <w:pPr>
              <w:spacing w:after="0" w:line="240" w:lineRule="auto"/>
            </w:pPr>
            <w:r>
              <w:rPr>
                <w:rFonts w:ascii="Arial" w:hAnsi="Arial"/>
                <w:b w:val="0"/>
                <w:sz w:val="11"/>
              </w:rPr>
              <w:t>GET</w:t>
            </w:r>
          </w:p>
        </w:tc>
        <w:tc>
          <w:tcPr>
            <w:tcW w:w="1322" w:type="dxa"/>
            <w:vAlign w:val="top"/>
          </w:tcPr>
          <w:p w14:paraId="660925A8">
            <w:pPr>
              <w:spacing w:after="0" w:line="240" w:lineRule="auto"/>
            </w:pPr>
            <w:r>
              <w:rPr>
                <w:rFonts w:ascii="Arial" w:hAnsi="Arial"/>
                <w:b w:val="0"/>
                <w:sz w:val="11"/>
              </w:rPr>
              <w:t>/api/v1/cms/report-sections</w:t>
            </w:r>
          </w:p>
        </w:tc>
        <w:tc>
          <w:tcPr>
            <w:tcW w:w="1322" w:type="dxa"/>
            <w:vAlign w:val="top"/>
          </w:tcPr>
          <w:p w14:paraId="137CA50D">
            <w:pPr>
              <w:spacing w:after="0" w:line="240" w:lineRule="auto"/>
            </w:pPr>
            <w:r>
              <w:rPr>
                <w:rFonts w:ascii="Arial" w:hAnsi="Arial"/>
                <w:b w:val="0"/>
                <w:sz w:val="11"/>
              </w:rPr>
              <w:t>Get sections with pagination</w:t>
            </w:r>
          </w:p>
        </w:tc>
        <w:tc>
          <w:tcPr>
            <w:tcW w:w="1322" w:type="dxa"/>
            <w:vAlign w:val="top"/>
          </w:tcPr>
          <w:p w14:paraId="0C7EE822">
            <w:pPr>
              <w:spacing w:after="0" w:line="240" w:lineRule="auto"/>
            </w:pPr>
            <w:r>
              <w:rPr>
                <w:rFonts w:ascii="Arial" w:hAnsi="Arial"/>
                <w:b w:val="0"/>
                <w:sz w:val="11"/>
              </w:rPr>
              <w:t>Required; permission: reports.read</w:t>
            </w:r>
          </w:p>
        </w:tc>
        <w:tc>
          <w:tcPr>
            <w:tcW w:w="1322" w:type="dxa"/>
            <w:vAlign w:val="top"/>
          </w:tcPr>
          <w:p w14:paraId="44E83FAF">
            <w:pPr>
              <w:spacing w:after="0" w:line="240" w:lineRule="auto"/>
            </w:pPr>
            <w:r>
              <w:rPr>
                <w:rFonts w:ascii="Arial" w:hAnsi="Arial"/>
                <w:b w:val="0"/>
                <w:sz w:val="11"/>
              </w:rPr>
              <w:t>Authorization: Bearer &lt;accessToken&gt; or HttpOnly auth_token cookie</w:t>
            </w:r>
          </w:p>
        </w:tc>
        <w:tc>
          <w:tcPr>
            <w:tcW w:w="1322" w:type="dxa"/>
            <w:vAlign w:val="top"/>
          </w:tcPr>
          <w:p w14:paraId="20144F1B">
            <w:pPr>
              <w:spacing w:after="0" w:line="240" w:lineRule="auto"/>
            </w:pPr>
            <w:r>
              <w:rPr>
                <w:rFonts w:ascii="Arial" w:hAnsi="Arial"/>
                <w:b w:val="0"/>
                <w:sz w:val="11"/>
              </w:rPr>
              <w:t>Query: page, limit, search, sortBy, sortOrder, filters as supported by controller</w:t>
            </w:r>
          </w:p>
        </w:tc>
        <w:tc>
          <w:tcPr>
            <w:tcW w:w="1322" w:type="dxa"/>
            <w:vAlign w:val="top"/>
          </w:tcPr>
          <w:p w14:paraId="58B5350E">
            <w:pPr>
              <w:spacing w:after="0" w:line="240" w:lineRule="auto"/>
            </w:pPr>
            <w:r>
              <w:rPr>
                <w:rFonts w:ascii="Arial" w:hAnsi="Arial"/>
                <w:b w:val="0"/>
                <w:sz w:val="11"/>
              </w:rPr>
              <w:t>Path/query validation not centralized unless handled in controller.</w:t>
            </w:r>
          </w:p>
        </w:tc>
        <w:tc>
          <w:tcPr>
            <w:tcW w:w="1322" w:type="dxa"/>
            <w:vAlign w:val="top"/>
          </w:tcPr>
          <w:p w14:paraId="5367499C">
            <w:pPr>
              <w:spacing w:after="0" w:line="240" w:lineRule="auto"/>
            </w:pPr>
            <w:r>
              <w:rPr>
                <w:rFonts w:ascii="Arial" w:hAnsi="Arial"/>
                <w:b w:val="0"/>
                <w:sz w:val="11"/>
              </w:rPr>
              <w:t>Paginated/list or detail success envelope; see common list/detail examples.</w:t>
            </w:r>
          </w:p>
        </w:tc>
        <w:tc>
          <w:tcPr>
            <w:tcW w:w="1322" w:type="dxa"/>
            <w:vAlign w:val="top"/>
          </w:tcPr>
          <w:p w14:paraId="1CFD7748">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1413A219">
            <w:pPr>
              <w:spacing w:after="0" w:line="240" w:lineRule="auto"/>
            </w:pPr>
            <w:r>
              <w:rPr>
                <w:rFonts w:ascii="Arial" w:hAnsi="Arial"/>
                <w:b w:val="0"/>
                <w:sz w:val="11"/>
              </w:rPr>
              <w:t>reportController.getReportSections (backend/src/routes/report.routes.ts:235)</w:t>
            </w:r>
          </w:p>
        </w:tc>
      </w:tr>
      <w:tr w14:paraId="0BF2E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D52574B">
            <w:pPr>
              <w:spacing w:after="0" w:line="240" w:lineRule="auto"/>
            </w:pPr>
            <w:r>
              <w:rPr>
                <w:rFonts w:ascii="Arial" w:hAnsi="Arial"/>
                <w:b w:val="0"/>
                <w:sz w:val="11"/>
              </w:rPr>
              <w:t>Backend API</w:t>
            </w:r>
          </w:p>
        </w:tc>
        <w:tc>
          <w:tcPr>
            <w:tcW w:w="1322" w:type="dxa"/>
            <w:vAlign w:val="top"/>
          </w:tcPr>
          <w:p w14:paraId="7A0A62F2">
            <w:pPr>
              <w:spacing w:after="0" w:line="240" w:lineRule="auto"/>
            </w:pPr>
            <w:r>
              <w:rPr>
                <w:rFonts w:ascii="Arial" w:hAnsi="Arial"/>
                <w:b w:val="0"/>
                <w:sz w:val="11"/>
              </w:rPr>
              <w:t>POST</w:t>
            </w:r>
          </w:p>
        </w:tc>
        <w:tc>
          <w:tcPr>
            <w:tcW w:w="1322" w:type="dxa"/>
            <w:vAlign w:val="top"/>
          </w:tcPr>
          <w:p w14:paraId="09C30ADC">
            <w:pPr>
              <w:spacing w:after="0" w:line="240" w:lineRule="auto"/>
            </w:pPr>
            <w:r>
              <w:rPr>
                <w:rFonts w:ascii="Arial" w:hAnsi="Arial"/>
                <w:b w:val="0"/>
                <w:sz w:val="11"/>
              </w:rPr>
              <w:t>/api/v1/cms/report-sections</w:t>
            </w:r>
          </w:p>
        </w:tc>
        <w:tc>
          <w:tcPr>
            <w:tcW w:w="1322" w:type="dxa"/>
            <w:vAlign w:val="top"/>
          </w:tcPr>
          <w:p w14:paraId="57614F7A">
            <w:pPr>
              <w:spacing w:after="0" w:line="240" w:lineRule="auto"/>
            </w:pPr>
            <w:r>
              <w:rPr>
                <w:rFonts w:ascii="Arial" w:hAnsi="Arial"/>
                <w:b w:val="0"/>
                <w:sz w:val="11"/>
              </w:rPr>
              <w:t>Create new section</w:t>
            </w:r>
          </w:p>
        </w:tc>
        <w:tc>
          <w:tcPr>
            <w:tcW w:w="1322" w:type="dxa"/>
            <w:vAlign w:val="top"/>
          </w:tcPr>
          <w:p w14:paraId="18778CD9">
            <w:pPr>
              <w:spacing w:after="0" w:line="240" w:lineRule="auto"/>
            </w:pPr>
            <w:r>
              <w:rPr>
                <w:rFonts w:ascii="Arial" w:hAnsi="Arial"/>
                <w:b w:val="0"/>
                <w:sz w:val="11"/>
              </w:rPr>
              <w:t>Required; permission: reports.create</w:t>
            </w:r>
          </w:p>
        </w:tc>
        <w:tc>
          <w:tcPr>
            <w:tcW w:w="1322" w:type="dxa"/>
            <w:vAlign w:val="top"/>
          </w:tcPr>
          <w:p w14:paraId="3C321409">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2BF8E173">
            <w:pPr>
              <w:spacing w:after="0" w:line="240" w:lineRule="auto"/>
            </w:pPr>
            <w:r>
              <w:rPr>
                <w:rFonts w:ascii="Arial" w:hAnsi="Arial"/>
                <w:b w:val="0"/>
                <w:sz w:val="11"/>
              </w:rPr>
              <w:t>Body: JSON payload for the target resource</w:t>
            </w:r>
          </w:p>
        </w:tc>
        <w:tc>
          <w:tcPr>
            <w:tcW w:w="1322" w:type="dxa"/>
            <w:vAlign w:val="top"/>
          </w:tcPr>
          <w:p w14:paraId="735223E5">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602D470B">
            <w:pPr>
              <w:spacing w:after="0" w:line="240" w:lineRule="auto"/>
            </w:pPr>
            <w:r>
              <w:rPr>
                <w:rFonts w:ascii="Arial" w:hAnsi="Arial"/>
                <w:b w:val="0"/>
                <w:sz w:val="11"/>
              </w:rPr>
              <w:t>Create/update/action success envelope; validation errors use 400/422 pattern.</w:t>
            </w:r>
          </w:p>
        </w:tc>
        <w:tc>
          <w:tcPr>
            <w:tcW w:w="1322" w:type="dxa"/>
            <w:vAlign w:val="top"/>
          </w:tcPr>
          <w:p w14:paraId="3681843E">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5FF0A95B">
            <w:pPr>
              <w:spacing w:after="0" w:line="240" w:lineRule="auto"/>
            </w:pPr>
            <w:r>
              <w:rPr>
                <w:rFonts w:ascii="Arial" w:hAnsi="Arial"/>
                <w:b w:val="0"/>
                <w:sz w:val="11"/>
              </w:rPr>
              <w:t>reportController.createReportSection (backend/src/routes/report.routes.ts:247)</w:t>
            </w:r>
          </w:p>
        </w:tc>
      </w:tr>
      <w:tr w14:paraId="1ADED1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53E65DD">
            <w:pPr>
              <w:spacing w:after="0" w:line="240" w:lineRule="auto"/>
            </w:pPr>
            <w:r>
              <w:rPr>
                <w:rFonts w:ascii="Arial" w:hAnsi="Arial"/>
                <w:b w:val="0"/>
                <w:sz w:val="11"/>
              </w:rPr>
              <w:t>Backend API</w:t>
            </w:r>
          </w:p>
        </w:tc>
        <w:tc>
          <w:tcPr>
            <w:tcW w:w="1322" w:type="dxa"/>
            <w:vAlign w:val="top"/>
          </w:tcPr>
          <w:p w14:paraId="4F0C8EE1">
            <w:pPr>
              <w:spacing w:after="0" w:line="240" w:lineRule="auto"/>
            </w:pPr>
            <w:r>
              <w:rPr>
                <w:rFonts w:ascii="Arial" w:hAnsi="Arial"/>
                <w:b w:val="0"/>
                <w:sz w:val="11"/>
              </w:rPr>
              <w:t>DELETE</w:t>
            </w:r>
          </w:p>
        </w:tc>
        <w:tc>
          <w:tcPr>
            <w:tcW w:w="1322" w:type="dxa"/>
            <w:vAlign w:val="top"/>
          </w:tcPr>
          <w:p w14:paraId="7BDA826C">
            <w:pPr>
              <w:spacing w:after="0" w:line="240" w:lineRule="auto"/>
            </w:pPr>
            <w:r>
              <w:rPr>
                <w:rFonts w:ascii="Arial" w:hAnsi="Arial"/>
                <w:b w:val="0"/>
                <w:sz w:val="11"/>
              </w:rPr>
              <w:t>/api/v1/cms/report-sections/:id</w:t>
            </w:r>
          </w:p>
        </w:tc>
        <w:tc>
          <w:tcPr>
            <w:tcW w:w="1322" w:type="dxa"/>
            <w:vAlign w:val="top"/>
          </w:tcPr>
          <w:p w14:paraId="3953854E">
            <w:pPr>
              <w:spacing w:after="0" w:line="240" w:lineRule="auto"/>
            </w:pPr>
            <w:r>
              <w:rPr>
                <w:rFonts w:ascii="Arial" w:hAnsi="Arial"/>
                <w:b w:val="0"/>
                <w:sz w:val="11"/>
              </w:rPr>
              <w:t>Soft delete section</w:t>
            </w:r>
          </w:p>
        </w:tc>
        <w:tc>
          <w:tcPr>
            <w:tcW w:w="1322" w:type="dxa"/>
            <w:vAlign w:val="top"/>
          </w:tcPr>
          <w:p w14:paraId="272F71E3">
            <w:pPr>
              <w:spacing w:after="0" w:line="240" w:lineRule="auto"/>
            </w:pPr>
            <w:r>
              <w:rPr>
                <w:rFonts w:ascii="Arial" w:hAnsi="Arial"/>
                <w:b w:val="0"/>
                <w:sz w:val="11"/>
              </w:rPr>
              <w:t>Required; permission: reports.delete</w:t>
            </w:r>
          </w:p>
        </w:tc>
        <w:tc>
          <w:tcPr>
            <w:tcW w:w="1322" w:type="dxa"/>
            <w:vAlign w:val="top"/>
          </w:tcPr>
          <w:p w14:paraId="1A839515">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50F4FEAF">
            <w:pPr>
              <w:spacing w:after="0" w:line="240" w:lineRule="auto"/>
            </w:pPr>
            <w:r>
              <w:rPr>
                <w:rFonts w:ascii="Arial" w:hAnsi="Arial"/>
                <w:b w:val="0"/>
                <w:sz w:val="11"/>
              </w:rPr>
              <w:t>Path params: id</w:t>
            </w:r>
          </w:p>
        </w:tc>
        <w:tc>
          <w:tcPr>
            <w:tcW w:w="1322" w:type="dxa"/>
            <w:vAlign w:val="top"/>
          </w:tcPr>
          <w:p w14:paraId="2B53DB74">
            <w:pPr>
              <w:spacing w:after="0" w:line="240" w:lineRule="auto"/>
            </w:pPr>
            <w:r>
              <w:rPr>
                <w:rFonts w:ascii="Arial" w:hAnsi="Arial"/>
                <w:b w:val="0"/>
                <w:sz w:val="11"/>
              </w:rPr>
              <w:t>Path/query validation not centralized unless handled in controller.</w:t>
            </w:r>
          </w:p>
        </w:tc>
        <w:tc>
          <w:tcPr>
            <w:tcW w:w="1322" w:type="dxa"/>
            <w:vAlign w:val="top"/>
          </w:tcPr>
          <w:p w14:paraId="6AB67EB7">
            <w:pPr>
              <w:spacing w:after="0" w:line="240" w:lineRule="auto"/>
            </w:pPr>
            <w:r>
              <w:rPr>
                <w:rFonts w:ascii="Arial" w:hAnsi="Arial"/>
                <w:b w:val="0"/>
                <w:sz w:val="11"/>
              </w:rPr>
              <w:t>Delete success envelope; 404 if target not found.</w:t>
            </w:r>
          </w:p>
        </w:tc>
        <w:tc>
          <w:tcPr>
            <w:tcW w:w="1322" w:type="dxa"/>
            <w:vAlign w:val="top"/>
          </w:tcPr>
          <w:p w14:paraId="527F91AE">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358027E3">
            <w:pPr>
              <w:spacing w:after="0" w:line="240" w:lineRule="auto"/>
            </w:pPr>
            <w:r>
              <w:rPr>
                <w:rFonts w:ascii="Arial" w:hAnsi="Arial"/>
                <w:b w:val="0"/>
                <w:sz w:val="11"/>
              </w:rPr>
              <w:t>reportController.deleteReportSection (backend/src/routes/report.routes.ts:283)</w:t>
            </w:r>
          </w:p>
        </w:tc>
      </w:tr>
      <w:tr w14:paraId="1DBF5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6C70E54">
            <w:pPr>
              <w:spacing w:after="0" w:line="240" w:lineRule="auto"/>
            </w:pPr>
            <w:r>
              <w:rPr>
                <w:rFonts w:ascii="Arial" w:hAnsi="Arial"/>
                <w:b w:val="0"/>
                <w:sz w:val="11"/>
              </w:rPr>
              <w:t>Backend API</w:t>
            </w:r>
          </w:p>
        </w:tc>
        <w:tc>
          <w:tcPr>
            <w:tcW w:w="1322" w:type="dxa"/>
            <w:vAlign w:val="top"/>
          </w:tcPr>
          <w:p w14:paraId="6EDC3227">
            <w:pPr>
              <w:spacing w:after="0" w:line="240" w:lineRule="auto"/>
            </w:pPr>
            <w:r>
              <w:rPr>
                <w:rFonts w:ascii="Arial" w:hAnsi="Arial"/>
                <w:b w:val="0"/>
                <w:sz w:val="11"/>
              </w:rPr>
              <w:t>GET</w:t>
            </w:r>
          </w:p>
        </w:tc>
        <w:tc>
          <w:tcPr>
            <w:tcW w:w="1322" w:type="dxa"/>
            <w:vAlign w:val="top"/>
          </w:tcPr>
          <w:p w14:paraId="26E3F490">
            <w:pPr>
              <w:spacing w:after="0" w:line="240" w:lineRule="auto"/>
            </w:pPr>
            <w:r>
              <w:rPr>
                <w:rFonts w:ascii="Arial" w:hAnsi="Arial"/>
                <w:b w:val="0"/>
                <w:sz w:val="11"/>
              </w:rPr>
              <w:t>/api/v1/cms/report-sections/:id</w:t>
            </w:r>
          </w:p>
        </w:tc>
        <w:tc>
          <w:tcPr>
            <w:tcW w:w="1322" w:type="dxa"/>
            <w:vAlign w:val="top"/>
          </w:tcPr>
          <w:p w14:paraId="1D781519">
            <w:pPr>
              <w:spacing w:after="0" w:line="240" w:lineRule="auto"/>
            </w:pPr>
            <w:r>
              <w:rPr>
                <w:rFonts w:ascii="Arial" w:hAnsi="Arial"/>
                <w:b w:val="0"/>
                <w:sz w:val="11"/>
              </w:rPr>
              <w:t>Get single section</w:t>
            </w:r>
          </w:p>
        </w:tc>
        <w:tc>
          <w:tcPr>
            <w:tcW w:w="1322" w:type="dxa"/>
            <w:vAlign w:val="top"/>
          </w:tcPr>
          <w:p w14:paraId="016F21BB">
            <w:pPr>
              <w:spacing w:after="0" w:line="240" w:lineRule="auto"/>
            </w:pPr>
            <w:r>
              <w:rPr>
                <w:rFonts w:ascii="Arial" w:hAnsi="Arial"/>
                <w:b w:val="0"/>
                <w:sz w:val="11"/>
              </w:rPr>
              <w:t>Required; permission: reports.read</w:t>
            </w:r>
          </w:p>
        </w:tc>
        <w:tc>
          <w:tcPr>
            <w:tcW w:w="1322" w:type="dxa"/>
            <w:vAlign w:val="top"/>
          </w:tcPr>
          <w:p w14:paraId="29336EA5">
            <w:pPr>
              <w:spacing w:after="0" w:line="240" w:lineRule="auto"/>
            </w:pPr>
            <w:r>
              <w:rPr>
                <w:rFonts w:ascii="Arial" w:hAnsi="Arial"/>
                <w:b w:val="0"/>
                <w:sz w:val="11"/>
              </w:rPr>
              <w:t>Authorization: Bearer &lt;accessToken&gt; or HttpOnly auth_token cookie</w:t>
            </w:r>
          </w:p>
        </w:tc>
        <w:tc>
          <w:tcPr>
            <w:tcW w:w="1322" w:type="dxa"/>
            <w:vAlign w:val="top"/>
          </w:tcPr>
          <w:p w14:paraId="2609FB6B">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43CD3CB5">
            <w:pPr>
              <w:spacing w:after="0" w:line="240" w:lineRule="auto"/>
            </w:pPr>
            <w:r>
              <w:rPr>
                <w:rFonts w:ascii="Arial" w:hAnsi="Arial"/>
                <w:b w:val="0"/>
                <w:sz w:val="11"/>
              </w:rPr>
              <w:t>Path/query validation not centralized unless handled in controller.</w:t>
            </w:r>
          </w:p>
        </w:tc>
        <w:tc>
          <w:tcPr>
            <w:tcW w:w="1322" w:type="dxa"/>
            <w:vAlign w:val="top"/>
          </w:tcPr>
          <w:p w14:paraId="44882E84">
            <w:pPr>
              <w:spacing w:after="0" w:line="240" w:lineRule="auto"/>
            </w:pPr>
            <w:r>
              <w:rPr>
                <w:rFonts w:ascii="Arial" w:hAnsi="Arial"/>
                <w:b w:val="0"/>
                <w:sz w:val="11"/>
              </w:rPr>
              <w:t>Paginated/list or detail success envelope; see common list/detail examples.</w:t>
            </w:r>
          </w:p>
        </w:tc>
        <w:tc>
          <w:tcPr>
            <w:tcW w:w="1322" w:type="dxa"/>
            <w:vAlign w:val="top"/>
          </w:tcPr>
          <w:p w14:paraId="5330ED08">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57FA1EF6">
            <w:pPr>
              <w:spacing w:after="0" w:line="240" w:lineRule="auto"/>
            </w:pPr>
            <w:r>
              <w:rPr>
                <w:rFonts w:ascii="Arial" w:hAnsi="Arial"/>
                <w:b w:val="0"/>
                <w:sz w:val="11"/>
              </w:rPr>
              <w:t>reportController.getReportSectionById (backend/src/routes/report.routes.ts:259)</w:t>
            </w:r>
          </w:p>
        </w:tc>
      </w:tr>
      <w:tr w14:paraId="371048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873C4DE">
            <w:pPr>
              <w:spacing w:after="0" w:line="240" w:lineRule="auto"/>
            </w:pPr>
            <w:r>
              <w:rPr>
                <w:rFonts w:ascii="Arial" w:hAnsi="Arial"/>
                <w:b w:val="0"/>
                <w:sz w:val="11"/>
              </w:rPr>
              <w:t>Backend API</w:t>
            </w:r>
          </w:p>
        </w:tc>
        <w:tc>
          <w:tcPr>
            <w:tcW w:w="1322" w:type="dxa"/>
            <w:vAlign w:val="top"/>
          </w:tcPr>
          <w:p w14:paraId="4E35A81B">
            <w:pPr>
              <w:spacing w:after="0" w:line="240" w:lineRule="auto"/>
            </w:pPr>
            <w:r>
              <w:rPr>
                <w:rFonts w:ascii="Arial" w:hAnsi="Arial"/>
                <w:b w:val="0"/>
                <w:sz w:val="11"/>
              </w:rPr>
              <w:t>PUT</w:t>
            </w:r>
          </w:p>
        </w:tc>
        <w:tc>
          <w:tcPr>
            <w:tcW w:w="1322" w:type="dxa"/>
            <w:vAlign w:val="top"/>
          </w:tcPr>
          <w:p w14:paraId="461D1CAF">
            <w:pPr>
              <w:spacing w:after="0" w:line="240" w:lineRule="auto"/>
            </w:pPr>
            <w:r>
              <w:rPr>
                <w:rFonts w:ascii="Arial" w:hAnsi="Arial"/>
                <w:b w:val="0"/>
                <w:sz w:val="11"/>
              </w:rPr>
              <w:t>/api/v1/cms/report-sections/:id</w:t>
            </w:r>
          </w:p>
        </w:tc>
        <w:tc>
          <w:tcPr>
            <w:tcW w:w="1322" w:type="dxa"/>
            <w:vAlign w:val="top"/>
          </w:tcPr>
          <w:p w14:paraId="664CBDAE">
            <w:pPr>
              <w:spacing w:after="0" w:line="240" w:lineRule="auto"/>
            </w:pPr>
            <w:r>
              <w:rPr>
                <w:rFonts w:ascii="Arial" w:hAnsi="Arial"/>
                <w:b w:val="0"/>
                <w:sz w:val="11"/>
              </w:rPr>
              <w:t>Update section</w:t>
            </w:r>
          </w:p>
        </w:tc>
        <w:tc>
          <w:tcPr>
            <w:tcW w:w="1322" w:type="dxa"/>
            <w:vAlign w:val="top"/>
          </w:tcPr>
          <w:p w14:paraId="4D98FCDA">
            <w:pPr>
              <w:spacing w:after="0" w:line="240" w:lineRule="auto"/>
            </w:pPr>
            <w:r>
              <w:rPr>
                <w:rFonts w:ascii="Arial" w:hAnsi="Arial"/>
                <w:b w:val="0"/>
                <w:sz w:val="11"/>
              </w:rPr>
              <w:t>Required; permission: reports.update</w:t>
            </w:r>
          </w:p>
        </w:tc>
        <w:tc>
          <w:tcPr>
            <w:tcW w:w="1322" w:type="dxa"/>
            <w:vAlign w:val="top"/>
          </w:tcPr>
          <w:p w14:paraId="6D4D7975">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31EBFAF6">
            <w:pPr>
              <w:spacing w:after="0" w:line="240" w:lineRule="auto"/>
            </w:pPr>
            <w:r>
              <w:rPr>
                <w:rFonts w:ascii="Arial" w:hAnsi="Arial"/>
                <w:b w:val="0"/>
                <w:sz w:val="11"/>
              </w:rPr>
              <w:t>Path params: id; Body: JSON payload for the target resource</w:t>
            </w:r>
          </w:p>
        </w:tc>
        <w:tc>
          <w:tcPr>
            <w:tcW w:w="1322" w:type="dxa"/>
            <w:vAlign w:val="top"/>
          </w:tcPr>
          <w:p w14:paraId="506B6F1D">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0568E140">
            <w:pPr>
              <w:spacing w:after="0" w:line="240" w:lineRule="auto"/>
            </w:pPr>
            <w:r>
              <w:rPr>
                <w:rFonts w:ascii="Arial" w:hAnsi="Arial"/>
                <w:b w:val="0"/>
                <w:sz w:val="11"/>
              </w:rPr>
              <w:t>Create/update/action success envelope; validation errors use 400/422 pattern.</w:t>
            </w:r>
          </w:p>
        </w:tc>
        <w:tc>
          <w:tcPr>
            <w:tcW w:w="1322" w:type="dxa"/>
            <w:vAlign w:val="top"/>
          </w:tcPr>
          <w:p w14:paraId="30A6FD2F">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12064601">
            <w:pPr>
              <w:spacing w:after="0" w:line="240" w:lineRule="auto"/>
            </w:pPr>
            <w:r>
              <w:rPr>
                <w:rFonts w:ascii="Arial" w:hAnsi="Arial"/>
                <w:b w:val="0"/>
                <w:sz w:val="11"/>
              </w:rPr>
              <w:t>reportController.updateReportSection (backend/src/routes/report.routes.ts:271)</w:t>
            </w:r>
          </w:p>
        </w:tc>
      </w:tr>
      <w:tr w14:paraId="347C2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AFD11CC">
            <w:pPr>
              <w:spacing w:after="0" w:line="240" w:lineRule="auto"/>
            </w:pPr>
            <w:r>
              <w:rPr>
                <w:rFonts w:ascii="Arial" w:hAnsi="Arial"/>
                <w:b w:val="0"/>
                <w:sz w:val="11"/>
              </w:rPr>
              <w:t>Backend API</w:t>
            </w:r>
          </w:p>
        </w:tc>
        <w:tc>
          <w:tcPr>
            <w:tcW w:w="1322" w:type="dxa"/>
            <w:vAlign w:val="top"/>
          </w:tcPr>
          <w:p w14:paraId="3C435CC3">
            <w:pPr>
              <w:spacing w:after="0" w:line="240" w:lineRule="auto"/>
            </w:pPr>
            <w:r>
              <w:rPr>
                <w:rFonts w:ascii="Arial" w:hAnsi="Arial"/>
                <w:b w:val="0"/>
                <w:sz w:val="11"/>
              </w:rPr>
              <w:t>GET</w:t>
            </w:r>
          </w:p>
        </w:tc>
        <w:tc>
          <w:tcPr>
            <w:tcW w:w="1322" w:type="dxa"/>
            <w:vAlign w:val="top"/>
          </w:tcPr>
          <w:p w14:paraId="1BF14804">
            <w:pPr>
              <w:spacing w:after="0" w:line="240" w:lineRule="auto"/>
            </w:pPr>
            <w:r>
              <w:rPr>
                <w:rFonts w:ascii="Arial" w:hAnsi="Arial"/>
                <w:b w:val="0"/>
                <w:sz w:val="11"/>
              </w:rPr>
              <w:t>/api/v1/cms/report-sections/:id/items</w:t>
            </w:r>
          </w:p>
        </w:tc>
        <w:tc>
          <w:tcPr>
            <w:tcW w:w="1322" w:type="dxa"/>
            <w:vAlign w:val="top"/>
          </w:tcPr>
          <w:p w14:paraId="4948DA47">
            <w:pPr>
              <w:spacing w:after="0" w:line="240" w:lineRule="auto"/>
            </w:pPr>
            <w:r>
              <w:rPr>
                <w:rFonts w:ascii="Arial" w:hAnsi="Arial"/>
                <w:b w:val="0"/>
                <w:sz w:val="11"/>
              </w:rPr>
              <w:t>Get items for a section</w:t>
            </w:r>
          </w:p>
        </w:tc>
        <w:tc>
          <w:tcPr>
            <w:tcW w:w="1322" w:type="dxa"/>
            <w:vAlign w:val="top"/>
          </w:tcPr>
          <w:p w14:paraId="671B58A5">
            <w:pPr>
              <w:spacing w:after="0" w:line="240" w:lineRule="auto"/>
            </w:pPr>
            <w:r>
              <w:rPr>
                <w:rFonts w:ascii="Arial" w:hAnsi="Arial"/>
                <w:b w:val="0"/>
                <w:sz w:val="11"/>
              </w:rPr>
              <w:t>Required; permission: reports.read</w:t>
            </w:r>
          </w:p>
        </w:tc>
        <w:tc>
          <w:tcPr>
            <w:tcW w:w="1322" w:type="dxa"/>
            <w:vAlign w:val="top"/>
          </w:tcPr>
          <w:p w14:paraId="55E470DF">
            <w:pPr>
              <w:spacing w:after="0" w:line="240" w:lineRule="auto"/>
            </w:pPr>
            <w:r>
              <w:rPr>
                <w:rFonts w:ascii="Arial" w:hAnsi="Arial"/>
                <w:b w:val="0"/>
                <w:sz w:val="11"/>
              </w:rPr>
              <w:t>Authorization: Bearer &lt;accessToken&gt; or HttpOnly auth_token cookie</w:t>
            </w:r>
          </w:p>
        </w:tc>
        <w:tc>
          <w:tcPr>
            <w:tcW w:w="1322" w:type="dxa"/>
            <w:vAlign w:val="top"/>
          </w:tcPr>
          <w:p w14:paraId="5EE1EAD7">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5FED6E51">
            <w:pPr>
              <w:spacing w:after="0" w:line="240" w:lineRule="auto"/>
            </w:pPr>
            <w:r>
              <w:rPr>
                <w:rFonts w:ascii="Arial" w:hAnsi="Arial"/>
                <w:b w:val="0"/>
                <w:sz w:val="11"/>
              </w:rPr>
              <w:t>Path/query validation not centralized unless handled in controller.</w:t>
            </w:r>
          </w:p>
        </w:tc>
        <w:tc>
          <w:tcPr>
            <w:tcW w:w="1322" w:type="dxa"/>
            <w:vAlign w:val="top"/>
          </w:tcPr>
          <w:p w14:paraId="53C1E02D">
            <w:pPr>
              <w:spacing w:after="0" w:line="240" w:lineRule="auto"/>
            </w:pPr>
            <w:r>
              <w:rPr>
                <w:rFonts w:ascii="Arial" w:hAnsi="Arial"/>
                <w:b w:val="0"/>
                <w:sz w:val="11"/>
              </w:rPr>
              <w:t>Paginated/list or detail success envelope; see common list/detail examples.</w:t>
            </w:r>
          </w:p>
        </w:tc>
        <w:tc>
          <w:tcPr>
            <w:tcW w:w="1322" w:type="dxa"/>
            <w:vAlign w:val="top"/>
          </w:tcPr>
          <w:p w14:paraId="7E49AA89">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24A11EB3">
            <w:pPr>
              <w:spacing w:after="0" w:line="240" w:lineRule="auto"/>
            </w:pPr>
            <w:r>
              <w:rPr>
                <w:rFonts w:ascii="Arial" w:hAnsi="Arial"/>
                <w:b w:val="0"/>
                <w:sz w:val="11"/>
              </w:rPr>
              <w:t>reportController.getReportSectionItems (backend/src/routes/report.routes.ts:211)</w:t>
            </w:r>
          </w:p>
        </w:tc>
      </w:tr>
      <w:tr w14:paraId="32741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8165DD4">
            <w:pPr>
              <w:spacing w:after="0" w:line="240" w:lineRule="auto"/>
            </w:pPr>
            <w:r>
              <w:rPr>
                <w:rFonts w:ascii="Arial" w:hAnsi="Arial"/>
                <w:b w:val="0"/>
                <w:sz w:val="11"/>
              </w:rPr>
              <w:t>Backend API</w:t>
            </w:r>
          </w:p>
        </w:tc>
        <w:tc>
          <w:tcPr>
            <w:tcW w:w="1322" w:type="dxa"/>
            <w:vAlign w:val="top"/>
          </w:tcPr>
          <w:p w14:paraId="0153F064">
            <w:pPr>
              <w:spacing w:after="0" w:line="240" w:lineRule="auto"/>
            </w:pPr>
            <w:r>
              <w:rPr>
                <w:rFonts w:ascii="Arial" w:hAnsi="Arial"/>
                <w:b w:val="0"/>
                <w:sz w:val="11"/>
              </w:rPr>
              <w:t>POST</w:t>
            </w:r>
          </w:p>
        </w:tc>
        <w:tc>
          <w:tcPr>
            <w:tcW w:w="1322" w:type="dxa"/>
            <w:vAlign w:val="top"/>
          </w:tcPr>
          <w:p w14:paraId="084EC71A">
            <w:pPr>
              <w:spacing w:after="0" w:line="240" w:lineRule="auto"/>
            </w:pPr>
            <w:r>
              <w:rPr>
                <w:rFonts w:ascii="Arial" w:hAnsi="Arial"/>
                <w:b w:val="0"/>
                <w:sz w:val="11"/>
              </w:rPr>
              <w:t>/api/v1/cms/report-sections/:id/items/update-order</w:t>
            </w:r>
          </w:p>
        </w:tc>
        <w:tc>
          <w:tcPr>
            <w:tcW w:w="1322" w:type="dxa"/>
            <w:vAlign w:val="top"/>
          </w:tcPr>
          <w:p w14:paraId="11E22164">
            <w:pPr>
              <w:spacing w:after="0" w:line="240" w:lineRule="auto"/>
            </w:pPr>
            <w:r>
              <w:rPr>
                <w:rFonts w:ascii="Arial" w:hAnsi="Arial"/>
                <w:b w:val="0"/>
                <w:sz w:val="11"/>
              </w:rPr>
              <w:t>Reorder items within a section</w:t>
            </w:r>
          </w:p>
        </w:tc>
        <w:tc>
          <w:tcPr>
            <w:tcW w:w="1322" w:type="dxa"/>
            <w:vAlign w:val="top"/>
          </w:tcPr>
          <w:p w14:paraId="65821EB4">
            <w:pPr>
              <w:spacing w:after="0" w:line="240" w:lineRule="auto"/>
            </w:pPr>
            <w:r>
              <w:rPr>
                <w:rFonts w:ascii="Arial" w:hAnsi="Arial"/>
                <w:b w:val="0"/>
                <w:sz w:val="11"/>
              </w:rPr>
              <w:t>Required; permission: reports.update</w:t>
            </w:r>
          </w:p>
        </w:tc>
        <w:tc>
          <w:tcPr>
            <w:tcW w:w="1322" w:type="dxa"/>
            <w:vAlign w:val="top"/>
          </w:tcPr>
          <w:p w14:paraId="256725FF">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52AC89AC">
            <w:pPr>
              <w:spacing w:after="0" w:line="240" w:lineRule="auto"/>
            </w:pPr>
            <w:r>
              <w:rPr>
                <w:rFonts w:ascii="Arial" w:hAnsi="Arial"/>
                <w:b w:val="0"/>
                <w:sz w:val="11"/>
              </w:rPr>
              <w:t>Path params: id; Body: JSON payload for the target resource</w:t>
            </w:r>
          </w:p>
        </w:tc>
        <w:tc>
          <w:tcPr>
            <w:tcW w:w="1322" w:type="dxa"/>
            <w:vAlign w:val="top"/>
          </w:tcPr>
          <w:p w14:paraId="16BB9438">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07D7BEB6">
            <w:pPr>
              <w:spacing w:after="0" w:line="240" w:lineRule="auto"/>
            </w:pPr>
            <w:r>
              <w:rPr>
                <w:rFonts w:ascii="Arial" w:hAnsi="Arial"/>
                <w:b w:val="0"/>
                <w:sz w:val="11"/>
              </w:rPr>
              <w:t>Create/update/action success envelope; validation errors use 400/422 pattern.</w:t>
            </w:r>
          </w:p>
        </w:tc>
        <w:tc>
          <w:tcPr>
            <w:tcW w:w="1322" w:type="dxa"/>
            <w:vAlign w:val="top"/>
          </w:tcPr>
          <w:p w14:paraId="154106B4">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504C5B91">
            <w:pPr>
              <w:spacing w:after="0" w:line="240" w:lineRule="auto"/>
            </w:pPr>
            <w:r>
              <w:rPr>
                <w:rFonts w:ascii="Arial" w:hAnsi="Arial"/>
                <w:b w:val="0"/>
                <w:sz w:val="11"/>
              </w:rPr>
              <w:t>reportController.updateSectionItemsOrder (backend/src/routes/report.routes.ts:223)</w:t>
            </w:r>
          </w:p>
        </w:tc>
      </w:tr>
      <w:tr w14:paraId="56A94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2D53ADD">
            <w:pPr>
              <w:spacing w:after="0" w:line="240" w:lineRule="auto"/>
            </w:pPr>
            <w:r>
              <w:rPr>
                <w:rFonts w:ascii="Arial" w:hAnsi="Arial"/>
                <w:b w:val="0"/>
                <w:sz w:val="11"/>
              </w:rPr>
              <w:t>Backend API</w:t>
            </w:r>
          </w:p>
        </w:tc>
        <w:tc>
          <w:tcPr>
            <w:tcW w:w="1322" w:type="dxa"/>
            <w:vAlign w:val="top"/>
          </w:tcPr>
          <w:p w14:paraId="55317F9B">
            <w:pPr>
              <w:spacing w:after="0" w:line="240" w:lineRule="auto"/>
            </w:pPr>
            <w:r>
              <w:rPr>
                <w:rFonts w:ascii="Arial" w:hAnsi="Arial"/>
                <w:b w:val="0"/>
                <w:sz w:val="11"/>
              </w:rPr>
              <w:t>POST</w:t>
            </w:r>
          </w:p>
        </w:tc>
        <w:tc>
          <w:tcPr>
            <w:tcW w:w="1322" w:type="dxa"/>
            <w:vAlign w:val="top"/>
          </w:tcPr>
          <w:p w14:paraId="1A61ED51">
            <w:pPr>
              <w:spacing w:after="0" w:line="240" w:lineRule="auto"/>
            </w:pPr>
            <w:r>
              <w:rPr>
                <w:rFonts w:ascii="Arial" w:hAnsi="Arial"/>
                <w:b w:val="0"/>
                <w:sz w:val="11"/>
              </w:rPr>
              <w:t>/api/v1/cms/report-sections/destroy-multiple</w:t>
            </w:r>
          </w:p>
        </w:tc>
        <w:tc>
          <w:tcPr>
            <w:tcW w:w="1322" w:type="dxa"/>
            <w:vAlign w:val="top"/>
          </w:tcPr>
          <w:p w14:paraId="3F6D10B2">
            <w:pPr>
              <w:spacing w:after="0" w:line="240" w:lineRule="auto"/>
            </w:pPr>
            <w:r>
              <w:rPr>
                <w:rFonts w:ascii="Arial" w:hAnsi="Arial"/>
                <w:b w:val="0"/>
                <w:sz w:val="11"/>
              </w:rPr>
              <w:t>Bulk soft delete sections</w:t>
            </w:r>
          </w:p>
        </w:tc>
        <w:tc>
          <w:tcPr>
            <w:tcW w:w="1322" w:type="dxa"/>
            <w:vAlign w:val="top"/>
          </w:tcPr>
          <w:p w14:paraId="6B13721C">
            <w:pPr>
              <w:spacing w:after="0" w:line="240" w:lineRule="auto"/>
            </w:pPr>
            <w:r>
              <w:rPr>
                <w:rFonts w:ascii="Arial" w:hAnsi="Arial"/>
                <w:b w:val="0"/>
                <w:sz w:val="11"/>
              </w:rPr>
              <w:t>Required; permission: reports.delete</w:t>
            </w:r>
          </w:p>
        </w:tc>
        <w:tc>
          <w:tcPr>
            <w:tcW w:w="1322" w:type="dxa"/>
            <w:vAlign w:val="top"/>
          </w:tcPr>
          <w:p w14:paraId="7B74D474">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4C97BC36">
            <w:pPr>
              <w:spacing w:after="0" w:line="240" w:lineRule="auto"/>
            </w:pPr>
            <w:r>
              <w:rPr>
                <w:rFonts w:ascii="Arial" w:hAnsi="Arial"/>
                <w:b w:val="0"/>
                <w:sz w:val="11"/>
              </w:rPr>
              <w:t>Body: JSON array of ids/keys</w:t>
            </w:r>
          </w:p>
        </w:tc>
        <w:tc>
          <w:tcPr>
            <w:tcW w:w="1322" w:type="dxa"/>
            <w:vAlign w:val="top"/>
          </w:tcPr>
          <w:p w14:paraId="441759E4">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661BAF02">
            <w:pPr>
              <w:spacing w:after="0" w:line="240" w:lineRule="auto"/>
            </w:pPr>
            <w:r>
              <w:rPr>
                <w:rFonts w:ascii="Arial" w:hAnsi="Arial"/>
                <w:b w:val="0"/>
                <w:sz w:val="11"/>
              </w:rPr>
              <w:t>Create/update/action success envelope; validation errors use 400/422 pattern.</w:t>
            </w:r>
          </w:p>
        </w:tc>
        <w:tc>
          <w:tcPr>
            <w:tcW w:w="1322" w:type="dxa"/>
            <w:vAlign w:val="top"/>
          </w:tcPr>
          <w:p w14:paraId="395DC496">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14C3C548">
            <w:pPr>
              <w:spacing w:after="0" w:line="240" w:lineRule="auto"/>
            </w:pPr>
            <w:r>
              <w:rPr>
                <w:rFonts w:ascii="Arial" w:hAnsi="Arial"/>
                <w:b w:val="0"/>
                <w:sz w:val="11"/>
              </w:rPr>
              <w:t>reportController.deleteMultipleReportSections (backend/src/routes/report.routes.ts:199)</w:t>
            </w:r>
          </w:p>
        </w:tc>
      </w:tr>
      <w:tr w14:paraId="2F560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1E29CC0">
            <w:pPr>
              <w:spacing w:after="0" w:line="240" w:lineRule="auto"/>
            </w:pPr>
            <w:r>
              <w:rPr>
                <w:rFonts w:ascii="Arial" w:hAnsi="Arial"/>
                <w:b w:val="0"/>
                <w:sz w:val="11"/>
              </w:rPr>
              <w:t>Backend API</w:t>
            </w:r>
          </w:p>
        </w:tc>
        <w:tc>
          <w:tcPr>
            <w:tcW w:w="1322" w:type="dxa"/>
            <w:vAlign w:val="top"/>
          </w:tcPr>
          <w:p w14:paraId="76A896DD">
            <w:pPr>
              <w:spacing w:after="0" w:line="240" w:lineRule="auto"/>
            </w:pPr>
            <w:r>
              <w:rPr>
                <w:rFonts w:ascii="Arial" w:hAnsi="Arial"/>
                <w:b w:val="0"/>
                <w:sz w:val="11"/>
              </w:rPr>
              <w:t>GET</w:t>
            </w:r>
          </w:p>
        </w:tc>
        <w:tc>
          <w:tcPr>
            <w:tcW w:w="1322" w:type="dxa"/>
            <w:vAlign w:val="top"/>
          </w:tcPr>
          <w:p w14:paraId="142ABC5B">
            <w:pPr>
              <w:spacing w:after="0" w:line="240" w:lineRule="auto"/>
            </w:pPr>
            <w:r>
              <w:rPr>
                <w:rFonts w:ascii="Arial" w:hAnsi="Arial"/>
                <w:b w:val="0"/>
                <w:sz w:val="11"/>
              </w:rPr>
              <w:t>/api/v1/cms/report-sections/list</w:t>
            </w:r>
          </w:p>
        </w:tc>
        <w:tc>
          <w:tcPr>
            <w:tcW w:w="1322" w:type="dxa"/>
            <w:vAlign w:val="top"/>
          </w:tcPr>
          <w:p w14:paraId="0FB19938">
            <w:pPr>
              <w:spacing w:after="0" w:line="240" w:lineRule="auto"/>
            </w:pPr>
            <w:r>
              <w:rPr>
                <w:rFonts w:ascii="Arial" w:hAnsi="Arial"/>
                <w:b w:val="0"/>
                <w:sz w:val="11"/>
              </w:rPr>
              <w:t>Get active sections for dropdown</w:t>
            </w:r>
          </w:p>
        </w:tc>
        <w:tc>
          <w:tcPr>
            <w:tcW w:w="1322" w:type="dxa"/>
            <w:vAlign w:val="top"/>
          </w:tcPr>
          <w:p w14:paraId="6859CE2C">
            <w:pPr>
              <w:spacing w:after="0" w:line="240" w:lineRule="auto"/>
            </w:pPr>
            <w:r>
              <w:rPr>
                <w:rFonts w:ascii="Arial" w:hAnsi="Arial"/>
                <w:b w:val="0"/>
                <w:sz w:val="11"/>
              </w:rPr>
              <w:t>Required; permission: reports.read</w:t>
            </w:r>
          </w:p>
        </w:tc>
        <w:tc>
          <w:tcPr>
            <w:tcW w:w="1322" w:type="dxa"/>
            <w:vAlign w:val="top"/>
          </w:tcPr>
          <w:p w14:paraId="0E91D160">
            <w:pPr>
              <w:spacing w:after="0" w:line="240" w:lineRule="auto"/>
            </w:pPr>
            <w:r>
              <w:rPr>
                <w:rFonts w:ascii="Arial" w:hAnsi="Arial"/>
                <w:b w:val="0"/>
                <w:sz w:val="11"/>
              </w:rPr>
              <w:t>Authorization: Bearer &lt;accessToken&gt; or HttpOnly auth_token cookie</w:t>
            </w:r>
          </w:p>
        </w:tc>
        <w:tc>
          <w:tcPr>
            <w:tcW w:w="1322" w:type="dxa"/>
            <w:vAlign w:val="top"/>
          </w:tcPr>
          <w:p w14:paraId="11D25EA1">
            <w:pPr>
              <w:spacing w:after="0" w:line="240" w:lineRule="auto"/>
            </w:pPr>
            <w:r>
              <w:rPr>
                <w:rFonts w:ascii="Arial" w:hAnsi="Arial"/>
                <w:b w:val="0"/>
                <w:sz w:val="11"/>
              </w:rPr>
              <w:t>Query: page, limit, search, sortBy, sortOrder, filters as supported by controller</w:t>
            </w:r>
          </w:p>
        </w:tc>
        <w:tc>
          <w:tcPr>
            <w:tcW w:w="1322" w:type="dxa"/>
            <w:vAlign w:val="top"/>
          </w:tcPr>
          <w:p w14:paraId="63D6C99A">
            <w:pPr>
              <w:spacing w:after="0" w:line="240" w:lineRule="auto"/>
            </w:pPr>
            <w:r>
              <w:rPr>
                <w:rFonts w:ascii="Arial" w:hAnsi="Arial"/>
                <w:b w:val="0"/>
                <w:sz w:val="11"/>
              </w:rPr>
              <w:t>Path/query validation not centralized unless handled in controller.</w:t>
            </w:r>
          </w:p>
        </w:tc>
        <w:tc>
          <w:tcPr>
            <w:tcW w:w="1322" w:type="dxa"/>
            <w:vAlign w:val="top"/>
          </w:tcPr>
          <w:p w14:paraId="7EEA1AFD">
            <w:pPr>
              <w:spacing w:after="0" w:line="240" w:lineRule="auto"/>
            </w:pPr>
            <w:r>
              <w:rPr>
                <w:rFonts w:ascii="Arial" w:hAnsi="Arial"/>
                <w:b w:val="0"/>
                <w:sz w:val="11"/>
              </w:rPr>
              <w:t>Paginated/list or detail success envelope; see common list/detail examples.</w:t>
            </w:r>
          </w:p>
        </w:tc>
        <w:tc>
          <w:tcPr>
            <w:tcW w:w="1322" w:type="dxa"/>
            <w:vAlign w:val="top"/>
          </w:tcPr>
          <w:p w14:paraId="08569D50">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19516B31">
            <w:pPr>
              <w:spacing w:after="0" w:line="240" w:lineRule="auto"/>
            </w:pPr>
            <w:r>
              <w:rPr>
                <w:rFonts w:ascii="Arial" w:hAnsi="Arial"/>
                <w:b w:val="0"/>
                <w:sz w:val="11"/>
              </w:rPr>
              <w:t>reportController.getReportSectionsList (backend/src/routes/report.routes.ts:175)</w:t>
            </w:r>
          </w:p>
        </w:tc>
      </w:tr>
      <w:tr w14:paraId="13312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7CA846C">
            <w:pPr>
              <w:spacing w:after="0" w:line="240" w:lineRule="auto"/>
            </w:pPr>
            <w:r>
              <w:rPr>
                <w:rFonts w:ascii="Arial" w:hAnsi="Arial"/>
                <w:b w:val="0"/>
                <w:sz w:val="11"/>
              </w:rPr>
              <w:t>Backend API</w:t>
            </w:r>
          </w:p>
        </w:tc>
        <w:tc>
          <w:tcPr>
            <w:tcW w:w="1322" w:type="dxa"/>
            <w:vAlign w:val="top"/>
          </w:tcPr>
          <w:p w14:paraId="4495733F">
            <w:pPr>
              <w:spacing w:after="0" w:line="240" w:lineRule="auto"/>
            </w:pPr>
            <w:r>
              <w:rPr>
                <w:rFonts w:ascii="Arial" w:hAnsi="Arial"/>
                <w:b w:val="0"/>
                <w:sz w:val="11"/>
              </w:rPr>
              <w:t>POST</w:t>
            </w:r>
          </w:p>
        </w:tc>
        <w:tc>
          <w:tcPr>
            <w:tcW w:w="1322" w:type="dxa"/>
            <w:vAlign w:val="top"/>
          </w:tcPr>
          <w:p w14:paraId="2BA8D80A">
            <w:pPr>
              <w:spacing w:after="0" w:line="240" w:lineRule="auto"/>
            </w:pPr>
            <w:r>
              <w:rPr>
                <w:rFonts w:ascii="Arial" w:hAnsi="Arial"/>
                <w:b w:val="0"/>
                <w:sz w:val="11"/>
              </w:rPr>
              <w:t>/api/v1/cms/report-sections/toggle-status</w:t>
            </w:r>
          </w:p>
        </w:tc>
        <w:tc>
          <w:tcPr>
            <w:tcW w:w="1322" w:type="dxa"/>
            <w:vAlign w:val="top"/>
          </w:tcPr>
          <w:p w14:paraId="4FB52CEA">
            <w:pPr>
              <w:spacing w:after="0" w:line="240" w:lineRule="auto"/>
            </w:pPr>
            <w:r>
              <w:rPr>
                <w:rFonts w:ascii="Arial" w:hAnsi="Arial"/>
                <w:b w:val="0"/>
                <w:sz w:val="11"/>
              </w:rPr>
              <w:t>Toggle section status</w:t>
            </w:r>
          </w:p>
        </w:tc>
        <w:tc>
          <w:tcPr>
            <w:tcW w:w="1322" w:type="dxa"/>
            <w:vAlign w:val="top"/>
          </w:tcPr>
          <w:p w14:paraId="7C75F75B">
            <w:pPr>
              <w:spacing w:after="0" w:line="240" w:lineRule="auto"/>
            </w:pPr>
            <w:r>
              <w:rPr>
                <w:rFonts w:ascii="Arial" w:hAnsi="Arial"/>
                <w:b w:val="0"/>
                <w:sz w:val="11"/>
              </w:rPr>
              <w:t>Required; permission: reports.update</w:t>
            </w:r>
          </w:p>
        </w:tc>
        <w:tc>
          <w:tcPr>
            <w:tcW w:w="1322" w:type="dxa"/>
            <w:vAlign w:val="top"/>
          </w:tcPr>
          <w:p w14:paraId="666CE7BF">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0D130196">
            <w:pPr>
              <w:spacing w:after="0" w:line="240" w:lineRule="auto"/>
            </w:pPr>
            <w:r>
              <w:rPr>
                <w:rFonts w:ascii="Arial" w:hAnsi="Arial"/>
                <w:b w:val="0"/>
                <w:sz w:val="11"/>
              </w:rPr>
              <w:t>Body: JSON payload for the target resource</w:t>
            </w:r>
          </w:p>
        </w:tc>
        <w:tc>
          <w:tcPr>
            <w:tcW w:w="1322" w:type="dxa"/>
            <w:vAlign w:val="top"/>
          </w:tcPr>
          <w:p w14:paraId="63ECBFE9">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090E0287">
            <w:pPr>
              <w:spacing w:after="0" w:line="240" w:lineRule="auto"/>
            </w:pPr>
            <w:r>
              <w:rPr>
                <w:rFonts w:ascii="Arial" w:hAnsi="Arial"/>
                <w:b w:val="0"/>
                <w:sz w:val="11"/>
              </w:rPr>
              <w:t>Create/update/action success envelope; validation errors use 400/422 pattern.</w:t>
            </w:r>
          </w:p>
        </w:tc>
        <w:tc>
          <w:tcPr>
            <w:tcW w:w="1322" w:type="dxa"/>
            <w:vAlign w:val="top"/>
          </w:tcPr>
          <w:p w14:paraId="4AEF074D">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7AAA9E04">
            <w:pPr>
              <w:spacing w:after="0" w:line="240" w:lineRule="auto"/>
            </w:pPr>
            <w:r>
              <w:rPr>
                <w:rFonts w:ascii="Arial" w:hAnsi="Arial"/>
                <w:b w:val="0"/>
                <w:sz w:val="11"/>
              </w:rPr>
              <w:t>reportController.toggleReportSectionStatus (backend/src/routes/report.routes.ts:187)</w:t>
            </w:r>
          </w:p>
        </w:tc>
      </w:tr>
      <w:tr w14:paraId="28205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88DC0B6">
            <w:pPr>
              <w:spacing w:after="0" w:line="240" w:lineRule="auto"/>
            </w:pPr>
            <w:r>
              <w:rPr>
                <w:rFonts w:ascii="Arial" w:hAnsi="Arial"/>
                <w:b w:val="0"/>
                <w:sz w:val="11"/>
              </w:rPr>
              <w:t>Backend API</w:t>
            </w:r>
          </w:p>
        </w:tc>
        <w:tc>
          <w:tcPr>
            <w:tcW w:w="1322" w:type="dxa"/>
            <w:vAlign w:val="top"/>
          </w:tcPr>
          <w:p w14:paraId="5D174ACE">
            <w:pPr>
              <w:spacing w:after="0" w:line="240" w:lineRule="auto"/>
            </w:pPr>
            <w:r>
              <w:rPr>
                <w:rFonts w:ascii="Arial" w:hAnsi="Arial"/>
                <w:b w:val="0"/>
                <w:sz w:val="11"/>
              </w:rPr>
              <w:t>GET</w:t>
            </w:r>
          </w:p>
        </w:tc>
        <w:tc>
          <w:tcPr>
            <w:tcW w:w="1322" w:type="dxa"/>
            <w:vAlign w:val="top"/>
          </w:tcPr>
          <w:p w14:paraId="7A1BB28B">
            <w:pPr>
              <w:spacing w:after="0" w:line="240" w:lineRule="auto"/>
            </w:pPr>
            <w:r>
              <w:rPr>
                <w:rFonts w:ascii="Arial" w:hAnsi="Arial"/>
                <w:b w:val="0"/>
                <w:sz w:val="11"/>
              </w:rPr>
              <w:t>/api/v1/cms/report-types</w:t>
            </w:r>
          </w:p>
        </w:tc>
        <w:tc>
          <w:tcPr>
            <w:tcW w:w="1322" w:type="dxa"/>
            <w:vAlign w:val="top"/>
          </w:tcPr>
          <w:p w14:paraId="09386520">
            <w:pPr>
              <w:spacing w:after="0" w:line="240" w:lineRule="auto"/>
            </w:pPr>
            <w:r>
              <w:rPr>
                <w:rFonts w:ascii="Arial" w:hAnsi="Arial"/>
                <w:b w:val="0"/>
                <w:sz w:val="11"/>
              </w:rPr>
              <w:t>Get report types with pagination</w:t>
            </w:r>
          </w:p>
        </w:tc>
        <w:tc>
          <w:tcPr>
            <w:tcW w:w="1322" w:type="dxa"/>
            <w:vAlign w:val="top"/>
          </w:tcPr>
          <w:p w14:paraId="766610AE">
            <w:pPr>
              <w:spacing w:after="0" w:line="240" w:lineRule="auto"/>
            </w:pPr>
            <w:r>
              <w:rPr>
                <w:rFonts w:ascii="Arial" w:hAnsi="Arial"/>
                <w:b w:val="0"/>
                <w:sz w:val="11"/>
              </w:rPr>
              <w:t>Required; permission: reports.read</w:t>
            </w:r>
          </w:p>
        </w:tc>
        <w:tc>
          <w:tcPr>
            <w:tcW w:w="1322" w:type="dxa"/>
            <w:vAlign w:val="top"/>
          </w:tcPr>
          <w:p w14:paraId="6BA1ACF9">
            <w:pPr>
              <w:spacing w:after="0" w:line="240" w:lineRule="auto"/>
            </w:pPr>
            <w:r>
              <w:rPr>
                <w:rFonts w:ascii="Arial" w:hAnsi="Arial"/>
                <w:b w:val="0"/>
                <w:sz w:val="11"/>
              </w:rPr>
              <w:t>Authorization: Bearer &lt;accessToken&gt; or HttpOnly auth_token cookie</w:t>
            </w:r>
          </w:p>
        </w:tc>
        <w:tc>
          <w:tcPr>
            <w:tcW w:w="1322" w:type="dxa"/>
            <w:vAlign w:val="top"/>
          </w:tcPr>
          <w:p w14:paraId="33D824FE">
            <w:pPr>
              <w:spacing w:after="0" w:line="240" w:lineRule="auto"/>
            </w:pPr>
            <w:r>
              <w:rPr>
                <w:rFonts w:ascii="Arial" w:hAnsi="Arial"/>
                <w:b w:val="0"/>
                <w:sz w:val="11"/>
              </w:rPr>
              <w:t>Query: page, limit, search, sortBy, sortOrder, filters as supported by controller</w:t>
            </w:r>
          </w:p>
        </w:tc>
        <w:tc>
          <w:tcPr>
            <w:tcW w:w="1322" w:type="dxa"/>
            <w:vAlign w:val="top"/>
          </w:tcPr>
          <w:p w14:paraId="09CFC33F">
            <w:pPr>
              <w:spacing w:after="0" w:line="240" w:lineRule="auto"/>
            </w:pPr>
            <w:r>
              <w:rPr>
                <w:rFonts w:ascii="Arial" w:hAnsi="Arial"/>
                <w:b w:val="0"/>
                <w:sz w:val="11"/>
              </w:rPr>
              <w:t>Path/query validation not centralized unless handled in controller.</w:t>
            </w:r>
          </w:p>
        </w:tc>
        <w:tc>
          <w:tcPr>
            <w:tcW w:w="1322" w:type="dxa"/>
            <w:vAlign w:val="top"/>
          </w:tcPr>
          <w:p w14:paraId="09EFA546">
            <w:pPr>
              <w:spacing w:after="0" w:line="240" w:lineRule="auto"/>
            </w:pPr>
            <w:r>
              <w:rPr>
                <w:rFonts w:ascii="Arial" w:hAnsi="Arial"/>
                <w:b w:val="0"/>
                <w:sz w:val="11"/>
              </w:rPr>
              <w:t>Paginated/list or detail success envelope; see common list/detail examples.</w:t>
            </w:r>
          </w:p>
        </w:tc>
        <w:tc>
          <w:tcPr>
            <w:tcW w:w="1322" w:type="dxa"/>
            <w:vAlign w:val="top"/>
          </w:tcPr>
          <w:p w14:paraId="732A8969">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4E3C9AEC">
            <w:pPr>
              <w:spacing w:after="0" w:line="240" w:lineRule="auto"/>
            </w:pPr>
            <w:r>
              <w:rPr>
                <w:rFonts w:ascii="Arial" w:hAnsi="Arial"/>
                <w:b w:val="0"/>
                <w:sz w:val="11"/>
              </w:rPr>
              <w:t>reportController.getReportTypes (backend/src/routes/report.routes.ts:111)</w:t>
            </w:r>
          </w:p>
        </w:tc>
      </w:tr>
      <w:tr w14:paraId="0A070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F7A3AE4">
            <w:pPr>
              <w:spacing w:after="0" w:line="240" w:lineRule="auto"/>
            </w:pPr>
            <w:r>
              <w:rPr>
                <w:rFonts w:ascii="Arial" w:hAnsi="Arial"/>
                <w:b w:val="0"/>
                <w:sz w:val="11"/>
              </w:rPr>
              <w:t>Backend API</w:t>
            </w:r>
          </w:p>
        </w:tc>
        <w:tc>
          <w:tcPr>
            <w:tcW w:w="1322" w:type="dxa"/>
            <w:vAlign w:val="top"/>
          </w:tcPr>
          <w:p w14:paraId="4FCCE7B5">
            <w:pPr>
              <w:spacing w:after="0" w:line="240" w:lineRule="auto"/>
            </w:pPr>
            <w:r>
              <w:rPr>
                <w:rFonts w:ascii="Arial" w:hAnsi="Arial"/>
                <w:b w:val="0"/>
                <w:sz w:val="11"/>
              </w:rPr>
              <w:t>POST</w:t>
            </w:r>
          </w:p>
        </w:tc>
        <w:tc>
          <w:tcPr>
            <w:tcW w:w="1322" w:type="dxa"/>
            <w:vAlign w:val="top"/>
          </w:tcPr>
          <w:p w14:paraId="68C3D986">
            <w:pPr>
              <w:spacing w:after="0" w:line="240" w:lineRule="auto"/>
            </w:pPr>
            <w:r>
              <w:rPr>
                <w:rFonts w:ascii="Arial" w:hAnsi="Arial"/>
                <w:b w:val="0"/>
                <w:sz w:val="11"/>
              </w:rPr>
              <w:t>/api/v1/cms/report-types</w:t>
            </w:r>
          </w:p>
        </w:tc>
        <w:tc>
          <w:tcPr>
            <w:tcW w:w="1322" w:type="dxa"/>
            <w:vAlign w:val="top"/>
          </w:tcPr>
          <w:p w14:paraId="617D653D">
            <w:pPr>
              <w:spacing w:after="0" w:line="240" w:lineRule="auto"/>
            </w:pPr>
            <w:r>
              <w:rPr>
                <w:rFonts w:ascii="Arial" w:hAnsi="Arial"/>
                <w:b w:val="0"/>
                <w:sz w:val="11"/>
              </w:rPr>
              <w:t>Create new report type</w:t>
            </w:r>
          </w:p>
        </w:tc>
        <w:tc>
          <w:tcPr>
            <w:tcW w:w="1322" w:type="dxa"/>
            <w:vAlign w:val="top"/>
          </w:tcPr>
          <w:p w14:paraId="0A51B761">
            <w:pPr>
              <w:spacing w:after="0" w:line="240" w:lineRule="auto"/>
            </w:pPr>
            <w:r>
              <w:rPr>
                <w:rFonts w:ascii="Arial" w:hAnsi="Arial"/>
                <w:b w:val="0"/>
                <w:sz w:val="11"/>
              </w:rPr>
              <w:t>Required; permission: reports.create</w:t>
            </w:r>
          </w:p>
        </w:tc>
        <w:tc>
          <w:tcPr>
            <w:tcW w:w="1322" w:type="dxa"/>
            <w:vAlign w:val="top"/>
          </w:tcPr>
          <w:p w14:paraId="6FF6CE93">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1CFFC235">
            <w:pPr>
              <w:spacing w:after="0" w:line="240" w:lineRule="auto"/>
            </w:pPr>
            <w:r>
              <w:rPr>
                <w:rFonts w:ascii="Arial" w:hAnsi="Arial"/>
                <w:b w:val="0"/>
                <w:sz w:val="11"/>
              </w:rPr>
              <w:t>Body: JSON payload for the target resource</w:t>
            </w:r>
          </w:p>
        </w:tc>
        <w:tc>
          <w:tcPr>
            <w:tcW w:w="1322" w:type="dxa"/>
            <w:vAlign w:val="top"/>
          </w:tcPr>
          <w:p w14:paraId="0A4CF725">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646324A9">
            <w:pPr>
              <w:spacing w:after="0" w:line="240" w:lineRule="auto"/>
            </w:pPr>
            <w:r>
              <w:rPr>
                <w:rFonts w:ascii="Arial" w:hAnsi="Arial"/>
                <w:b w:val="0"/>
                <w:sz w:val="11"/>
              </w:rPr>
              <w:t>Create/update/action success envelope; validation errors use 400/422 pattern.</w:t>
            </w:r>
          </w:p>
        </w:tc>
        <w:tc>
          <w:tcPr>
            <w:tcW w:w="1322" w:type="dxa"/>
            <w:vAlign w:val="top"/>
          </w:tcPr>
          <w:p w14:paraId="29AFA7BD">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0ED6E93C">
            <w:pPr>
              <w:spacing w:after="0" w:line="240" w:lineRule="auto"/>
            </w:pPr>
            <w:r>
              <w:rPr>
                <w:rFonts w:ascii="Arial" w:hAnsi="Arial"/>
                <w:b w:val="0"/>
                <w:sz w:val="11"/>
              </w:rPr>
              <w:t>reportController.createReportType (backend/src/routes/report.routes.ts:123)</w:t>
            </w:r>
          </w:p>
        </w:tc>
      </w:tr>
      <w:tr w14:paraId="038D9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9B12127">
            <w:pPr>
              <w:spacing w:after="0" w:line="240" w:lineRule="auto"/>
            </w:pPr>
            <w:r>
              <w:rPr>
                <w:rFonts w:ascii="Arial" w:hAnsi="Arial"/>
                <w:b w:val="0"/>
                <w:sz w:val="11"/>
              </w:rPr>
              <w:t>Backend API</w:t>
            </w:r>
          </w:p>
        </w:tc>
        <w:tc>
          <w:tcPr>
            <w:tcW w:w="1322" w:type="dxa"/>
            <w:vAlign w:val="top"/>
          </w:tcPr>
          <w:p w14:paraId="2095D34A">
            <w:pPr>
              <w:spacing w:after="0" w:line="240" w:lineRule="auto"/>
            </w:pPr>
            <w:r>
              <w:rPr>
                <w:rFonts w:ascii="Arial" w:hAnsi="Arial"/>
                <w:b w:val="0"/>
                <w:sz w:val="11"/>
              </w:rPr>
              <w:t>DELETE</w:t>
            </w:r>
          </w:p>
        </w:tc>
        <w:tc>
          <w:tcPr>
            <w:tcW w:w="1322" w:type="dxa"/>
            <w:vAlign w:val="top"/>
          </w:tcPr>
          <w:p w14:paraId="00DC0231">
            <w:pPr>
              <w:spacing w:after="0" w:line="240" w:lineRule="auto"/>
            </w:pPr>
            <w:r>
              <w:rPr>
                <w:rFonts w:ascii="Arial" w:hAnsi="Arial"/>
                <w:b w:val="0"/>
                <w:sz w:val="11"/>
              </w:rPr>
              <w:t>/api/v1/cms/report-types/:id</w:t>
            </w:r>
          </w:p>
        </w:tc>
        <w:tc>
          <w:tcPr>
            <w:tcW w:w="1322" w:type="dxa"/>
            <w:vAlign w:val="top"/>
          </w:tcPr>
          <w:p w14:paraId="2F7BF971">
            <w:pPr>
              <w:spacing w:after="0" w:line="240" w:lineRule="auto"/>
            </w:pPr>
            <w:r>
              <w:rPr>
                <w:rFonts w:ascii="Arial" w:hAnsi="Arial"/>
                <w:b w:val="0"/>
                <w:sz w:val="11"/>
              </w:rPr>
              <w:t>Soft delete report type</w:t>
            </w:r>
          </w:p>
        </w:tc>
        <w:tc>
          <w:tcPr>
            <w:tcW w:w="1322" w:type="dxa"/>
            <w:vAlign w:val="top"/>
          </w:tcPr>
          <w:p w14:paraId="343AD64F">
            <w:pPr>
              <w:spacing w:after="0" w:line="240" w:lineRule="auto"/>
            </w:pPr>
            <w:r>
              <w:rPr>
                <w:rFonts w:ascii="Arial" w:hAnsi="Arial"/>
                <w:b w:val="0"/>
                <w:sz w:val="11"/>
              </w:rPr>
              <w:t>Required; permission: reports.delete</w:t>
            </w:r>
          </w:p>
        </w:tc>
        <w:tc>
          <w:tcPr>
            <w:tcW w:w="1322" w:type="dxa"/>
            <w:vAlign w:val="top"/>
          </w:tcPr>
          <w:p w14:paraId="6D5733F3">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78E2B15E">
            <w:pPr>
              <w:spacing w:after="0" w:line="240" w:lineRule="auto"/>
            </w:pPr>
            <w:r>
              <w:rPr>
                <w:rFonts w:ascii="Arial" w:hAnsi="Arial"/>
                <w:b w:val="0"/>
                <w:sz w:val="11"/>
              </w:rPr>
              <w:t>Path params: id</w:t>
            </w:r>
          </w:p>
        </w:tc>
        <w:tc>
          <w:tcPr>
            <w:tcW w:w="1322" w:type="dxa"/>
            <w:vAlign w:val="top"/>
          </w:tcPr>
          <w:p w14:paraId="4647EC41">
            <w:pPr>
              <w:spacing w:after="0" w:line="240" w:lineRule="auto"/>
            </w:pPr>
            <w:r>
              <w:rPr>
                <w:rFonts w:ascii="Arial" w:hAnsi="Arial"/>
                <w:b w:val="0"/>
                <w:sz w:val="11"/>
              </w:rPr>
              <w:t>Path/query validation not centralized unless handled in controller.</w:t>
            </w:r>
          </w:p>
        </w:tc>
        <w:tc>
          <w:tcPr>
            <w:tcW w:w="1322" w:type="dxa"/>
            <w:vAlign w:val="top"/>
          </w:tcPr>
          <w:p w14:paraId="1BE28E6B">
            <w:pPr>
              <w:spacing w:after="0" w:line="240" w:lineRule="auto"/>
            </w:pPr>
            <w:r>
              <w:rPr>
                <w:rFonts w:ascii="Arial" w:hAnsi="Arial"/>
                <w:b w:val="0"/>
                <w:sz w:val="11"/>
              </w:rPr>
              <w:t>Delete success envelope; 404 if target not found.</w:t>
            </w:r>
          </w:p>
        </w:tc>
        <w:tc>
          <w:tcPr>
            <w:tcW w:w="1322" w:type="dxa"/>
            <w:vAlign w:val="top"/>
          </w:tcPr>
          <w:p w14:paraId="1B1C07C2">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1A59044B">
            <w:pPr>
              <w:spacing w:after="0" w:line="240" w:lineRule="auto"/>
            </w:pPr>
            <w:r>
              <w:rPr>
                <w:rFonts w:ascii="Arial" w:hAnsi="Arial"/>
                <w:b w:val="0"/>
                <w:sz w:val="11"/>
              </w:rPr>
              <w:t>reportController.deleteReportType (backend/src/routes/report.routes.ts:159)</w:t>
            </w:r>
          </w:p>
        </w:tc>
      </w:tr>
      <w:tr w14:paraId="148631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6642591">
            <w:pPr>
              <w:spacing w:after="0" w:line="240" w:lineRule="auto"/>
            </w:pPr>
            <w:r>
              <w:rPr>
                <w:rFonts w:ascii="Arial" w:hAnsi="Arial"/>
                <w:b w:val="0"/>
                <w:sz w:val="11"/>
              </w:rPr>
              <w:t>Backend API</w:t>
            </w:r>
          </w:p>
        </w:tc>
        <w:tc>
          <w:tcPr>
            <w:tcW w:w="1322" w:type="dxa"/>
            <w:vAlign w:val="top"/>
          </w:tcPr>
          <w:p w14:paraId="04BFC010">
            <w:pPr>
              <w:spacing w:after="0" w:line="240" w:lineRule="auto"/>
            </w:pPr>
            <w:r>
              <w:rPr>
                <w:rFonts w:ascii="Arial" w:hAnsi="Arial"/>
                <w:b w:val="0"/>
                <w:sz w:val="11"/>
              </w:rPr>
              <w:t>GET</w:t>
            </w:r>
          </w:p>
        </w:tc>
        <w:tc>
          <w:tcPr>
            <w:tcW w:w="1322" w:type="dxa"/>
            <w:vAlign w:val="top"/>
          </w:tcPr>
          <w:p w14:paraId="17B36A5B">
            <w:pPr>
              <w:spacing w:after="0" w:line="240" w:lineRule="auto"/>
            </w:pPr>
            <w:r>
              <w:rPr>
                <w:rFonts w:ascii="Arial" w:hAnsi="Arial"/>
                <w:b w:val="0"/>
                <w:sz w:val="11"/>
              </w:rPr>
              <w:t>/api/v1/cms/report-types/:id</w:t>
            </w:r>
          </w:p>
        </w:tc>
        <w:tc>
          <w:tcPr>
            <w:tcW w:w="1322" w:type="dxa"/>
            <w:vAlign w:val="top"/>
          </w:tcPr>
          <w:p w14:paraId="5A1FEF21">
            <w:pPr>
              <w:spacing w:after="0" w:line="240" w:lineRule="auto"/>
            </w:pPr>
            <w:r>
              <w:rPr>
                <w:rFonts w:ascii="Arial" w:hAnsi="Arial"/>
                <w:b w:val="0"/>
                <w:sz w:val="11"/>
              </w:rPr>
              <w:t>Get single report type</w:t>
            </w:r>
          </w:p>
        </w:tc>
        <w:tc>
          <w:tcPr>
            <w:tcW w:w="1322" w:type="dxa"/>
            <w:vAlign w:val="top"/>
          </w:tcPr>
          <w:p w14:paraId="788C08F6">
            <w:pPr>
              <w:spacing w:after="0" w:line="240" w:lineRule="auto"/>
            </w:pPr>
            <w:r>
              <w:rPr>
                <w:rFonts w:ascii="Arial" w:hAnsi="Arial"/>
                <w:b w:val="0"/>
                <w:sz w:val="11"/>
              </w:rPr>
              <w:t>Required; permission: reports.read</w:t>
            </w:r>
          </w:p>
        </w:tc>
        <w:tc>
          <w:tcPr>
            <w:tcW w:w="1322" w:type="dxa"/>
            <w:vAlign w:val="top"/>
          </w:tcPr>
          <w:p w14:paraId="124B8393">
            <w:pPr>
              <w:spacing w:after="0" w:line="240" w:lineRule="auto"/>
            </w:pPr>
            <w:r>
              <w:rPr>
                <w:rFonts w:ascii="Arial" w:hAnsi="Arial"/>
                <w:b w:val="0"/>
                <w:sz w:val="11"/>
              </w:rPr>
              <w:t>Authorization: Bearer &lt;accessToken&gt; or HttpOnly auth_token cookie</w:t>
            </w:r>
          </w:p>
        </w:tc>
        <w:tc>
          <w:tcPr>
            <w:tcW w:w="1322" w:type="dxa"/>
            <w:vAlign w:val="top"/>
          </w:tcPr>
          <w:p w14:paraId="67E3C418">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1640DAC3">
            <w:pPr>
              <w:spacing w:after="0" w:line="240" w:lineRule="auto"/>
            </w:pPr>
            <w:r>
              <w:rPr>
                <w:rFonts w:ascii="Arial" w:hAnsi="Arial"/>
                <w:b w:val="0"/>
                <w:sz w:val="11"/>
              </w:rPr>
              <w:t>Path/query validation not centralized unless handled in controller.</w:t>
            </w:r>
          </w:p>
        </w:tc>
        <w:tc>
          <w:tcPr>
            <w:tcW w:w="1322" w:type="dxa"/>
            <w:vAlign w:val="top"/>
          </w:tcPr>
          <w:p w14:paraId="31E288E8">
            <w:pPr>
              <w:spacing w:after="0" w:line="240" w:lineRule="auto"/>
            </w:pPr>
            <w:r>
              <w:rPr>
                <w:rFonts w:ascii="Arial" w:hAnsi="Arial"/>
                <w:b w:val="0"/>
                <w:sz w:val="11"/>
              </w:rPr>
              <w:t>Paginated/list or detail success envelope; see common list/detail examples.</w:t>
            </w:r>
          </w:p>
        </w:tc>
        <w:tc>
          <w:tcPr>
            <w:tcW w:w="1322" w:type="dxa"/>
            <w:vAlign w:val="top"/>
          </w:tcPr>
          <w:p w14:paraId="0117C540">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2EA2886E">
            <w:pPr>
              <w:spacing w:after="0" w:line="240" w:lineRule="auto"/>
            </w:pPr>
            <w:r>
              <w:rPr>
                <w:rFonts w:ascii="Arial" w:hAnsi="Arial"/>
                <w:b w:val="0"/>
                <w:sz w:val="11"/>
              </w:rPr>
              <w:t>reportController.getReportTypeById (backend/src/routes/report.routes.ts:135)</w:t>
            </w:r>
          </w:p>
        </w:tc>
      </w:tr>
      <w:tr w14:paraId="73B97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D3ADEA1">
            <w:pPr>
              <w:spacing w:after="0" w:line="240" w:lineRule="auto"/>
            </w:pPr>
            <w:r>
              <w:rPr>
                <w:rFonts w:ascii="Arial" w:hAnsi="Arial"/>
                <w:b w:val="0"/>
                <w:sz w:val="11"/>
              </w:rPr>
              <w:t>Backend API</w:t>
            </w:r>
          </w:p>
        </w:tc>
        <w:tc>
          <w:tcPr>
            <w:tcW w:w="1322" w:type="dxa"/>
            <w:vAlign w:val="top"/>
          </w:tcPr>
          <w:p w14:paraId="065F7539">
            <w:pPr>
              <w:spacing w:after="0" w:line="240" w:lineRule="auto"/>
            </w:pPr>
            <w:r>
              <w:rPr>
                <w:rFonts w:ascii="Arial" w:hAnsi="Arial"/>
                <w:b w:val="0"/>
                <w:sz w:val="11"/>
              </w:rPr>
              <w:t>PUT</w:t>
            </w:r>
          </w:p>
        </w:tc>
        <w:tc>
          <w:tcPr>
            <w:tcW w:w="1322" w:type="dxa"/>
            <w:vAlign w:val="top"/>
          </w:tcPr>
          <w:p w14:paraId="3FD6F008">
            <w:pPr>
              <w:spacing w:after="0" w:line="240" w:lineRule="auto"/>
            </w:pPr>
            <w:r>
              <w:rPr>
                <w:rFonts w:ascii="Arial" w:hAnsi="Arial"/>
                <w:b w:val="0"/>
                <w:sz w:val="11"/>
              </w:rPr>
              <w:t>/api/v1/cms/report-types/:id</w:t>
            </w:r>
          </w:p>
        </w:tc>
        <w:tc>
          <w:tcPr>
            <w:tcW w:w="1322" w:type="dxa"/>
            <w:vAlign w:val="top"/>
          </w:tcPr>
          <w:p w14:paraId="45B0F692">
            <w:pPr>
              <w:spacing w:after="0" w:line="240" w:lineRule="auto"/>
            </w:pPr>
            <w:r>
              <w:rPr>
                <w:rFonts w:ascii="Arial" w:hAnsi="Arial"/>
                <w:b w:val="0"/>
                <w:sz w:val="11"/>
              </w:rPr>
              <w:t>Update report type</w:t>
            </w:r>
          </w:p>
        </w:tc>
        <w:tc>
          <w:tcPr>
            <w:tcW w:w="1322" w:type="dxa"/>
            <w:vAlign w:val="top"/>
          </w:tcPr>
          <w:p w14:paraId="60BFA2C1">
            <w:pPr>
              <w:spacing w:after="0" w:line="240" w:lineRule="auto"/>
            </w:pPr>
            <w:r>
              <w:rPr>
                <w:rFonts w:ascii="Arial" w:hAnsi="Arial"/>
                <w:b w:val="0"/>
                <w:sz w:val="11"/>
              </w:rPr>
              <w:t>Required; permission: reports.update</w:t>
            </w:r>
          </w:p>
        </w:tc>
        <w:tc>
          <w:tcPr>
            <w:tcW w:w="1322" w:type="dxa"/>
            <w:vAlign w:val="top"/>
          </w:tcPr>
          <w:p w14:paraId="01EE46FB">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5F11B1B6">
            <w:pPr>
              <w:spacing w:after="0" w:line="240" w:lineRule="auto"/>
            </w:pPr>
            <w:r>
              <w:rPr>
                <w:rFonts w:ascii="Arial" w:hAnsi="Arial"/>
                <w:b w:val="0"/>
                <w:sz w:val="11"/>
              </w:rPr>
              <w:t>Path params: id; Body: JSON payload for the target resource</w:t>
            </w:r>
          </w:p>
        </w:tc>
        <w:tc>
          <w:tcPr>
            <w:tcW w:w="1322" w:type="dxa"/>
            <w:vAlign w:val="top"/>
          </w:tcPr>
          <w:p w14:paraId="02811466">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59568259">
            <w:pPr>
              <w:spacing w:after="0" w:line="240" w:lineRule="auto"/>
            </w:pPr>
            <w:r>
              <w:rPr>
                <w:rFonts w:ascii="Arial" w:hAnsi="Arial"/>
                <w:b w:val="0"/>
                <w:sz w:val="11"/>
              </w:rPr>
              <w:t>Create/update/action success envelope; validation errors use 400/422 pattern.</w:t>
            </w:r>
          </w:p>
        </w:tc>
        <w:tc>
          <w:tcPr>
            <w:tcW w:w="1322" w:type="dxa"/>
            <w:vAlign w:val="top"/>
          </w:tcPr>
          <w:p w14:paraId="56BE60E8">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6F76D8AB">
            <w:pPr>
              <w:spacing w:after="0" w:line="240" w:lineRule="auto"/>
            </w:pPr>
            <w:r>
              <w:rPr>
                <w:rFonts w:ascii="Arial" w:hAnsi="Arial"/>
                <w:b w:val="0"/>
                <w:sz w:val="11"/>
              </w:rPr>
              <w:t>reportController.updateReportType (backend/src/routes/report.routes.ts:147)</w:t>
            </w:r>
          </w:p>
        </w:tc>
      </w:tr>
      <w:tr w14:paraId="068BC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F5F4099">
            <w:pPr>
              <w:spacing w:after="0" w:line="240" w:lineRule="auto"/>
            </w:pPr>
            <w:r>
              <w:rPr>
                <w:rFonts w:ascii="Arial" w:hAnsi="Arial"/>
                <w:b w:val="0"/>
                <w:sz w:val="11"/>
              </w:rPr>
              <w:t>Backend API</w:t>
            </w:r>
          </w:p>
        </w:tc>
        <w:tc>
          <w:tcPr>
            <w:tcW w:w="1322" w:type="dxa"/>
            <w:vAlign w:val="top"/>
          </w:tcPr>
          <w:p w14:paraId="3906BBF3">
            <w:pPr>
              <w:spacing w:after="0" w:line="240" w:lineRule="auto"/>
            </w:pPr>
            <w:r>
              <w:rPr>
                <w:rFonts w:ascii="Arial" w:hAnsi="Arial"/>
                <w:b w:val="0"/>
                <w:sz w:val="11"/>
              </w:rPr>
              <w:t>GET</w:t>
            </w:r>
          </w:p>
        </w:tc>
        <w:tc>
          <w:tcPr>
            <w:tcW w:w="1322" w:type="dxa"/>
            <w:vAlign w:val="top"/>
          </w:tcPr>
          <w:p w14:paraId="2A5E923A">
            <w:pPr>
              <w:spacing w:after="0" w:line="240" w:lineRule="auto"/>
            </w:pPr>
            <w:r>
              <w:rPr>
                <w:rFonts w:ascii="Arial" w:hAnsi="Arial"/>
                <w:b w:val="0"/>
                <w:sz w:val="11"/>
              </w:rPr>
              <w:t>/api/v1/cms/report-types/:id/sections</w:t>
            </w:r>
          </w:p>
        </w:tc>
        <w:tc>
          <w:tcPr>
            <w:tcW w:w="1322" w:type="dxa"/>
            <w:vAlign w:val="top"/>
          </w:tcPr>
          <w:p w14:paraId="2FA6AACF">
            <w:pPr>
              <w:spacing w:after="0" w:line="240" w:lineRule="auto"/>
            </w:pPr>
            <w:r>
              <w:rPr>
                <w:rFonts w:ascii="Arial" w:hAnsi="Arial"/>
                <w:b w:val="0"/>
                <w:sz w:val="11"/>
              </w:rPr>
              <w:t>Get sections for a report type</w:t>
            </w:r>
          </w:p>
        </w:tc>
        <w:tc>
          <w:tcPr>
            <w:tcW w:w="1322" w:type="dxa"/>
            <w:vAlign w:val="top"/>
          </w:tcPr>
          <w:p w14:paraId="7FAA19DD">
            <w:pPr>
              <w:spacing w:after="0" w:line="240" w:lineRule="auto"/>
            </w:pPr>
            <w:r>
              <w:rPr>
                <w:rFonts w:ascii="Arial" w:hAnsi="Arial"/>
                <w:b w:val="0"/>
                <w:sz w:val="11"/>
              </w:rPr>
              <w:t>Required; permission: reports.read</w:t>
            </w:r>
          </w:p>
        </w:tc>
        <w:tc>
          <w:tcPr>
            <w:tcW w:w="1322" w:type="dxa"/>
            <w:vAlign w:val="top"/>
          </w:tcPr>
          <w:p w14:paraId="5065B50E">
            <w:pPr>
              <w:spacing w:after="0" w:line="240" w:lineRule="auto"/>
            </w:pPr>
            <w:r>
              <w:rPr>
                <w:rFonts w:ascii="Arial" w:hAnsi="Arial"/>
                <w:b w:val="0"/>
                <w:sz w:val="11"/>
              </w:rPr>
              <w:t>Authorization: Bearer &lt;accessToken&gt; or HttpOnly auth_token cookie</w:t>
            </w:r>
          </w:p>
        </w:tc>
        <w:tc>
          <w:tcPr>
            <w:tcW w:w="1322" w:type="dxa"/>
            <w:vAlign w:val="top"/>
          </w:tcPr>
          <w:p w14:paraId="2AF82D2D">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1E29657B">
            <w:pPr>
              <w:spacing w:after="0" w:line="240" w:lineRule="auto"/>
            </w:pPr>
            <w:r>
              <w:rPr>
                <w:rFonts w:ascii="Arial" w:hAnsi="Arial"/>
                <w:b w:val="0"/>
                <w:sz w:val="11"/>
              </w:rPr>
              <w:t>Path/query validation not centralized unless handled in controller.</w:t>
            </w:r>
          </w:p>
        </w:tc>
        <w:tc>
          <w:tcPr>
            <w:tcW w:w="1322" w:type="dxa"/>
            <w:vAlign w:val="top"/>
          </w:tcPr>
          <w:p w14:paraId="7361D5A1">
            <w:pPr>
              <w:spacing w:after="0" w:line="240" w:lineRule="auto"/>
            </w:pPr>
            <w:r>
              <w:rPr>
                <w:rFonts w:ascii="Arial" w:hAnsi="Arial"/>
                <w:b w:val="0"/>
                <w:sz w:val="11"/>
              </w:rPr>
              <w:t>Paginated/list or detail success envelope; see common list/detail examples.</w:t>
            </w:r>
          </w:p>
        </w:tc>
        <w:tc>
          <w:tcPr>
            <w:tcW w:w="1322" w:type="dxa"/>
            <w:vAlign w:val="top"/>
          </w:tcPr>
          <w:p w14:paraId="1F4D5C0C">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2207DB08">
            <w:pPr>
              <w:spacing w:after="0" w:line="240" w:lineRule="auto"/>
            </w:pPr>
            <w:r>
              <w:rPr>
                <w:rFonts w:ascii="Arial" w:hAnsi="Arial"/>
                <w:b w:val="0"/>
                <w:sz w:val="11"/>
              </w:rPr>
              <w:t>reportController.getReportTypeSections (backend/src/routes/report.routes.ts:87)</w:t>
            </w:r>
          </w:p>
        </w:tc>
      </w:tr>
      <w:tr w14:paraId="3BE86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9C3DC04">
            <w:pPr>
              <w:spacing w:after="0" w:line="240" w:lineRule="auto"/>
            </w:pPr>
            <w:r>
              <w:rPr>
                <w:rFonts w:ascii="Arial" w:hAnsi="Arial"/>
                <w:b w:val="0"/>
                <w:sz w:val="11"/>
              </w:rPr>
              <w:t>Backend API</w:t>
            </w:r>
          </w:p>
        </w:tc>
        <w:tc>
          <w:tcPr>
            <w:tcW w:w="1322" w:type="dxa"/>
            <w:vAlign w:val="top"/>
          </w:tcPr>
          <w:p w14:paraId="005D822E">
            <w:pPr>
              <w:spacing w:after="0" w:line="240" w:lineRule="auto"/>
            </w:pPr>
            <w:r>
              <w:rPr>
                <w:rFonts w:ascii="Arial" w:hAnsi="Arial"/>
                <w:b w:val="0"/>
                <w:sz w:val="11"/>
              </w:rPr>
              <w:t>POST</w:t>
            </w:r>
          </w:p>
        </w:tc>
        <w:tc>
          <w:tcPr>
            <w:tcW w:w="1322" w:type="dxa"/>
            <w:vAlign w:val="top"/>
          </w:tcPr>
          <w:p w14:paraId="282D01E7">
            <w:pPr>
              <w:spacing w:after="0" w:line="240" w:lineRule="auto"/>
            </w:pPr>
            <w:r>
              <w:rPr>
                <w:rFonts w:ascii="Arial" w:hAnsi="Arial"/>
                <w:b w:val="0"/>
                <w:sz w:val="11"/>
              </w:rPr>
              <w:t>/api/v1/cms/report-types/:id/sections/update-order</w:t>
            </w:r>
          </w:p>
        </w:tc>
        <w:tc>
          <w:tcPr>
            <w:tcW w:w="1322" w:type="dxa"/>
            <w:vAlign w:val="top"/>
          </w:tcPr>
          <w:p w14:paraId="208B3D80">
            <w:pPr>
              <w:spacing w:after="0" w:line="240" w:lineRule="auto"/>
            </w:pPr>
            <w:r>
              <w:rPr>
                <w:rFonts w:ascii="Arial" w:hAnsi="Arial"/>
                <w:b w:val="0"/>
                <w:sz w:val="11"/>
              </w:rPr>
              <w:t>Reorder sections within a report type</w:t>
            </w:r>
          </w:p>
        </w:tc>
        <w:tc>
          <w:tcPr>
            <w:tcW w:w="1322" w:type="dxa"/>
            <w:vAlign w:val="top"/>
          </w:tcPr>
          <w:p w14:paraId="337E0D4E">
            <w:pPr>
              <w:spacing w:after="0" w:line="240" w:lineRule="auto"/>
            </w:pPr>
            <w:r>
              <w:rPr>
                <w:rFonts w:ascii="Arial" w:hAnsi="Arial"/>
                <w:b w:val="0"/>
                <w:sz w:val="11"/>
              </w:rPr>
              <w:t>Required; permission: reports.update</w:t>
            </w:r>
          </w:p>
        </w:tc>
        <w:tc>
          <w:tcPr>
            <w:tcW w:w="1322" w:type="dxa"/>
            <w:vAlign w:val="top"/>
          </w:tcPr>
          <w:p w14:paraId="44625EA3">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32428042">
            <w:pPr>
              <w:spacing w:after="0" w:line="240" w:lineRule="auto"/>
            </w:pPr>
            <w:r>
              <w:rPr>
                <w:rFonts w:ascii="Arial" w:hAnsi="Arial"/>
                <w:b w:val="0"/>
                <w:sz w:val="11"/>
              </w:rPr>
              <w:t>Path params: id; Body: JSON payload for the target resource</w:t>
            </w:r>
          </w:p>
        </w:tc>
        <w:tc>
          <w:tcPr>
            <w:tcW w:w="1322" w:type="dxa"/>
            <w:vAlign w:val="top"/>
          </w:tcPr>
          <w:p w14:paraId="265BEE61">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3D14499B">
            <w:pPr>
              <w:spacing w:after="0" w:line="240" w:lineRule="auto"/>
            </w:pPr>
            <w:r>
              <w:rPr>
                <w:rFonts w:ascii="Arial" w:hAnsi="Arial"/>
                <w:b w:val="0"/>
                <w:sz w:val="11"/>
              </w:rPr>
              <w:t>Create/update/action success envelope; validation errors use 400/422 pattern.</w:t>
            </w:r>
          </w:p>
        </w:tc>
        <w:tc>
          <w:tcPr>
            <w:tcW w:w="1322" w:type="dxa"/>
            <w:vAlign w:val="top"/>
          </w:tcPr>
          <w:p w14:paraId="62D6F669">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063B27D5">
            <w:pPr>
              <w:spacing w:after="0" w:line="240" w:lineRule="auto"/>
            </w:pPr>
            <w:r>
              <w:rPr>
                <w:rFonts w:ascii="Arial" w:hAnsi="Arial"/>
                <w:b w:val="0"/>
                <w:sz w:val="11"/>
              </w:rPr>
              <w:t>reportController.updateSectionsOrder (backend/src/routes/report.routes.ts:99)</w:t>
            </w:r>
          </w:p>
        </w:tc>
      </w:tr>
      <w:tr w14:paraId="4D47D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081D579">
            <w:pPr>
              <w:spacing w:after="0" w:line="240" w:lineRule="auto"/>
            </w:pPr>
            <w:r>
              <w:rPr>
                <w:rFonts w:ascii="Arial" w:hAnsi="Arial"/>
                <w:b w:val="0"/>
                <w:sz w:val="11"/>
              </w:rPr>
              <w:t>Backend API</w:t>
            </w:r>
          </w:p>
        </w:tc>
        <w:tc>
          <w:tcPr>
            <w:tcW w:w="1322" w:type="dxa"/>
            <w:vAlign w:val="top"/>
          </w:tcPr>
          <w:p w14:paraId="2E5DEEC1">
            <w:pPr>
              <w:spacing w:after="0" w:line="240" w:lineRule="auto"/>
            </w:pPr>
            <w:r>
              <w:rPr>
                <w:rFonts w:ascii="Arial" w:hAnsi="Arial"/>
                <w:b w:val="0"/>
                <w:sz w:val="11"/>
              </w:rPr>
              <w:t>POST</w:t>
            </w:r>
          </w:p>
        </w:tc>
        <w:tc>
          <w:tcPr>
            <w:tcW w:w="1322" w:type="dxa"/>
            <w:vAlign w:val="top"/>
          </w:tcPr>
          <w:p w14:paraId="0E9B89F1">
            <w:pPr>
              <w:spacing w:after="0" w:line="240" w:lineRule="auto"/>
            </w:pPr>
            <w:r>
              <w:rPr>
                <w:rFonts w:ascii="Arial" w:hAnsi="Arial"/>
                <w:b w:val="0"/>
                <w:sz w:val="11"/>
              </w:rPr>
              <w:t>/api/v1/cms/report-types/destroy-multiple</w:t>
            </w:r>
          </w:p>
        </w:tc>
        <w:tc>
          <w:tcPr>
            <w:tcW w:w="1322" w:type="dxa"/>
            <w:vAlign w:val="top"/>
          </w:tcPr>
          <w:p w14:paraId="6E54CA97">
            <w:pPr>
              <w:spacing w:after="0" w:line="240" w:lineRule="auto"/>
            </w:pPr>
            <w:r>
              <w:rPr>
                <w:rFonts w:ascii="Arial" w:hAnsi="Arial"/>
                <w:b w:val="0"/>
                <w:sz w:val="11"/>
              </w:rPr>
              <w:t>Bulk soft delete report types</w:t>
            </w:r>
          </w:p>
        </w:tc>
        <w:tc>
          <w:tcPr>
            <w:tcW w:w="1322" w:type="dxa"/>
            <w:vAlign w:val="top"/>
          </w:tcPr>
          <w:p w14:paraId="62FE6892">
            <w:pPr>
              <w:spacing w:after="0" w:line="240" w:lineRule="auto"/>
            </w:pPr>
            <w:r>
              <w:rPr>
                <w:rFonts w:ascii="Arial" w:hAnsi="Arial"/>
                <w:b w:val="0"/>
                <w:sz w:val="11"/>
              </w:rPr>
              <w:t>Required; permission: reports.delete</w:t>
            </w:r>
          </w:p>
        </w:tc>
        <w:tc>
          <w:tcPr>
            <w:tcW w:w="1322" w:type="dxa"/>
            <w:vAlign w:val="top"/>
          </w:tcPr>
          <w:p w14:paraId="2FDAC052">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68A5B302">
            <w:pPr>
              <w:spacing w:after="0" w:line="240" w:lineRule="auto"/>
            </w:pPr>
            <w:r>
              <w:rPr>
                <w:rFonts w:ascii="Arial" w:hAnsi="Arial"/>
                <w:b w:val="0"/>
                <w:sz w:val="11"/>
              </w:rPr>
              <w:t>Body: JSON array of ids/keys</w:t>
            </w:r>
          </w:p>
        </w:tc>
        <w:tc>
          <w:tcPr>
            <w:tcW w:w="1322" w:type="dxa"/>
            <w:vAlign w:val="top"/>
          </w:tcPr>
          <w:p w14:paraId="33E16656">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3A6BE078">
            <w:pPr>
              <w:spacing w:after="0" w:line="240" w:lineRule="auto"/>
            </w:pPr>
            <w:r>
              <w:rPr>
                <w:rFonts w:ascii="Arial" w:hAnsi="Arial"/>
                <w:b w:val="0"/>
                <w:sz w:val="11"/>
              </w:rPr>
              <w:t>Create/update/action success envelope; validation errors use 400/422 pattern.</w:t>
            </w:r>
          </w:p>
        </w:tc>
        <w:tc>
          <w:tcPr>
            <w:tcW w:w="1322" w:type="dxa"/>
            <w:vAlign w:val="top"/>
          </w:tcPr>
          <w:p w14:paraId="60FF2035">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57905D8C">
            <w:pPr>
              <w:spacing w:after="0" w:line="240" w:lineRule="auto"/>
            </w:pPr>
            <w:r>
              <w:rPr>
                <w:rFonts w:ascii="Arial" w:hAnsi="Arial"/>
                <w:b w:val="0"/>
                <w:sz w:val="11"/>
              </w:rPr>
              <w:t>reportController.deleteMultipleReportTypes (backend/src/routes/report.routes.ts:75)</w:t>
            </w:r>
          </w:p>
        </w:tc>
      </w:tr>
      <w:tr w14:paraId="0A1DE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20BE7E4">
            <w:pPr>
              <w:spacing w:after="0" w:line="240" w:lineRule="auto"/>
            </w:pPr>
            <w:r>
              <w:rPr>
                <w:rFonts w:ascii="Arial" w:hAnsi="Arial"/>
                <w:b w:val="0"/>
                <w:sz w:val="11"/>
              </w:rPr>
              <w:t>Backend API</w:t>
            </w:r>
          </w:p>
        </w:tc>
        <w:tc>
          <w:tcPr>
            <w:tcW w:w="1322" w:type="dxa"/>
            <w:vAlign w:val="top"/>
          </w:tcPr>
          <w:p w14:paraId="0CD43059">
            <w:pPr>
              <w:spacing w:after="0" w:line="240" w:lineRule="auto"/>
            </w:pPr>
            <w:r>
              <w:rPr>
                <w:rFonts w:ascii="Arial" w:hAnsi="Arial"/>
                <w:b w:val="0"/>
                <w:sz w:val="11"/>
              </w:rPr>
              <w:t>GET</w:t>
            </w:r>
          </w:p>
        </w:tc>
        <w:tc>
          <w:tcPr>
            <w:tcW w:w="1322" w:type="dxa"/>
            <w:vAlign w:val="top"/>
          </w:tcPr>
          <w:p w14:paraId="319FAED1">
            <w:pPr>
              <w:spacing w:after="0" w:line="240" w:lineRule="auto"/>
            </w:pPr>
            <w:r>
              <w:rPr>
                <w:rFonts w:ascii="Arial" w:hAnsi="Arial"/>
                <w:b w:val="0"/>
                <w:sz w:val="11"/>
              </w:rPr>
              <w:t>/api/v1/cms/report-types/list</w:t>
            </w:r>
          </w:p>
        </w:tc>
        <w:tc>
          <w:tcPr>
            <w:tcW w:w="1322" w:type="dxa"/>
            <w:vAlign w:val="top"/>
          </w:tcPr>
          <w:p w14:paraId="7AFA88D5">
            <w:pPr>
              <w:spacing w:after="0" w:line="240" w:lineRule="auto"/>
            </w:pPr>
            <w:r>
              <w:rPr>
                <w:rFonts w:ascii="Arial" w:hAnsi="Arial"/>
                <w:b w:val="0"/>
                <w:sz w:val="11"/>
              </w:rPr>
              <w:t>Get active report types for dropdown</w:t>
            </w:r>
          </w:p>
        </w:tc>
        <w:tc>
          <w:tcPr>
            <w:tcW w:w="1322" w:type="dxa"/>
            <w:vAlign w:val="top"/>
          </w:tcPr>
          <w:p w14:paraId="31930676">
            <w:pPr>
              <w:spacing w:after="0" w:line="240" w:lineRule="auto"/>
            </w:pPr>
            <w:r>
              <w:rPr>
                <w:rFonts w:ascii="Arial" w:hAnsi="Arial"/>
                <w:b w:val="0"/>
                <w:sz w:val="11"/>
              </w:rPr>
              <w:t>Required; permission: reports.read</w:t>
            </w:r>
          </w:p>
        </w:tc>
        <w:tc>
          <w:tcPr>
            <w:tcW w:w="1322" w:type="dxa"/>
            <w:vAlign w:val="top"/>
          </w:tcPr>
          <w:p w14:paraId="140B111B">
            <w:pPr>
              <w:spacing w:after="0" w:line="240" w:lineRule="auto"/>
            </w:pPr>
            <w:r>
              <w:rPr>
                <w:rFonts w:ascii="Arial" w:hAnsi="Arial"/>
                <w:b w:val="0"/>
                <w:sz w:val="11"/>
              </w:rPr>
              <w:t>Authorization: Bearer &lt;accessToken&gt; or HttpOnly auth_token cookie</w:t>
            </w:r>
          </w:p>
        </w:tc>
        <w:tc>
          <w:tcPr>
            <w:tcW w:w="1322" w:type="dxa"/>
            <w:vAlign w:val="top"/>
          </w:tcPr>
          <w:p w14:paraId="5EE5EF71">
            <w:pPr>
              <w:spacing w:after="0" w:line="240" w:lineRule="auto"/>
            </w:pPr>
            <w:r>
              <w:rPr>
                <w:rFonts w:ascii="Arial" w:hAnsi="Arial"/>
                <w:b w:val="0"/>
                <w:sz w:val="11"/>
              </w:rPr>
              <w:t>Query: page, limit, search, sortBy, sortOrder, filters as supported by controller</w:t>
            </w:r>
          </w:p>
        </w:tc>
        <w:tc>
          <w:tcPr>
            <w:tcW w:w="1322" w:type="dxa"/>
            <w:vAlign w:val="top"/>
          </w:tcPr>
          <w:p w14:paraId="19275C82">
            <w:pPr>
              <w:spacing w:after="0" w:line="240" w:lineRule="auto"/>
            </w:pPr>
            <w:r>
              <w:rPr>
                <w:rFonts w:ascii="Arial" w:hAnsi="Arial"/>
                <w:b w:val="0"/>
                <w:sz w:val="11"/>
              </w:rPr>
              <w:t>Path/query validation not centralized unless handled in controller.</w:t>
            </w:r>
          </w:p>
        </w:tc>
        <w:tc>
          <w:tcPr>
            <w:tcW w:w="1322" w:type="dxa"/>
            <w:vAlign w:val="top"/>
          </w:tcPr>
          <w:p w14:paraId="59BA39AA">
            <w:pPr>
              <w:spacing w:after="0" w:line="240" w:lineRule="auto"/>
            </w:pPr>
            <w:r>
              <w:rPr>
                <w:rFonts w:ascii="Arial" w:hAnsi="Arial"/>
                <w:b w:val="0"/>
                <w:sz w:val="11"/>
              </w:rPr>
              <w:t>Paginated/list or detail success envelope; see common list/detail examples.</w:t>
            </w:r>
          </w:p>
        </w:tc>
        <w:tc>
          <w:tcPr>
            <w:tcW w:w="1322" w:type="dxa"/>
            <w:vAlign w:val="top"/>
          </w:tcPr>
          <w:p w14:paraId="00402CB7">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3782149C">
            <w:pPr>
              <w:spacing w:after="0" w:line="240" w:lineRule="auto"/>
            </w:pPr>
            <w:r>
              <w:rPr>
                <w:rFonts w:ascii="Arial" w:hAnsi="Arial"/>
                <w:b w:val="0"/>
                <w:sz w:val="11"/>
              </w:rPr>
              <w:t>reportController.getReportTypesList (backend/src/routes/report.routes.ts:51)</w:t>
            </w:r>
          </w:p>
        </w:tc>
      </w:tr>
      <w:tr w14:paraId="7CDDCE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57B9342">
            <w:pPr>
              <w:spacing w:after="0" w:line="240" w:lineRule="auto"/>
            </w:pPr>
            <w:r>
              <w:rPr>
                <w:rFonts w:ascii="Arial" w:hAnsi="Arial"/>
                <w:b w:val="0"/>
                <w:sz w:val="11"/>
              </w:rPr>
              <w:t>Backend API</w:t>
            </w:r>
          </w:p>
        </w:tc>
        <w:tc>
          <w:tcPr>
            <w:tcW w:w="1322" w:type="dxa"/>
            <w:vAlign w:val="top"/>
          </w:tcPr>
          <w:p w14:paraId="25C9ABFF">
            <w:pPr>
              <w:spacing w:after="0" w:line="240" w:lineRule="auto"/>
            </w:pPr>
            <w:r>
              <w:rPr>
                <w:rFonts w:ascii="Arial" w:hAnsi="Arial"/>
                <w:b w:val="0"/>
                <w:sz w:val="11"/>
              </w:rPr>
              <w:t>POST</w:t>
            </w:r>
          </w:p>
        </w:tc>
        <w:tc>
          <w:tcPr>
            <w:tcW w:w="1322" w:type="dxa"/>
            <w:vAlign w:val="top"/>
          </w:tcPr>
          <w:p w14:paraId="005580AF">
            <w:pPr>
              <w:spacing w:after="0" w:line="240" w:lineRule="auto"/>
            </w:pPr>
            <w:r>
              <w:rPr>
                <w:rFonts w:ascii="Arial" w:hAnsi="Arial"/>
                <w:b w:val="0"/>
                <w:sz w:val="11"/>
              </w:rPr>
              <w:t>/api/v1/cms/report-types/toggle-status</w:t>
            </w:r>
          </w:p>
        </w:tc>
        <w:tc>
          <w:tcPr>
            <w:tcW w:w="1322" w:type="dxa"/>
            <w:vAlign w:val="top"/>
          </w:tcPr>
          <w:p w14:paraId="5CA92F35">
            <w:pPr>
              <w:spacing w:after="0" w:line="240" w:lineRule="auto"/>
            </w:pPr>
            <w:r>
              <w:rPr>
                <w:rFonts w:ascii="Arial" w:hAnsi="Arial"/>
                <w:b w:val="0"/>
                <w:sz w:val="11"/>
              </w:rPr>
              <w:t>Toggle report type status</w:t>
            </w:r>
          </w:p>
        </w:tc>
        <w:tc>
          <w:tcPr>
            <w:tcW w:w="1322" w:type="dxa"/>
            <w:vAlign w:val="top"/>
          </w:tcPr>
          <w:p w14:paraId="2E27DAAF">
            <w:pPr>
              <w:spacing w:after="0" w:line="240" w:lineRule="auto"/>
            </w:pPr>
            <w:r>
              <w:rPr>
                <w:rFonts w:ascii="Arial" w:hAnsi="Arial"/>
                <w:b w:val="0"/>
                <w:sz w:val="11"/>
              </w:rPr>
              <w:t>Required; permission: reports.update</w:t>
            </w:r>
          </w:p>
        </w:tc>
        <w:tc>
          <w:tcPr>
            <w:tcW w:w="1322" w:type="dxa"/>
            <w:vAlign w:val="top"/>
          </w:tcPr>
          <w:p w14:paraId="784F7E25">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2B24078B">
            <w:pPr>
              <w:spacing w:after="0" w:line="240" w:lineRule="auto"/>
            </w:pPr>
            <w:r>
              <w:rPr>
                <w:rFonts w:ascii="Arial" w:hAnsi="Arial"/>
                <w:b w:val="0"/>
                <w:sz w:val="11"/>
              </w:rPr>
              <w:t>Body: JSON payload for the target resource</w:t>
            </w:r>
          </w:p>
        </w:tc>
        <w:tc>
          <w:tcPr>
            <w:tcW w:w="1322" w:type="dxa"/>
            <w:vAlign w:val="top"/>
          </w:tcPr>
          <w:p w14:paraId="1A26C97A">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4EB6B34C">
            <w:pPr>
              <w:spacing w:after="0" w:line="240" w:lineRule="auto"/>
            </w:pPr>
            <w:r>
              <w:rPr>
                <w:rFonts w:ascii="Arial" w:hAnsi="Arial"/>
                <w:b w:val="0"/>
                <w:sz w:val="11"/>
              </w:rPr>
              <w:t>Create/update/action success envelope; validation errors use 400/422 pattern.</w:t>
            </w:r>
          </w:p>
        </w:tc>
        <w:tc>
          <w:tcPr>
            <w:tcW w:w="1322" w:type="dxa"/>
            <w:vAlign w:val="top"/>
          </w:tcPr>
          <w:p w14:paraId="55073DAE">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E8424B4">
            <w:pPr>
              <w:spacing w:after="0" w:line="240" w:lineRule="auto"/>
            </w:pPr>
            <w:r>
              <w:rPr>
                <w:rFonts w:ascii="Arial" w:hAnsi="Arial"/>
                <w:b w:val="0"/>
                <w:sz w:val="11"/>
              </w:rPr>
              <w:t>reportController.toggleReportTypeStatus (backend/src/routes/report.routes.ts:63)</w:t>
            </w:r>
          </w:p>
        </w:tc>
      </w:tr>
      <w:tr w14:paraId="1C171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CC6C831">
            <w:pPr>
              <w:spacing w:after="0" w:line="240" w:lineRule="auto"/>
            </w:pPr>
            <w:r>
              <w:rPr>
                <w:rFonts w:ascii="Arial" w:hAnsi="Arial"/>
                <w:b w:val="0"/>
                <w:sz w:val="11"/>
              </w:rPr>
              <w:t>Backend API</w:t>
            </w:r>
          </w:p>
        </w:tc>
        <w:tc>
          <w:tcPr>
            <w:tcW w:w="1322" w:type="dxa"/>
            <w:vAlign w:val="top"/>
          </w:tcPr>
          <w:p w14:paraId="23D5FDA4">
            <w:pPr>
              <w:spacing w:after="0" w:line="240" w:lineRule="auto"/>
            </w:pPr>
            <w:r>
              <w:rPr>
                <w:rFonts w:ascii="Arial" w:hAnsi="Arial"/>
                <w:b w:val="0"/>
                <w:sz w:val="11"/>
              </w:rPr>
              <w:t>GET</w:t>
            </w:r>
          </w:p>
        </w:tc>
        <w:tc>
          <w:tcPr>
            <w:tcW w:w="1322" w:type="dxa"/>
            <w:vAlign w:val="top"/>
          </w:tcPr>
          <w:p w14:paraId="5D7010BE">
            <w:pPr>
              <w:spacing w:after="0" w:line="240" w:lineRule="auto"/>
            </w:pPr>
            <w:r>
              <w:rPr>
                <w:rFonts w:ascii="Arial" w:hAnsi="Arial"/>
                <w:b w:val="0"/>
                <w:sz w:val="11"/>
              </w:rPr>
              <w:t>/api/v1/reports/filter</w:t>
            </w:r>
          </w:p>
        </w:tc>
        <w:tc>
          <w:tcPr>
            <w:tcW w:w="1322" w:type="dxa"/>
            <w:vAlign w:val="top"/>
          </w:tcPr>
          <w:p w14:paraId="70E336F4">
            <w:pPr>
              <w:spacing w:after="0" w:line="240" w:lineRule="auto"/>
            </w:pPr>
            <w:r>
              <w:rPr>
                <w:rFonts w:ascii="Arial" w:hAnsi="Arial"/>
                <w:b w:val="0"/>
                <w:sz w:val="11"/>
              </w:rPr>
              <w:t>Filter reports for public frontend (AJAX)</w:t>
            </w:r>
          </w:p>
        </w:tc>
        <w:tc>
          <w:tcPr>
            <w:tcW w:w="1322" w:type="dxa"/>
            <w:vAlign w:val="top"/>
          </w:tcPr>
          <w:p w14:paraId="3AD34F25">
            <w:pPr>
              <w:spacing w:after="0" w:line="240" w:lineRule="auto"/>
            </w:pPr>
            <w:r>
              <w:rPr>
                <w:rFonts w:ascii="Arial" w:hAnsi="Arial"/>
                <w:b w:val="0"/>
                <w:sz w:val="11"/>
              </w:rPr>
              <w:t>Public / Not required</w:t>
            </w:r>
          </w:p>
        </w:tc>
        <w:tc>
          <w:tcPr>
            <w:tcW w:w="1322" w:type="dxa"/>
            <w:vAlign w:val="top"/>
          </w:tcPr>
          <w:p w14:paraId="31047A1C">
            <w:pPr>
              <w:spacing w:after="0" w:line="240" w:lineRule="auto"/>
            </w:pPr>
            <w:r>
              <w:rPr>
                <w:rFonts w:ascii="Arial" w:hAnsi="Arial"/>
                <w:b w:val="0"/>
                <w:sz w:val="11"/>
              </w:rPr>
              <w:t>Standard HTTP headers; Content-Type when body is sent</w:t>
            </w:r>
          </w:p>
        </w:tc>
        <w:tc>
          <w:tcPr>
            <w:tcW w:w="1322" w:type="dxa"/>
            <w:vAlign w:val="top"/>
          </w:tcPr>
          <w:p w14:paraId="5ABC1F2C">
            <w:pPr>
              <w:spacing w:after="0" w:line="240" w:lineRule="auto"/>
            </w:pPr>
            <w:r>
              <w:rPr>
                <w:rFonts w:ascii="Arial" w:hAnsi="Arial"/>
                <w:b w:val="0"/>
                <w:sz w:val="11"/>
              </w:rPr>
              <w:t>Query: page, limit, search, sortBy, sortOrder, filters as supported by controller</w:t>
            </w:r>
          </w:p>
        </w:tc>
        <w:tc>
          <w:tcPr>
            <w:tcW w:w="1322" w:type="dxa"/>
            <w:vAlign w:val="top"/>
          </w:tcPr>
          <w:p w14:paraId="76EE1ECF">
            <w:pPr>
              <w:spacing w:after="0" w:line="240" w:lineRule="auto"/>
            </w:pPr>
            <w:r>
              <w:rPr>
                <w:rFonts w:ascii="Arial" w:hAnsi="Arial"/>
                <w:b w:val="0"/>
                <w:sz w:val="11"/>
              </w:rPr>
              <w:t>Path/query validation not centralized unless handled in controller.</w:t>
            </w:r>
          </w:p>
        </w:tc>
        <w:tc>
          <w:tcPr>
            <w:tcW w:w="1322" w:type="dxa"/>
            <w:vAlign w:val="top"/>
          </w:tcPr>
          <w:p w14:paraId="61741260">
            <w:pPr>
              <w:spacing w:after="0" w:line="240" w:lineRule="auto"/>
            </w:pPr>
            <w:r>
              <w:rPr>
                <w:rFonts w:ascii="Arial" w:hAnsi="Arial"/>
                <w:b w:val="0"/>
                <w:sz w:val="11"/>
              </w:rPr>
              <w:t>Paginated/list or detail success envelope; see common list/detail examples.</w:t>
            </w:r>
          </w:p>
        </w:tc>
        <w:tc>
          <w:tcPr>
            <w:tcW w:w="1322" w:type="dxa"/>
            <w:vAlign w:val="top"/>
          </w:tcPr>
          <w:p w14:paraId="33B1676E">
            <w:pPr>
              <w:spacing w:after="0" w:line="240" w:lineRule="auto"/>
            </w:pPr>
            <w:r>
              <w:rPr>
                <w:rFonts w:ascii="Arial" w:hAnsi="Arial"/>
                <w:b w:val="0"/>
                <w:sz w:val="11"/>
              </w:rPr>
              <w:t>400/422 validation, 404 not found, 429 rate limit, 500 internal error</w:t>
            </w:r>
          </w:p>
        </w:tc>
        <w:tc>
          <w:tcPr>
            <w:tcW w:w="1322" w:type="dxa"/>
            <w:vAlign w:val="top"/>
          </w:tcPr>
          <w:p w14:paraId="78C516BA">
            <w:pPr>
              <w:spacing w:after="0" w:line="240" w:lineRule="auto"/>
            </w:pPr>
            <w:r>
              <w:rPr>
                <w:rFonts w:ascii="Arial" w:hAnsi="Arial"/>
                <w:b w:val="0"/>
                <w:sz w:val="11"/>
              </w:rPr>
              <w:t>reportController.filterReports (backend/src/routes/report.routes.ts:17)</w:t>
            </w:r>
          </w:p>
        </w:tc>
      </w:tr>
      <w:tr w14:paraId="55529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D2B84BC">
            <w:pPr>
              <w:spacing w:after="0" w:line="240" w:lineRule="auto"/>
            </w:pPr>
            <w:r>
              <w:rPr>
                <w:rFonts w:ascii="Arial" w:hAnsi="Arial"/>
                <w:b w:val="0"/>
                <w:sz w:val="11"/>
              </w:rPr>
              <w:t>Backend API</w:t>
            </w:r>
          </w:p>
        </w:tc>
        <w:tc>
          <w:tcPr>
            <w:tcW w:w="1322" w:type="dxa"/>
            <w:vAlign w:val="top"/>
          </w:tcPr>
          <w:p w14:paraId="1DEB1D4D">
            <w:pPr>
              <w:spacing w:after="0" w:line="240" w:lineRule="auto"/>
            </w:pPr>
            <w:r>
              <w:rPr>
                <w:rFonts w:ascii="Arial" w:hAnsi="Arial"/>
                <w:b w:val="0"/>
                <w:sz w:val="11"/>
              </w:rPr>
              <w:t>GET</w:t>
            </w:r>
          </w:p>
        </w:tc>
        <w:tc>
          <w:tcPr>
            <w:tcW w:w="1322" w:type="dxa"/>
            <w:vAlign w:val="top"/>
          </w:tcPr>
          <w:p w14:paraId="2FC9D1C3">
            <w:pPr>
              <w:spacing w:after="0" w:line="240" w:lineRule="auto"/>
            </w:pPr>
            <w:r>
              <w:rPr>
                <w:rFonts w:ascii="Arial" w:hAnsi="Arial"/>
                <w:b w:val="0"/>
                <w:sz w:val="11"/>
              </w:rPr>
              <w:t>/api/v1/reports/section/:id/items</w:t>
            </w:r>
          </w:p>
        </w:tc>
        <w:tc>
          <w:tcPr>
            <w:tcW w:w="1322" w:type="dxa"/>
            <w:vAlign w:val="top"/>
          </w:tcPr>
          <w:p w14:paraId="2DE1520C">
            <w:pPr>
              <w:spacing w:after="0" w:line="240" w:lineRule="auto"/>
            </w:pPr>
            <w:r>
              <w:rPr>
                <w:rFonts w:ascii="Arial" w:hAnsi="Arial"/>
                <w:b w:val="0"/>
                <w:sz w:val="11"/>
              </w:rPr>
              <w:t>Get items for a section (public modal)</w:t>
            </w:r>
          </w:p>
        </w:tc>
        <w:tc>
          <w:tcPr>
            <w:tcW w:w="1322" w:type="dxa"/>
            <w:vAlign w:val="top"/>
          </w:tcPr>
          <w:p w14:paraId="1A9581D8">
            <w:pPr>
              <w:spacing w:after="0" w:line="240" w:lineRule="auto"/>
            </w:pPr>
            <w:r>
              <w:rPr>
                <w:rFonts w:ascii="Arial" w:hAnsi="Arial"/>
                <w:b w:val="0"/>
                <w:sz w:val="11"/>
              </w:rPr>
              <w:t>Public / Not required</w:t>
            </w:r>
          </w:p>
        </w:tc>
        <w:tc>
          <w:tcPr>
            <w:tcW w:w="1322" w:type="dxa"/>
            <w:vAlign w:val="top"/>
          </w:tcPr>
          <w:p w14:paraId="6BAF59E1">
            <w:pPr>
              <w:spacing w:after="0" w:line="240" w:lineRule="auto"/>
            </w:pPr>
            <w:r>
              <w:rPr>
                <w:rFonts w:ascii="Arial" w:hAnsi="Arial"/>
                <w:b w:val="0"/>
                <w:sz w:val="11"/>
              </w:rPr>
              <w:t>Standard HTTP headers; Content-Type when body is sent</w:t>
            </w:r>
          </w:p>
        </w:tc>
        <w:tc>
          <w:tcPr>
            <w:tcW w:w="1322" w:type="dxa"/>
            <w:vAlign w:val="top"/>
          </w:tcPr>
          <w:p w14:paraId="612487A8">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016A3796">
            <w:pPr>
              <w:spacing w:after="0" w:line="240" w:lineRule="auto"/>
            </w:pPr>
            <w:r>
              <w:rPr>
                <w:rFonts w:ascii="Arial" w:hAnsi="Arial"/>
                <w:b w:val="0"/>
                <w:sz w:val="11"/>
              </w:rPr>
              <w:t>Path/query validation not centralized unless handled in controller.</w:t>
            </w:r>
          </w:p>
        </w:tc>
        <w:tc>
          <w:tcPr>
            <w:tcW w:w="1322" w:type="dxa"/>
            <w:vAlign w:val="top"/>
          </w:tcPr>
          <w:p w14:paraId="32D01D81">
            <w:pPr>
              <w:spacing w:after="0" w:line="240" w:lineRule="auto"/>
            </w:pPr>
            <w:r>
              <w:rPr>
                <w:rFonts w:ascii="Arial" w:hAnsi="Arial"/>
                <w:b w:val="0"/>
                <w:sz w:val="11"/>
              </w:rPr>
              <w:t>Paginated/list or detail success envelope; see common list/detail examples.</w:t>
            </w:r>
          </w:p>
        </w:tc>
        <w:tc>
          <w:tcPr>
            <w:tcW w:w="1322" w:type="dxa"/>
            <w:vAlign w:val="top"/>
          </w:tcPr>
          <w:p w14:paraId="431505F3">
            <w:pPr>
              <w:spacing w:after="0" w:line="240" w:lineRule="auto"/>
            </w:pPr>
            <w:r>
              <w:rPr>
                <w:rFonts w:ascii="Arial" w:hAnsi="Arial"/>
                <w:b w:val="0"/>
                <w:sz w:val="11"/>
              </w:rPr>
              <w:t>400/422 validation, 404 not found, 429 rate limit, 500 internal error</w:t>
            </w:r>
          </w:p>
        </w:tc>
        <w:tc>
          <w:tcPr>
            <w:tcW w:w="1322" w:type="dxa"/>
            <w:vAlign w:val="top"/>
          </w:tcPr>
          <w:p w14:paraId="3456AEA7">
            <w:pPr>
              <w:spacing w:after="0" w:line="240" w:lineRule="auto"/>
            </w:pPr>
            <w:r>
              <w:rPr>
                <w:rFonts w:ascii="Arial" w:hAnsi="Arial"/>
                <w:b w:val="0"/>
                <w:sz w:val="11"/>
              </w:rPr>
              <w:t>reportController.getPublicSectionItems (backend/src/routes/report.routes.ts:37)</w:t>
            </w:r>
          </w:p>
        </w:tc>
      </w:tr>
      <w:tr w14:paraId="4AD7D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1103F69">
            <w:pPr>
              <w:spacing w:after="0" w:line="240" w:lineRule="auto"/>
            </w:pPr>
            <w:r>
              <w:rPr>
                <w:rFonts w:ascii="Arial" w:hAnsi="Arial"/>
                <w:b w:val="0"/>
                <w:sz w:val="11"/>
              </w:rPr>
              <w:t>Backend API</w:t>
            </w:r>
          </w:p>
        </w:tc>
        <w:tc>
          <w:tcPr>
            <w:tcW w:w="1322" w:type="dxa"/>
            <w:vAlign w:val="top"/>
          </w:tcPr>
          <w:p w14:paraId="6FA9AFD7">
            <w:pPr>
              <w:spacing w:after="0" w:line="240" w:lineRule="auto"/>
            </w:pPr>
            <w:r>
              <w:rPr>
                <w:rFonts w:ascii="Arial" w:hAnsi="Arial"/>
                <w:b w:val="0"/>
                <w:sz w:val="11"/>
              </w:rPr>
              <w:t>GET</w:t>
            </w:r>
          </w:p>
        </w:tc>
        <w:tc>
          <w:tcPr>
            <w:tcW w:w="1322" w:type="dxa"/>
            <w:vAlign w:val="top"/>
          </w:tcPr>
          <w:p w14:paraId="0E452113">
            <w:pPr>
              <w:spacing w:after="0" w:line="240" w:lineRule="auto"/>
            </w:pPr>
            <w:r>
              <w:rPr>
                <w:rFonts w:ascii="Arial" w:hAnsi="Arial"/>
                <w:b w:val="0"/>
                <w:sz w:val="11"/>
              </w:rPr>
              <w:t>/api/v1/reports/years</w:t>
            </w:r>
          </w:p>
        </w:tc>
        <w:tc>
          <w:tcPr>
            <w:tcW w:w="1322" w:type="dxa"/>
            <w:vAlign w:val="top"/>
          </w:tcPr>
          <w:p w14:paraId="11B3D0A4">
            <w:pPr>
              <w:spacing w:after="0" w:line="240" w:lineRule="auto"/>
            </w:pPr>
            <w:r>
              <w:rPr>
                <w:rFonts w:ascii="Arial" w:hAnsi="Arial"/>
                <w:b w:val="0"/>
                <w:sz w:val="11"/>
              </w:rPr>
              <w:t>Get available years for filter dropdown</w:t>
            </w:r>
          </w:p>
        </w:tc>
        <w:tc>
          <w:tcPr>
            <w:tcW w:w="1322" w:type="dxa"/>
            <w:vAlign w:val="top"/>
          </w:tcPr>
          <w:p w14:paraId="590E6B89">
            <w:pPr>
              <w:spacing w:after="0" w:line="240" w:lineRule="auto"/>
            </w:pPr>
            <w:r>
              <w:rPr>
                <w:rFonts w:ascii="Arial" w:hAnsi="Arial"/>
                <w:b w:val="0"/>
                <w:sz w:val="11"/>
              </w:rPr>
              <w:t>Public / Not required</w:t>
            </w:r>
          </w:p>
        </w:tc>
        <w:tc>
          <w:tcPr>
            <w:tcW w:w="1322" w:type="dxa"/>
            <w:vAlign w:val="top"/>
          </w:tcPr>
          <w:p w14:paraId="51DC7558">
            <w:pPr>
              <w:spacing w:after="0" w:line="240" w:lineRule="auto"/>
            </w:pPr>
            <w:r>
              <w:rPr>
                <w:rFonts w:ascii="Arial" w:hAnsi="Arial"/>
                <w:b w:val="0"/>
                <w:sz w:val="11"/>
              </w:rPr>
              <w:t>Standard HTTP headers; Content-Type when body is sent</w:t>
            </w:r>
          </w:p>
        </w:tc>
        <w:tc>
          <w:tcPr>
            <w:tcW w:w="1322" w:type="dxa"/>
            <w:vAlign w:val="top"/>
          </w:tcPr>
          <w:p w14:paraId="100454AB">
            <w:pPr>
              <w:spacing w:after="0" w:line="240" w:lineRule="auto"/>
            </w:pPr>
            <w:r>
              <w:rPr>
                <w:rFonts w:ascii="Arial" w:hAnsi="Arial"/>
                <w:b w:val="0"/>
                <w:sz w:val="11"/>
              </w:rPr>
              <w:t>Query: page, limit, search, sortBy, sortOrder, filters as supported by controller</w:t>
            </w:r>
          </w:p>
        </w:tc>
        <w:tc>
          <w:tcPr>
            <w:tcW w:w="1322" w:type="dxa"/>
            <w:vAlign w:val="top"/>
          </w:tcPr>
          <w:p w14:paraId="7B914D3D">
            <w:pPr>
              <w:spacing w:after="0" w:line="240" w:lineRule="auto"/>
            </w:pPr>
            <w:r>
              <w:rPr>
                <w:rFonts w:ascii="Arial" w:hAnsi="Arial"/>
                <w:b w:val="0"/>
                <w:sz w:val="11"/>
              </w:rPr>
              <w:t>Path/query validation not centralized unless handled in controller.</w:t>
            </w:r>
          </w:p>
        </w:tc>
        <w:tc>
          <w:tcPr>
            <w:tcW w:w="1322" w:type="dxa"/>
            <w:vAlign w:val="top"/>
          </w:tcPr>
          <w:p w14:paraId="660F63CF">
            <w:pPr>
              <w:spacing w:after="0" w:line="240" w:lineRule="auto"/>
            </w:pPr>
            <w:r>
              <w:rPr>
                <w:rFonts w:ascii="Arial" w:hAnsi="Arial"/>
                <w:b w:val="0"/>
                <w:sz w:val="11"/>
              </w:rPr>
              <w:t>Paginated/list or detail success envelope; see common list/detail examples.</w:t>
            </w:r>
          </w:p>
        </w:tc>
        <w:tc>
          <w:tcPr>
            <w:tcW w:w="1322" w:type="dxa"/>
            <w:vAlign w:val="top"/>
          </w:tcPr>
          <w:p w14:paraId="7FC14ED1">
            <w:pPr>
              <w:spacing w:after="0" w:line="240" w:lineRule="auto"/>
            </w:pPr>
            <w:r>
              <w:rPr>
                <w:rFonts w:ascii="Arial" w:hAnsi="Arial"/>
                <w:b w:val="0"/>
                <w:sz w:val="11"/>
              </w:rPr>
              <w:t>400/422 validation, 404 not found, 429 rate limit, 500 internal error</w:t>
            </w:r>
          </w:p>
        </w:tc>
        <w:tc>
          <w:tcPr>
            <w:tcW w:w="1322" w:type="dxa"/>
            <w:vAlign w:val="top"/>
          </w:tcPr>
          <w:p w14:paraId="3B4E8164">
            <w:pPr>
              <w:spacing w:after="0" w:line="240" w:lineRule="auto"/>
            </w:pPr>
            <w:r>
              <w:rPr>
                <w:rFonts w:ascii="Arial" w:hAnsi="Arial"/>
                <w:b w:val="0"/>
                <w:sz w:val="11"/>
              </w:rPr>
              <w:t>reportController.getReportYears (backend/src/routes/report.routes.ts:27)</w:t>
            </w:r>
          </w:p>
        </w:tc>
      </w:tr>
    </w:tbl>
    <w:p w14:paraId="3DB773C2"/>
    <w:p w14:paraId="4242EA61">
      <w:pPr>
        <w:pStyle w:val="5"/>
      </w:pPr>
      <w:r>
        <w:t>Role &amp; Permission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0"/>
        <w:gridCol w:w="919"/>
        <w:gridCol w:w="1659"/>
        <w:gridCol w:w="1128"/>
        <w:gridCol w:w="2448"/>
        <w:gridCol w:w="1134"/>
        <w:gridCol w:w="1021"/>
        <w:gridCol w:w="1159"/>
        <w:gridCol w:w="1272"/>
        <w:gridCol w:w="1061"/>
        <w:gridCol w:w="2039"/>
      </w:tblGrid>
      <w:tr w14:paraId="45AB1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818C251">
            <w:pPr>
              <w:spacing w:after="0" w:line="240" w:lineRule="auto"/>
            </w:pPr>
            <w:r>
              <w:rPr>
                <w:rFonts w:ascii="Arial" w:hAnsi="Arial"/>
                <w:b/>
                <w:sz w:val="11"/>
              </w:rPr>
              <w:t>Service</w:t>
            </w:r>
          </w:p>
        </w:tc>
        <w:tc>
          <w:tcPr>
            <w:tcW w:w="1322" w:type="dxa"/>
            <w:vAlign w:val="top"/>
          </w:tcPr>
          <w:p w14:paraId="00557C24">
            <w:pPr>
              <w:spacing w:after="0" w:line="240" w:lineRule="auto"/>
            </w:pPr>
            <w:r>
              <w:rPr>
                <w:rFonts w:ascii="Arial" w:hAnsi="Arial"/>
                <w:b/>
                <w:sz w:val="11"/>
              </w:rPr>
              <w:t>Method</w:t>
            </w:r>
          </w:p>
        </w:tc>
        <w:tc>
          <w:tcPr>
            <w:tcW w:w="1322" w:type="dxa"/>
            <w:vAlign w:val="top"/>
          </w:tcPr>
          <w:p w14:paraId="565B3A25">
            <w:pPr>
              <w:spacing w:after="0" w:line="240" w:lineRule="auto"/>
            </w:pPr>
            <w:r>
              <w:rPr>
                <w:rFonts w:ascii="Arial" w:hAnsi="Arial"/>
                <w:b/>
                <w:sz w:val="11"/>
              </w:rPr>
              <w:t>Endpoint URL</w:t>
            </w:r>
          </w:p>
        </w:tc>
        <w:tc>
          <w:tcPr>
            <w:tcW w:w="1322" w:type="dxa"/>
            <w:vAlign w:val="top"/>
          </w:tcPr>
          <w:p w14:paraId="3A64924F">
            <w:pPr>
              <w:spacing w:after="0" w:line="240" w:lineRule="auto"/>
            </w:pPr>
            <w:r>
              <w:rPr>
                <w:rFonts w:ascii="Arial" w:hAnsi="Arial"/>
                <w:b/>
                <w:sz w:val="11"/>
              </w:rPr>
              <w:t>Description</w:t>
            </w:r>
          </w:p>
        </w:tc>
        <w:tc>
          <w:tcPr>
            <w:tcW w:w="1322" w:type="dxa"/>
            <w:vAlign w:val="top"/>
          </w:tcPr>
          <w:p w14:paraId="337D1DD4">
            <w:pPr>
              <w:spacing w:after="0" w:line="240" w:lineRule="auto"/>
            </w:pPr>
            <w:r>
              <w:rPr>
                <w:rFonts w:ascii="Arial" w:hAnsi="Arial"/>
                <w:b/>
                <w:sz w:val="11"/>
              </w:rPr>
              <w:t>Authentication</w:t>
            </w:r>
          </w:p>
        </w:tc>
        <w:tc>
          <w:tcPr>
            <w:tcW w:w="1322" w:type="dxa"/>
            <w:vAlign w:val="top"/>
          </w:tcPr>
          <w:p w14:paraId="4D283AAC">
            <w:pPr>
              <w:spacing w:after="0" w:line="240" w:lineRule="auto"/>
            </w:pPr>
            <w:r>
              <w:rPr>
                <w:rFonts w:ascii="Arial" w:hAnsi="Arial"/>
                <w:b/>
                <w:sz w:val="11"/>
              </w:rPr>
              <w:t>Request Headers</w:t>
            </w:r>
          </w:p>
        </w:tc>
        <w:tc>
          <w:tcPr>
            <w:tcW w:w="1322" w:type="dxa"/>
            <w:vAlign w:val="top"/>
          </w:tcPr>
          <w:p w14:paraId="48C13AD6">
            <w:pPr>
              <w:spacing w:after="0" w:line="240" w:lineRule="auto"/>
            </w:pPr>
            <w:r>
              <w:rPr>
                <w:rFonts w:ascii="Arial" w:hAnsi="Arial"/>
                <w:b/>
                <w:sz w:val="11"/>
              </w:rPr>
              <w:t>Request Parameters / Body</w:t>
            </w:r>
          </w:p>
        </w:tc>
        <w:tc>
          <w:tcPr>
            <w:tcW w:w="1322" w:type="dxa"/>
            <w:vAlign w:val="top"/>
          </w:tcPr>
          <w:p w14:paraId="4792FCB1">
            <w:pPr>
              <w:spacing w:after="0" w:line="240" w:lineRule="auto"/>
            </w:pPr>
            <w:r>
              <w:rPr>
                <w:rFonts w:ascii="Arial" w:hAnsi="Arial"/>
                <w:b/>
                <w:sz w:val="11"/>
              </w:rPr>
              <w:t>Validation Rules</w:t>
            </w:r>
          </w:p>
        </w:tc>
        <w:tc>
          <w:tcPr>
            <w:tcW w:w="1322" w:type="dxa"/>
            <w:vAlign w:val="top"/>
          </w:tcPr>
          <w:p w14:paraId="639A360D">
            <w:pPr>
              <w:spacing w:after="0" w:line="240" w:lineRule="auto"/>
            </w:pPr>
            <w:r>
              <w:rPr>
                <w:rFonts w:ascii="Arial" w:hAnsi="Arial"/>
                <w:b/>
                <w:sz w:val="11"/>
              </w:rPr>
              <w:t>Response Example</w:t>
            </w:r>
          </w:p>
        </w:tc>
        <w:tc>
          <w:tcPr>
            <w:tcW w:w="1322" w:type="dxa"/>
            <w:vAlign w:val="top"/>
          </w:tcPr>
          <w:p w14:paraId="27BAA85F">
            <w:pPr>
              <w:spacing w:after="0" w:line="240" w:lineRule="auto"/>
            </w:pPr>
            <w:r>
              <w:rPr>
                <w:rFonts w:ascii="Arial" w:hAnsi="Arial"/>
                <w:b/>
                <w:sz w:val="11"/>
              </w:rPr>
              <w:t>Error Responses</w:t>
            </w:r>
          </w:p>
        </w:tc>
        <w:tc>
          <w:tcPr>
            <w:tcW w:w="1322" w:type="dxa"/>
            <w:vAlign w:val="top"/>
          </w:tcPr>
          <w:p w14:paraId="710F27E7">
            <w:pPr>
              <w:spacing w:after="0" w:line="240" w:lineRule="auto"/>
            </w:pPr>
            <w:r>
              <w:rPr>
                <w:rFonts w:ascii="Arial" w:hAnsi="Arial"/>
                <w:b/>
                <w:sz w:val="11"/>
              </w:rPr>
              <w:t>Related Controller/Function</w:t>
            </w:r>
          </w:p>
        </w:tc>
      </w:tr>
      <w:tr w14:paraId="58E4C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B978992">
            <w:pPr>
              <w:spacing w:after="0" w:line="240" w:lineRule="auto"/>
            </w:pPr>
            <w:r>
              <w:rPr>
                <w:rFonts w:ascii="Arial" w:hAnsi="Arial"/>
                <w:b w:val="0"/>
                <w:sz w:val="11"/>
              </w:rPr>
              <w:t>Backend API</w:t>
            </w:r>
          </w:p>
        </w:tc>
        <w:tc>
          <w:tcPr>
            <w:tcW w:w="1322" w:type="dxa"/>
            <w:vAlign w:val="top"/>
          </w:tcPr>
          <w:p w14:paraId="7A5F4C43">
            <w:pPr>
              <w:spacing w:after="0" w:line="240" w:lineRule="auto"/>
            </w:pPr>
            <w:r>
              <w:rPr>
                <w:rFonts w:ascii="Arial" w:hAnsi="Arial"/>
                <w:b w:val="0"/>
                <w:sz w:val="11"/>
              </w:rPr>
              <w:t>GET</w:t>
            </w:r>
          </w:p>
        </w:tc>
        <w:tc>
          <w:tcPr>
            <w:tcW w:w="1322" w:type="dxa"/>
            <w:vAlign w:val="top"/>
          </w:tcPr>
          <w:p w14:paraId="0BDD3F1D">
            <w:pPr>
              <w:spacing w:after="0" w:line="240" w:lineRule="auto"/>
            </w:pPr>
            <w:r>
              <w:rPr>
                <w:rFonts w:ascii="Arial" w:hAnsi="Arial"/>
                <w:b w:val="0"/>
                <w:sz w:val="11"/>
              </w:rPr>
              <w:t>/api/v1/cms/roles</w:t>
            </w:r>
          </w:p>
        </w:tc>
        <w:tc>
          <w:tcPr>
            <w:tcW w:w="1322" w:type="dxa"/>
            <w:vAlign w:val="top"/>
          </w:tcPr>
          <w:p w14:paraId="15FEF51A">
            <w:pPr>
              <w:spacing w:after="0" w:line="240" w:lineRule="auto"/>
            </w:pPr>
            <w:r>
              <w:rPr>
                <w:rFonts w:ascii="Arial" w:hAnsi="Arial"/>
                <w:b w:val="0"/>
                <w:sz w:val="11"/>
              </w:rPr>
              <w:t>Get all roles with permissions</w:t>
            </w:r>
          </w:p>
        </w:tc>
        <w:tc>
          <w:tcPr>
            <w:tcW w:w="1322" w:type="dxa"/>
            <w:vAlign w:val="top"/>
          </w:tcPr>
          <w:p w14:paraId="060271EC">
            <w:pPr>
              <w:spacing w:after="0" w:line="240" w:lineRule="auto"/>
            </w:pPr>
            <w:r>
              <w:rPr>
                <w:rFonts w:ascii="Arial" w:hAnsi="Arial"/>
                <w:b w:val="0"/>
                <w:sz w:val="11"/>
              </w:rPr>
              <w:t>Required; permission: Permission.ROLE_MANAGEMENT_READ</w:t>
            </w:r>
          </w:p>
        </w:tc>
        <w:tc>
          <w:tcPr>
            <w:tcW w:w="1322" w:type="dxa"/>
            <w:vAlign w:val="top"/>
          </w:tcPr>
          <w:p w14:paraId="48453B17">
            <w:pPr>
              <w:spacing w:after="0" w:line="240" w:lineRule="auto"/>
            </w:pPr>
            <w:r>
              <w:rPr>
                <w:rFonts w:ascii="Arial" w:hAnsi="Arial"/>
                <w:b w:val="0"/>
                <w:sz w:val="11"/>
              </w:rPr>
              <w:t>Authorization: Bearer &lt;accessToken&gt; or HttpOnly auth_token cookie</w:t>
            </w:r>
          </w:p>
        </w:tc>
        <w:tc>
          <w:tcPr>
            <w:tcW w:w="1322" w:type="dxa"/>
            <w:vAlign w:val="top"/>
          </w:tcPr>
          <w:p w14:paraId="3676D79B">
            <w:pPr>
              <w:spacing w:after="0" w:line="240" w:lineRule="auto"/>
            </w:pPr>
            <w:r>
              <w:rPr>
                <w:rFonts w:ascii="Arial" w:hAnsi="Arial"/>
                <w:b w:val="0"/>
                <w:sz w:val="11"/>
              </w:rPr>
              <w:t>Query: page, limit, search, sortBy, sortOrder, filters as supported by controller</w:t>
            </w:r>
          </w:p>
        </w:tc>
        <w:tc>
          <w:tcPr>
            <w:tcW w:w="1322" w:type="dxa"/>
            <w:vAlign w:val="top"/>
          </w:tcPr>
          <w:p w14:paraId="2E0AA322">
            <w:pPr>
              <w:spacing w:after="0" w:line="240" w:lineRule="auto"/>
            </w:pPr>
            <w:r>
              <w:rPr>
                <w:rFonts w:ascii="Arial" w:hAnsi="Arial"/>
                <w:b w:val="0"/>
                <w:sz w:val="11"/>
              </w:rPr>
              <w:t>Path/query validation not centralized unless handled in controller.</w:t>
            </w:r>
          </w:p>
        </w:tc>
        <w:tc>
          <w:tcPr>
            <w:tcW w:w="1322" w:type="dxa"/>
            <w:vAlign w:val="top"/>
          </w:tcPr>
          <w:p w14:paraId="16077458">
            <w:pPr>
              <w:spacing w:after="0" w:line="240" w:lineRule="auto"/>
            </w:pPr>
            <w:r>
              <w:rPr>
                <w:rFonts w:ascii="Arial" w:hAnsi="Arial"/>
                <w:b w:val="0"/>
                <w:sz w:val="11"/>
              </w:rPr>
              <w:t>Paginated/list or detail success envelope; see common list/detail examples.</w:t>
            </w:r>
          </w:p>
        </w:tc>
        <w:tc>
          <w:tcPr>
            <w:tcW w:w="1322" w:type="dxa"/>
            <w:vAlign w:val="top"/>
          </w:tcPr>
          <w:p w14:paraId="6B8C602D">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18B70450">
            <w:pPr>
              <w:spacing w:after="0" w:line="240" w:lineRule="auto"/>
            </w:pPr>
            <w:r>
              <w:rPr>
                <w:rFonts w:ascii="Arial" w:hAnsi="Arial"/>
                <w:b w:val="0"/>
                <w:sz w:val="11"/>
              </w:rPr>
              <w:t>getRoles (backend/src/routes/role.routes.ts:22)</w:t>
            </w:r>
          </w:p>
        </w:tc>
      </w:tr>
      <w:tr w14:paraId="2756F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EAA4D54">
            <w:pPr>
              <w:spacing w:after="0" w:line="240" w:lineRule="auto"/>
            </w:pPr>
            <w:r>
              <w:rPr>
                <w:rFonts w:ascii="Arial" w:hAnsi="Arial"/>
                <w:b w:val="0"/>
                <w:sz w:val="11"/>
              </w:rPr>
              <w:t>Backend API</w:t>
            </w:r>
          </w:p>
        </w:tc>
        <w:tc>
          <w:tcPr>
            <w:tcW w:w="1322" w:type="dxa"/>
            <w:vAlign w:val="top"/>
          </w:tcPr>
          <w:p w14:paraId="08733CB9">
            <w:pPr>
              <w:spacing w:after="0" w:line="240" w:lineRule="auto"/>
            </w:pPr>
            <w:r>
              <w:rPr>
                <w:rFonts w:ascii="Arial" w:hAnsi="Arial"/>
                <w:b w:val="0"/>
                <w:sz w:val="11"/>
              </w:rPr>
              <w:t>POST</w:t>
            </w:r>
          </w:p>
        </w:tc>
        <w:tc>
          <w:tcPr>
            <w:tcW w:w="1322" w:type="dxa"/>
            <w:vAlign w:val="top"/>
          </w:tcPr>
          <w:p w14:paraId="310FD8D7">
            <w:pPr>
              <w:spacing w:after="0" w:line="240" w:lineRule="auto"/>
            </w:pPr>
            <w:r>
              <w:rPr>
                <w:rFonts w:ascii="Arial" w:hAnsi="Arial"/>
                <w:b w:val="0"/>
                <w:sz w:val="11"/>
              </w:rPr>
              <w:t>/api/v1/cms/roles</w:t>
            </w:r>
          </w:p>
        </w:tc>
        <w:tc>
          <w:tcPr>
            <w:tcW w:w="1322" w:type="dxa"/>
            <w:vAlign w:val="top"/>
          </w:tcPr>
          <w:p w14:paraId="2C6F1C35">
            <w:pPr>
              <w:spacing w:after="0" w:line="240" w:lineRule="auto"/>
            </w:pPr>
            <w:r>
              <w:rPr>
                <w:rFonts w:ascii="Arial" w:hAnsi="Arial"/>
                <w:b w:val="0"/>
                <w:sz w:val="11"/>
              </w:rPr>
              <w:t>Create new role</w:t>
            </w:r>
          </w:p>
        </w:tc>
        <w:tc>
          <w:tcPr>
            <w:tcW w:w="1322" w:type="dxa"/>
            <w:vAlign w:val="top"/>
          </w:tcPr>
          <w:p w14:paraId="16A6E214">
            <w:pPr>
              <w:spacing w:after="0" w:line="240" w:lineRule="auto"/>
            </w:pPr>
            <w:r>
              <w:rPr>
                <w:rFonts w:ascii="Arial" w:hAnsi="Arial"/>
                <w:b w:val="0"/>
                <w:sz w:val="11"/>
              </w:rPr>
              <w:t>Required; permission: Permission.ROLE_MANAGEMENT_CREATE</w:t>
            </w:r>
          </w:p>
        </w:tc>
        <w:tc>
          <w:tcPr>
            <w:tcW w:w="1322" w:type="dxa"/>
            <w:vAlign w:val="top"/>
          </w:tcPr>
          <w:p w14:paraId="4119F9DF">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3E2B4B8A">
            <w:pPr>
              <w:spacing w:after="0" w:line="240" w:lineRule="auto"/>
            </w:pPr>
            <w:r>
              <w:rPr>
                <w:rFonts w:ascii="Arial" w:hAnsi="Arial"/>
                <w:b w:val="0"/>
                <w:sz w:val="11"/>
              </w:rPr>
              <w:t>Body: JSON payload for the target resource</w:t>
            </w:r>
          </w:p>
        </w:tc>
        <w:tc>
          <w:tcPr>
            <w:tcW w:w="1322" w:type="dxa"/>
            <w:vAlign w:val="top"/>
          </w:tcPr>
          <w:p w14:paraId="38987C92">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3F5AB69A">
            <w:pPr>
              <w:spacing w:after="0" w:line="240" w:lineRule="auto"/>
            </w:pPr>
            <w:r>
              <w:rPr>
                <w:rFonts w:ascii="Arial" w:hAnsi="Arial"/>
                <w:b w:val="0"/>
                <w:sz w:val="11"/>
              </w:rPr>
              <w:t>Create/update/action success envelope; validation errors use 400/422 pattern.</w:t>
            </w:r>
          </w:p>
        </w:tc>
        <w:tc>
          <w:tcPr>
            <w:tcW w:w="1322" w:type="dxa"/>
            <w:vAlign w:val="top"/>
          </w:tcPr>
          <w:p w14:paraId="2871BE78">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56E46180">
            <w:pPr>
              <w:spacing w:after="0" w:line="240" w:lineRule="auto"/>
            </w:pPr>
            <w:r>
              <w:rPr>
                <w:rFonts w:ascii="Arial" w:hAnsi="Arial"/>
                <w:b w:val="0"/>
                <w:sz w:val="11"/>
              </w:rPr>
              <w:t>createRole (backend/src/routes/role.routes.ts:44)</w:t>
            </w:r>
          </w:p>
        </w:tc>
      </w:tr>
      <w:tr w14:paraId="02B5F0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78E3C19">
            <w:pPr>
              <w:spacing w:after="0" w:line="240" w:lineRule="auto"/>
            </w:pPr>
            <w:r>
              <w:rPr>
                <w:rFonts w:ascii="Arial" w:hAnsi="Arial"/>
                <w:b w:val="0"/>
                <w:sz w:val="11"/>
              </w:rPr>
              <w:t>Backend API</w:t>
            </w:r>
          </w:p>
        </w:tc>
        <w:tc>
          <w:tcPr>
            <w:tcW w:w="1322" w:type="dxa"/>
            <w:vAlign w:val="top"/>
          </w:tcPr>
          <w:p w14:paraId="73CC0C72">
            <w:pPr>
              <w:spacing w:after="0" w:line="240" w:lineRule="auto"/>
            </w:pPr>
            <w:r>
              <w:rPr>
                <w:rFonts w:ascii="Arial" w:hAnsi="Arial"/>
                <w:b w:val="0"/>
                <w:sz w:val="11"/>
              </w:rPr>
              <w:t>DELETE</w:t>
            </w:r>
          </w:p>
        </w:tc>
        <w:tc>
          <w:tcPr>
            <w:tcW w:w="1322" w:type="dxa"/>
            <w:vAlign w:val="top"/>
          </w:tcPr>
          <w:p w14:paraId="517B5ED0">
            <w:pPr>
              <w:spacing w:after="0" w:line="240" w:lineRule="auto"/>
            </w:pPr>
            <w:r>
              <w:rPr>
                <w:rFonts w:ascii="Arial" w:hAnsi="Arial"/>
                <w:b w:val="0"/>
                <w:sz w:val="11"/>
              </w:rPr>
              <w:t>/api/v1/cms/roles/:id</w:t>
            </w:r>
          </w:p>
        </w:tc>
        <w:tc>
          <w:tcPr>
            <w:tcW w:w="1322" w:type="dxa"/>
            <w:vAlign w:val="top"/>
          </w:tcPr>
          <w:p w14:paraId="7559B506">
            <w:pPr>
              <w:spacing w:after="0" w:line="240" w:lineRule="auto"/>
            </w:pPr>
            <w:r>
              <w:rPr>
                <w:rFonts w:ascii="Arial" w:hAnsi="Arial"/>
                <w:b w:val="0"/>
                <w:sz w:val="11"/>
              </w:rPr>
              <w:t>Delete role (blocked if is_system=true)</w:t>
            </w:r>
          </w:p>
        </w:tc>
        <w:tc>
          <w:tcPr>
            <w:tcW w:w="1322" w:type="dxa"/>
            <w:vAlign w:val="top"/>
          </w:tcPr>
          <w:p w14:paraId="7B860005">
            <w:pPr>
              <w:spacing w:after="0" w:line="240" w:lineRule="auto"/>
            </w:pPr>
            <w:r>
              <w:rPr>
                <w:rFonts w:ascii="Arial" w:hAnsi="Arial"/>
                <w:b w:val="0"/>
                <w:sz w:val="11"/>
              </w:rPr>
              <w:t>Required; permission: Permission.ROLE_MANAGEMENT_DELETE</w:t>
            </w:r>
          </w:p>
        </w:tc>
        <w:tc>
          <w:tcPr>
            <w:tcW w:w="1322" w:type="dxa"/>
            <w:vAlign w:val="top"/>
          </w:tcPr>
          <w:p w14:paraId="59A2D735">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35CE5481">
            <w:pPr>
              <w:spacing w:after="0" w:line="240" w:lineRule="auto"/>
            </w:pPr>
            <w:r>
              <w:rPr>
                <w:rFonts w:ascii="Arial" w:hAnsi="Arial"/>
                <w:b w:val="0"/>
                <w:sz w:val="11"/>
              </w:rPr>
              <w:t>Path params: id</w:t>
            </w:r>
          </w:p>
        </w:tc>
        <w:tc>
          <w:tcPr>
            <w:tcW w:w="1322" w:type="dxa"/>
            <w:vAlign w:val="top"/>
          </w:tcPr>
          <w:p w14:paraId="3FECC51D">
            <w:pPr>
              <w:spacing w:after="0" w:line="240" w:lineRule="auto"/>
            </w:pPr>
            <w:r>
              <w:rPr>
                <w:rFonts w:ascii="Arial" w:hAnsi="Arial"/>
                <w:b w:val="0"/>
                <w:sz w:val="11"/>
              </w:rPr>
              <w:t>Path/query validation not centralized unless handled in controller.</w:t>
            </w:r>
          </w:p>
        </w:tc>
        <w:tc>
          <w:tcPr>
            <w:tcW w:w="1322" w:type="dxa"/>
            <w:vAlign w:val="top"/>
          </w:tcPr>
          <w:p w14:paraId="14DD4993">
            <w:pPr>
              <w:spacing w:after="0" w:line="240" w:lineRule="auto"/>
            </w:pPr>
            <w:r>
              <w:rPr>
                <w:rFonts w:ascii="Arial" w:hAnsi="Arial"/>
                <w:b w:val="0"/>
                <w:sz w:val="11"/>
              </w:rPr>
              <w:t>Delete success envelope; 404 if target not found.</w:t>
            </w:r>
          </w:p>
        </w:tc>
        <w:tc>
          <w:tcPr>
            <w:tcW w:w="1322" w:type="dxa"/>
            <w:vAlign w:val="top"/>
          </w:tcPr>
          <w:p w14:paraId="5D0A84DD">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6C6A7507">
            <w:pPr>
              <w:spacing w:after="0" w:line="240" w:lineRule="auto"/>
            </w:pPr>
            <w:r>
              <w:rPr>
                <w:rFonts w:ascii="Arial" w:hAnsi="Arial"/>
                <w:b w:val="0"/>
                <w:sz w:val="11"/>
              </w:rPr>
              <w:t>deleteRole (backend/src/routes/role.routes.ts:58)</w:t>
            </w:r>
          </w:p>
        </w:tc>
      </w:tr>
      <w:tr w14:paraId="0BC52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5348EEB">
            <w:pPr>
              <w:spacing w:after="0" w:line="240" w:lineRule="auto"/>
            </w:pPr>
            <w:r>
              <w:rPr>
                <w:rFonts w:ascii="Arial" w:hAnsi="Arial"/>
                <w:b w:val="0"/>
                <w:sz w:val="11"/>
              </w:rPr>
              <w:t>Backend API</w:t>
            </w:r>
          </w:p>
        </w:tc>
        <w:tc>
          <w:tcPr>
            <w:tcW w:w="1322" w:type="dxa"/>
            <w:vAlign w:val="top"/>
          </w:tcPr>
          <w:p w14:paraId="7714512F">
            <w:pPr>
              <w:spacing w:after="0" w:line="240" w:lineRule="auto"/>
            </w:pPr>
            <w:r>
              <w:rPr>
                <w:rFonts w:ascii="Arial" w:hAnsi="Arial"/>
                <w:b w:val="0"/>
                <w:sz w:val="11"/>
              </w:rPr>
              <w:t>GET</w:t>
            </w:r>
          </w:p>
        </w:tc>
        <w:tc>
          <w:tcPr>
            <w:tcW w:w="1322" w:type="dxa"/>
            <w:vAlign w:val="top"/>
          </w:tcPr>
          <w:p w14:paraId="772F76E4">
            <w:pPr>
              <w:spacing w:after="0" w:line="240" w:lineRule="auto"/>
            </w:pPr>
            <w:r>
              <w:rPr>
                <w:rFonts w:ascii="Arial" w:hAnsi="Arial"/>
                <w:b w:val="0"/>
                <w:sz w:val="11"/>
              </w:rPr>
              <w:t>/api/v1/cms/roles/:id</w:t>
            </w:r>
          </w:p>
        </w:tc>
        <w:tc>
          <w:tcPr>
            <w:tcW w:w="1322" w:type="dxa"/>
            <w:vAlign w:val="top"/>
          </w:tcPr>
          <w:p w14:paraId="0E549630">
            <w:pPr>
              <w:spacing w:after="0" w:line="240" w:lineRule="auto"/>
            </w:pPr>
            <w:r>
              <w:rPr>
                <w:rFonts w:ascii="Arial" w:hAnsi="Arial"/>
                <w:b w:val="0"/>
                <w:sz w:val="11"/>
              </w:rPr>
              <w:t>Get single role by ID</w:t>
            </w:r>
          </w:p>
        </w:tc>
        <w:tc>
          <w:tcPr>
            <w:tcW w:w="1322" w:type="dxa"/>
            <w:vAlign w:val="top"/>
          </w:tcPr>
          <w:p w14:paraId="696E650A">
            <w:pPr>
              <w:spacing w:after="0" w:line="240" w:lineRule="auto"/>
            </w:pPr>
            <w:r>
              <w:rPr>
                <w:rFonts w:ascii="Arial" w:hAnsi="Arial"/>
                <w:b w:val="0"/>
                <w:sz w:val="11"/>
              </w:rPr>
              <w:t>Required; permission: Permission.ROLE_MANAGEMENT_READ</w:t>
            </w:r>
          </w:p>
        </w:tc>
        <w:tc>
          <w:tcPr>
            <w:tcW w:w="1322" w:type="dxa"/>
            <w:vAlign w:val="top"/>
          </w:tcPr>
          <w:p w14:paraId="4901EF98">
            <w:pPr>
              <w:spacing w:after="0" w:line="240" w:lineRule="auto"/>
            </w:pPr>
            <w:r>
              <w:rPr>
                <w:rFonts w:ascii="Arial" w:hAnsi="Arial"/>
                <w:b w:val="0"/>
                <w:sz w:val="11"/>
              </w:rPr>
              <w:t>Authorization: Bearer &lt;accessToken&gt; or HttpOnly auth_token cookie</w:t>
            </w:r>
          </w:p>
        </w:tc>
        <w:tc>
          <w:tcPr>
            <w:tcW w:w="1322" w:type="dxa"/>
            <w:vAlign w:val="top"/>
          </w:tcPr>
          <w:p w14:paraId="33F893FF">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053B06ED">
            <w:pPr>
              <w:spacing w:after="0" w:line="240" w:lineRule="auto"/>
            </w:pPr>
            <w:r>
              <w:rPr>
                <w:rFonts w:ascii="Arial" w:hAnsi="Arial"/>
                <w:b w:val="0"/>
                <w:sz w:val="11"/>
              </w:rPr>
              <w:t>Path/query validation not centralized unless handled in controller.</w:t>
            </w:r>
          </w:p>
        </w:tc>
        <w:tc>
          <w:tcPr>
            <w:tcW w:w="1322" w:type="dxa"/>
            <w:vAlign w:val="top"/>
          </w:tcPr>
          <w:p w14:paraId="38A68915">
            <w:pPr>
              <w:spacing w:after="0" w:line="240" w:lineRule="auto"/>
            </w:pPr>
            <w:r>
              <w:rPr>
                <w:rFonts w:ascii="Arial" w:hAnsi="Arial"/>
                <w:b w:val="0"/>
                <w:sz w:val="11"/>
              </w:rPr>
              <w:t>Paginated/list or detail success envelope; see common list/detail examples.</w:t>
            </w:r>
          </w:p>
        </w:tc>
        <w:tc>
          <w:tcPr>
            <w:tcW w:w="1322" w:type="dxa"/>
            <w:vAlign w:val="top"/>
          </w:tcPr>
          <w:p w14:paraId="4FBA79C7">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4FC1DF91">
            <w:pPr>
              <w:spacing w:after="0" w:line="240" w:lineRule="auto"/>
            </w:pPr>
            <w:r>
              <w:rPr>
                <w:rFonts w:ascii="Arial" w:hAnsi="Arial"/>
                <w:b w:val="0"/>
                <w:sz w:val="11"/>
              </w:rPr>
              <w:t>getRoleById (backend/src/routes/role.routes.ts:37)</w:t>
            </w:r>
          </w:p>
        </w:tc>
      </w:tr>
      <w:tr w14:paraId="034970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5DF2842">
            <w:pPr>
              <w:spacing w:after="0" w:line="240" w:lineRule="auto"/>
            </w:pPr>
            <w:r>
              <w:rPr>
                <w:rFonts w:ascii="Arial" w:hAnsi="Arial"/>
                <w:b w:val="0"/>
                <w:sz w:val="11"/>
              </w:rPr>
              <w:t>Backend API</w:t>
            </w:r>
          </w:p>
        </w:tc>
        <w:tc>
          <w:tcPr>
            <w:tcW w:w="1322" w:type="dxa"/>
            <w:vAlign w:val="top"/>
          </w:tcPr>
          <w:p w14:paraId="0CCB23DC">
            <w:pPr>
              <w:spacing w:after="0" w:line="240" w:lineRule="auto"/>
            </w:pPr>
            <w:r>
              <w:rPr>
                <w:rFonts w:ascii="Arial" w:hAnsi="Arial"/>
                <w:b w:val="0"/>
                <w:sz w:val="11"/>
              </w:rPr>
              <w:t>PUT</w:t>
            </w:r>
          </w:p>
        </w:tc>
        <w:tc>
          <w:tcPr>
            <w:tcW w:w="1322" w:type="dxa"/>
            <w:vAlign w:val="top"/>
          </w:tcPr>
          <w:p w14:paraId="23713FFD">
            <w:pPr>
              <w:spacing w:after="0" w:line="240" w:lineRule="auto"/>
            </w:pPr>
            <w:r>
              <w:rPr>
                <w:rFonts w:ascii="Arial" w:hAnsi="Arial"/>
                <w:b w:val="0"/>
                <w:sz w:val="11"/>
              </w:rPr>
              <w:t>/api/v1/cms/roles/:id</w:t>
            </w:r>
          </w:p>
        </w:tc>
        <w:tc>
          <w:tcPr>
            <w:tcW w:w="1322" w:type="dxa"/>
            <w:vAlign w:val="top"/>
          </w:tcPr>
          <w:p w14:paraId="73A4A9BB">
            <w:pPr>
              <w:spacing w:after="0" w:line="240" w:lineRule="auto"/>
            </w:pPr>
            <w:r>
              <w:rPr>
                <w:rFonts w:ascii="Arial" w:hAnsi="Arial"/>
                <w:b w:val="0"/>
                <w:sz w:val="11"/>
              </w:rPr>
              <w:t>Update role (including permissions)</w:t>
            </w:r>
          </w:p>
        </w:tc>
        <w:tc>
          <w:tcPr>
            <w:tcW w:w="1322" w:type="dxa"/>
            <w:vAlign w:val="top"/>
          </w:tcPr>
          <w:p w14:paraId="76F74150">
            <w:pPr>
              <w:spacing w:after="0" w:line="240" w:lineRule="auto"/>
            </w:pPr>
            <w:r>
              <w:rPr>
                <w:rFonts w:ascii="Arial" w:hAnsi="Arial"/>
                <w:b w:val="0"/>
                <w:sz w:val="11"/>
              </w:rPr>
              <w:t>Required; permission: Permission.ROLE_MANAGEMENT_UPDATE</w:t>
            </w:r>
          </w:p>
        </w:tc>
        <w:tc>
          <w:tcPr>
            <w:tcW w:w="1322" w:type="dxa"/>
            <w:vAlign w:val="top"/>
          </w:tcPr>
          <w:p w14:paraId="5B612F13">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70C6CCFE">
            <w:pPr>
              <w:spacing w:after="0" w:line="240" w:lineRule="auto"/>
            </w:pPr>
            <w:r>
              <w:rPr>
                <w:rFonts w:ascii="Arial" w:hAnsi="Arial"/>
                <w:b w:val="0"/>
                <w:sz w:val="11"/>
              </w:rPr>
              <w:t>Path params: id; Body: JSON payload for the target resource</w:t>
            </w:r>
          </w:p>
        </w:tc>
        <w:tc>
          <w:tcPr>
            <w:tcW w:w="1322" w:type="dxa"/>
            <w:vAlign w:val="top"/>
          </w:tcPr>
          <w:p w14:paraId="1E43BDB1">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6995EADB">
            <w:pPr>
              <w:spacing w:after="0" w:line="240" w:lineRule="auto"/>
            </w:pPr>
            <w:r>
              <w:rPr>
                <w:rFonts w:ascii="Arial" w:hAnsi="Arial"/>
                <w:b w:val="0"/>
                <w:sz w:val="11"/>
              </w:rPr>
              <w:t>Create/update/action success envelope; validation errors use 400/422 pattern.</w:t>
            </w:r>
          </w:p>
        </w:tc>
        <w:tc>
          <w:tcPr>
            <w:tcW w:w="1322" w:type="dxa"/>
            <w:vAlign w:val="top"/>
          </w:tcPr>
          <w:p w14:paraId="2C27256A">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54113A73">
            <w:pPr>
              <w:spacing w:after="0" w:line="240" w:lineRule="auto"/>
            </w:pPr>
            <w:r>
              <w:rPr>
                <w:rFonts w:ascii="Arial" w:hAnsi="Arial"/>
                <w:b w:val="0"/>
                <w:sz w:val="11"/>
              </w:rPr>
              <w:t>updateRole (backend/src/routes/role.routes.ts:51)</w:t>
            </w:r>
          </w:p>
        </w:tc>
      </w:tr>
      <w:tr w14:paraId="4CA0F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7876040">
            <w:pPr>
              <w:spacing w:after="0" w:line="240" w:lineRule="auto"/>
            </w:pPr>
            <w:r>
              <w:rPr>
                <w:rFonts w:ascii="Arial" w:hAnsi="Arial"/>
                <w:b w:val="0"/>
                <w:sz w:val="11"/>
              </w:rPr>
              <w:t>Backend API</w:t>
            </w:r>
          </w:p>
        </w:tc>
        <w:tc>
          <w:tcPr>
            <w:tcW w:w="1322" w:type="dxa"/>
            <w:vAlign w:val="top"/>
          </w:tcPr>
          <w:p w14:paraId="5144B79C">
            <w:pPr>
              <w:spacing w:after="0" w:line="240" w:lineRule="auto"/>
            </w:pPr>
            <w:r>
              <w:rPr>
                <w:rFonts w:ascii="Arial" w:hAnsi="Arial"/>
                <w:b w:val="0"/>
                <w:sz w:val="11"/>
              </w:rPr>
              <w:t>GET</w:t>
            </w:r>
          </w:p>
        </w:tc>
        <w:tc>
          <w:tcPr>
            <w:tcW w:w="1322" w:type="dxa"/>
            <w:vAlign w:val="top"/>
          </w:tcPr>
          <w:p w14:paraId="7A5C46ED">
            <w:pPr>
              <w:spacing w:after="0" w:line="240" w:lineRule="auto"/>
            </w:pPr>
            <w:r>
              <w:rPr>
                <w:rFonts w:ascii="Arial" w:hAnsi="Arial"/>
                <w:b w:val="0"/>
                <w:sz w:val="11"/>
              </w:rPr>
              <w:t>/api/v1/cms/roles/permissions</w:t>
            </w:r>
          </w:p>
        </w:tc>
        <w:tc>
          <w:tcPr>
            <w:tcW w:w="1322" w:type="dxa"/>
            <w:vAlign w:val="top"/>
          </w:tcPr>
          <w:p w14:paraId="715899C6">
            <w:pPr>
              <w:spacing w:after="0" w:line="240" w:lineRule="auto"/>
            </w:pPr>
            <w:r>
              <w:rPr>
                <w:rFonts w:ascii="Arial" w:hAnsi="Arial"/>
                <w:b w:val="0"/>
                <w:sz w:val="11"/>
              </w:rPr>
              <w:t>Get all permissions grouped by module</w:t>
            </w:r>
          </w:p>
        </w:tc>
        <w:tc>
          <w:tcPr>
            <w:tcW w:w="1322" w:type="dxa"/>
            <w:vAlign w:val="top"/>
          </w:tcPr>
          <w:p w14:paraId="2D5C66B4">
            <w:pPr>
              <w:spacing w:after="0" w:line="240" w:lineRule="auto"/>
            </w:pPr>
            <w:r>
              <w:rPr>
                <w:rFonts w:ascii="Arial" w:hAnsi="Arial"/>
                <w:b w:val="0"/>
                <w:sz w:val="11"/>
              </w:rPr>
              <w:t>Required; permission: Permission.ROLE_MANAGEMENT_READ</w:t>
            </w:r>
          </w:p>
        </w:tc>
        <w:tc>
          <w:tcPr>
            <w:tcW w:w="1322" w:type="dxa"/>
            <w:vAlign w:val="top"/>
          </w:tcPr>
          <w:p w14:paraId="498ED958">
            <w:pPr>
              <w:spacing w:after="0" w:line="240" w:lineRule="auto"/>
            </w:pPr>
            <w:r>
              <w:rPr>
                <w:rFonts w:ascii="Arial" w:hAnsi="Arial"/>
                <w:b w:val="0"/>
                <w:sz w:val="11"/>
              </w:rPr>
              <w:t>Authorization: Bearer &lt;accessToken&gt; or HttpOnly auth_token cookie</w:t>
            </w:r>
          </w:p>
        </w:tc>
        <w:tc>
          <w:tcPr>
            <w:tcW w:w="1322" w:type="dxa"/>
            <w:vAlign w:val="top"/>
          </w:tcPr>
          <w:p w14:paraId="558E0BF5">
            <w:pPr>
              <w:spacing w:after="0" w:line="240" w:lineRule="auto"/>
            </w:pPr>
            <w:r>
              <w:rPr>
                <w:rFonts w:ascii="Arial" w:hAnsi="Arial"/>
                <w:b w:val="0"/>
                <w:sz w:val="11"/>
              </w:rPr>
              <w:t>Query: page, limit, search, sortBy, sortOrder, filters as supported by controller</w:t>
            </w:r>
          </w:p>
        </w:tc>
        <w:tc>
          <w:tcPr>
            <w:tcW w:w="1322" w:type="dxa"/>
            <w:vAlign w:val="top"/>
          </w:tcPr>
          <w:p w14:paraId="5ADF226B">
            <w:pPr>
              <w:spacing w:after="0" w:line="240" w:lineRule="auto"/>
            </w:pPr>
            <w:r>
              <w:rPr>
                <w:rFonts w:ascii="Arial" w:hAnsi="Arial"/>
                <w:b w:val="0"/>
                <w:sz w:val="11"/>
              </w:rPr>
              <w:t>Path/query validation not centralized unless handled in controller.</w:t>
            </w:r>
          </w:p>
        </w:tc>
        <w:tc>
          <w:tcPr>
            <w:tcW w:w="1322" w:type="dxa"/>
            <w:vAlign w:val="top"/>
          </w:tcPr>
          <w:p w14:paraId="7593835A">
            <w:pPr>
              <w:spacing w:after="0" w:line="240" w:lineRule="auto"/>
            </w:pPr>
            <w:r>
              <w:rPr>
                <w:rFonts w:ascii="Arial" w:hAnsi="Arial"/>
                <w:b w:val="0"/>
                <w:sz w:val="11"/>
              </w:rPr>
              <w:t>Paginated/list or detail success envelope; see common list/detail examples.</w:t>
            </w:r>
          </w:p>
        </w:tc>
        <w:tc>
          <w:tcPr>
            <w:tcW w:w="1322" w:type="dxa"/>
            <w:vAlign w:val="top"/>
          </w:tcPr>
          <w:p w14:paraId="7C79EDF0">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19AE65E7">
            <w:pPr>
              <w:spacing w:after="0" w:line="240" w:lineRule="auto"/>
            </w:pPr>
            <w:r>
              <w:rPr>
                <w:rFonts w:ascii="Arial" w:hAnsi="Arial"/>
                <w:b w:val="0"/>
                <w:sz w:val="11"/>
              </w:rPr>
              <w:t>getPermissions (backend/src/routes/role.routes.ts:30)</w:t>
            </w:r>
          </w:p>
        </w:tc>
      </w:tr>
    </w:tbl>
    <w:p w14:paraId="0EDFB7FF"/>
    <w:p w14:paraId="3577364A">
      <w:pPr>
        <w:pStyle w:val="5"/>
      </w:pPr>
      <w:r>
        <w:t>Root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22"/>
        <w:gridCol w:w="1322"/>
        <w:gridCol w:w="1322"/>
        <w:gridCol w:w="1322"/>
        <w:gridCol w:w="1322"/>
        <w:gridCol w:w="1322"/>
        <w:gridCol w:w="1322"/>
        <w:gridCol w:w="1322"/>
        <w:gridCol w:w="1322"/>
        <w:gridCol w:w="1322"/>
        <w:gridCol w:w="1335"/>
      </w:tblGrid>
      <w:tr w14:paraId="743BA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D5686BF">
            <w:pPr>
              <w:spacing w:after="0" w:line="240" w:lineRule="auto"/>
            </w:pPr>
            <w:r>
              <w:rPr>
                <w:rFonts w:ascii="Arial" w:hAnsi="Arial"/>
                <w:b/>
                <w:sz w:val="11"/>
              </w:rPr>
              <w:t>Service</w:t>
            </w:r>
          </w:p>
        </w:tc>
        <w:tc>
          <w:tcPr>
            <w:tcW w:w="1322" w:type="dxa"/>
            <w:vAlign w:val="top"/>
          </w:tcPr>
          <w:p w14:paraId="7FA35D5C">
            <w:pPr>
              <w:spacing w:after="0" w:line="240" w:lineRule="auto"/>
            </w:pPr>
            <w:r>
              <w:rPr>
                <w:rFonts w:ascii="Arial" w:hAnsi="Arial"/>
                <w:b/>
                <w:sz w:val="11"/>
              </w:rPr>
              <w:t>Method</w:t>
            </w:r>
          </w:p>
        </w:tc>
        <w:tc>
          <w:tcPr>
            <w:tcW w:w="1322" w:type="dxa"/>
            <w:vAlign w:val="top"/>
          </w:tcPr>
          <w:p w14:paraId="2021555C">
            <w:pPr>
              <w:spacing w:after="0" w:line="240" w:lineRule="auto"/>
            </w:pPr>
            <w:r>
              <w:rPr>
                <w:rFonts w:ascii="Arial" w:hAnsi="Arial"/>
                <w:b/>
                <w:sz w:val="11"/>
              </w:rPr>
              <w:t>Endpoint URL</w:t>
            </w:r>
          </w:p>
        </w:tc>
        <w:tc>
          <w:tcPr>
            <w:tcW w:w="1322" w:type="dxa"/>
            <w:vAlign w:val="top"/>
          </w:tcPr>
          <w:p w14:paraId="7A83E701">
            <w:pPr>
              <w:spacing w:after="0" w:line="240" w:lineRule="auto"/>
            </w:pPr>
            <w:r>
              <w:rPr>
                <w:rFonts w:ascii="Arial" w:hAnsi="Arial"/>
                <w:b/>
                <w:sz w:val="11"/>
              </w:rPr>
              <w:t>Description</w:t>
            </w:r>
          </w:p>
        </w:tc>
        <w:tc>
          <w:tcPr>
            <w:tcW w:w="1322" w:type="dxa"/>
            <w:vAlign w:val="top"/>
          </w:tcPr>
          <w:p w14:paraId="2590DEE8">
            <w:pPr>
              <w:spacing w:after="0" w:line="240" w:lineRule="auto"/>
            </w:pPr>
            <w:r>
              <w:rPr>
                <w:rFonts w:ascii="Arial" w:hAnsi="Arial"/>
                <w:b/>
                <w:sz w:val="11"/>
              </w:rPr>
              <w:t>Authentication</w:t>
            </w:r>
          </w:p>
        </w:tc>
        <w:tc>
          <w:tcPr>
            <w:tcW w:w="1322" w:type="dxa"/>
            <w:vAlign w:val="top"/>
          </w:tcPr>
          <w:p w14:paraId="5A1E5128">
            <w:pPr>
              <w:spacing w:after="0" w:line="240" w:lineRule="auto"/>
            </w:pPr>
            <w:r>
              <w:rPr>
                <w:rFonts w:ascii="Arial" w:hAnsi="Arial"/>
                <w:b/>
                <w:sz w:val="11"/>
              </w:rPr>
              <w:t>Request Headers</w:t>
            </w:r>
          </w:p>
        </w:tc>
        <w:tc>
          <w:tcPr>
            <w:tcW w:w="1322" w:type="dxa"/>
            <w:vAlign w:val="top"/>
          </w:tcPr>
          <w:p w14:paraId="4BCB0871">
            <w:pPr>
              <w:spacing w:after="0" w:line="240" w:lineRule="auto"/>
            </w:pPr>
            <w:r>
              <w:rPr>
                <w:rFonts w:ascii="Arial" w:hAnsi="Arial"/>
                <w:b/>
                <w:sz w:val="11"/>
              </w:rPr>
              <w:t>Request Parameters / Body</w:t>
            </w:r>
          </w:p>
        </w:tc>
        <w:tc>
          <w:tcPr>
            <w:tcW w:w="1322" w:type="dxa"/>
            <w:vAlign w:val="top"/>
          </w:tcPr>
          <w:p w14:paraId="5FB30672">
            <w:pPr>
              <w:spacing w:after="0" w:line="240" w:lineRule="auto"/>
            </w:pPr>
            <w:r>
              <w:rPr>
                <w:rFonts w:ascii="Arial" w:hAnsi="Arial"/>
                <w:b/>
                <w:sz w:val="11"/>
              </w:rPr>
              <w:t>Validation Rules</w:t>
            </w:r>
          </w:p>
        </w:tc>
        <w:tc>
          <w:tcPr>
            <w:tcW w:w="1322" w:type="dxa"/>
            <w:vAlign w:val="top"/>
          </w:tcPr>
          <w:p w14:paraId="7D37F6BF">
            <w:pPr>
              <w:spacing w:after="0" w:line="240" w:lineRule="auto"/>
            </w:pPr>
            <w:r>
              <w:rPr>
                <w:rFonts w:ascii="Arial" w:hAnsi="Arial"/>
                <w:b/>
                <w:sz w:val="11"/>
              </w:rPr>
              <w:t>Response Example</w:t>
            </w:r>
          </w:p>
        </w:tc>
        <w:tc>
          <w:tcPr>
            <w:tcW w:w="1322" w:type="dxa"/>
            <w:vAlign w:val="top"/>
          </w:tcPr>
          <w:p w14:paraId="6C5C611F">
            <w:pPr>
              <w:spacing w:after="0" w:line="240" w:lineRule="auto"/>
            </w:pPr>
            <w:r>
              <w:rPr>
                <w:rFonts w:ascii="Arial" w:hAnsi="Arial"/>
                <w:b/>
                <w:sz w:val="11"/>
              </w:rPr>
              <w:t>Error Responses</w:t>
            </w:r>
          </w:p>
        </w:tc>
        <w:tc>
          <w:tcPr>
            <w:tcW w:w="1322" w:type="dxa"/>
            <w:vAlign w:val="top"/>
          </w:tcPr>
          <w:p w14:paraId="71B8EF10">
            <w:pPr>
              <w:spacing w:after="0" w:line="240" w:lineRule="auto"/>
            </w:pPr>
            <w:r>
              <w:rPr>
                <w:rFonts w:ascii="Arial" w:hAnsi="Arial"/>
                <w:b/>
                <w:sz w:val="11"/>
              </w:rPr>
              <w:t>Related Controller/Function</w:t>
            </w:r>
          </w:p>
        </w:tc>
      </w:tr>
      <w:tr w14:paraId="40557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974A714">
            <w:pPr>
              <w:spacing w:after="0" w:line="240" w:lineRule="auto"/>
            </w:pPr>
            <w:r>
              <w:rPr>
                <w:rFonts w:ascii="Arial" w:hAnsi="Arial"/>
                <w:b w:val="0"/>
                <w:sz w:val="11"/>
              </w:rPr>
              <w:t>Backend API</w:t>
            </w:r>
          </w:p>
        </w:tc>
        <w:tc>
          <w:tcPr>
            <w:tcW w:w="1322" w:type="dxa"/>
            <w:vAlign w:val="top"/>
          </w:tcPr>
          <w:p w14:paraId="12616AD4">
            <w:pPr>
              <w:spacing w:after="0" w:line="240" w:lineRule="auto"/>
            </w:pPr>
            <w:r>
              <w:rPr>
                <w:rFonts w:ascii="Arial" w:hAnsi="Arial"/>
                <w:b w:val="0"/>
                <w:sz w:val="11"/>
              </w:rPr>
              <w:t>GET</w:t>
            </w:r>
          </w:p>
        </w:tc>
        <w:tc>
          <w:tcPr>
            <w:tcW w:w="1322" w:type="dxa"/>
            <w:vAlign w:val="top"/>
          </w:tcPr>
          <w:p w14:paraId="5BB0022D">
            <w:pPr>
              <w:spacing w:after="0" w:line="240" w:lineRule="auto"/>
            </w:pPr>
            <w:r>
              <w:rPr>
                <w:rFonts w:ascii="Arial" w:hAnsi="Arial"/>
                <w:b w:val="0"/>
                <w:sz w:val="11"/>
              </w:rPr>
              <w:t>/</w:t>
            </w:r>
          </w:p>
        </w:tc>
        <w:tc>
          <w:tcPr>
            <w:tcW w:w="1322" w:type="dxa"/>
            <w:vAlign w:val="top"/>
          </w:tcPr>
          <w:p w14:paraId="7A27FDD5">
            <w:pPr>
              <w:spacing w:after="0" w:line="240" w:lineRule="auto"/>
            </w:pPr>
            <w:r>
              <w:rPr>
                <w:rFonts w:ascii="Arial" w:hAnsi="Arial"/>
                <w:b w:val="0"/>
                <w:sz w:val="11"/>
              </w:rPr>
              <w:t>Root API server status endpoint</w:t>
            </w:r>
          </w:p>
        </w:tc>
        <w:tc>
          <w:tcPr>
            <w:tcW w:w="1322" w:type="dxa"/>
            <w:vAlign w:val="top"/>
          </w:tcPr>
          <w:p w14:paraId="45409D8B">
            <w:pPr>
              <w:spacing w:after="0" w:line="240" w:lineRule="auto"/>
            </w:pPr>
            <w:r>
              <w:rPr>
                <w:rFonts w:ascii="Arial" w:hAnsi="Arial"/>
                <w:b w:val="0"/>
                <w:sz w:val="11"/>
              </w:rPr>
              <w:t>Public / Not required</w:t>
            </w:r>
          </w:p>
        </w:tc>
        <w:tc>
          <w:tcPr>
            <w:tcW w:w="1322" w:type="dxa"/>
            <w:vAlign w:val="top"/>
          </w:tcPr>
          <w:p w14:paraId="23817AD9">
            <w:pPr>
              <w:spacing w:after="0" w:line="240" w:lineRule="auto"/>
            </w:pPr>
            <w:r>
              <w:rPr>
                <w:rFonts w:ascii="Arial" w:hAnsi="Arial"/>
                <w:b w:val="0"/>
                <w:sz w:val="11"/>
              </w:rPr>
              <w:t>Standard HTTP headers</w:t>
            </w:r>
          </w:p>
        </w:tc>
        <w:tc>
          <w:tcPr>
            <w:tcW w:w="1322" w:type="dxa"/>
            <w:vAlign w:val="top"/>
          </w:tcPr>
          <w:p w14:paraId="02F1AB1E">
            <w:pPr>
              <w:spacing w:after="0" w:line="240" w:lineRule="auto"/>
            </w:pPr>
            <w:r>
              <w:rPr>
                <w:rFonts w:ascii="Arial" w:hAnsi="Arial"/>
                <w:b w:val="0"/>
                <w:sz w:val="11"/>
              </w:rPr>
              <w:t>No explicit body required</w:t>
            </w:r>
          </w:p>
        </w:tc>
        <w:tc>
          <w:tcPr>
            <w:tcW w:w="1322" w:type="dxa"/>
            <w:vAlign w:val="top"/>
          </w:tcPr>
          <w:p w14:paraId="09CD4205">
            <w:pPr>
              <w:spacing w:after="0" w:line="240" w:lineRule="auto"/>
            </w:pPr>
            <w:r>
              <w:rPr>
                <w:rFonts w:ascii="Arial" w:hAnsi="Arial"/>
                <w:b w:val="0"/>
                <w:sz w:val="11"/>
              </w:rPr>
              <w:t>Not Found in Current Codebase</w:t>
            </w:r>
          </w:p>
        </w:tc>
        <w:tc>
          <w:tcPr>
            <w:tcW w:w="1322" w:type="dxa"/>
            <w:vAlign w:val="top"/>
          </w:tcPr>
          <w:p w14:paraId="7A1A3A7C">
            <w:pPr>
              <w:spacing w:after="0" w:line="240" w:lineRule="auto"/>
            </w:pPr>
            <w:r>
              <w:rPr>
                <w:rFonts w:ascii="Arial" w:hAnsi="Arial"/>
                <w:b w:val="0"/>
                <w:sz w:val="11"/>
              </w:rPr>
              <w:t>Status JSON with message, status, health/api endpoints.</w:t>
            </w:r>
          </w:p>
        </w:tc>
        <w:tc>
          <w:tcPr>
            <w:tcW w:w="1322" w:type="dxa"/>
            <w:vAlign w:val="top"/>
          </w:tcPr>
          <w:p w14:paraId="5B16F824">
            <w:pPr>
              <w:spacing w:after="0" w:line="240" w:lineRule="auto"/>
            </w:pPr>
            <w:r>
              <w:rPr>
                <w:rFonts w:ascii="Arial" w:hAnsi="Arial"/>
                <w:b w:val="0"/>
                <w:sz w:val="11"/>
              </w:rPr>
              <w:t>500 internal error</w:t>
            </w:r>
          </w:p>
        </w:tc>
        <w:tc>
          <w:tcPr>
            <w:tcW w:w="1322" w:type="dxa"/>
            <w:vAlign w:val="top"/>
          </w:tcPr>
          <w:p w14:paraId="23893F2D">
            <w:pPr>
              <w:spacing w:after="0" w:line="240" w:lineRule="auto"/>
            </w:pPr>
            <w:r>
              <w:rPr>
                <w:rFonts w:ascii="Arial" w:hAnsi="Arial"/>
                <w:b w:val="0"/>
                <w:sz w:val="11"/>
              </w:rPr>
              <w:t>inline server.ts handler (backend/src/server.ts)</w:t>
            </w:r>
          </w:p>
        </w:tc>
      </w:tr>
      <w:tr w14:paraId="416D4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93A8263">
            <w:pPr>
              <w:spacing w:after="0" w:line="240" w:lineRule="auto"/>
            </w:pPr>
            <w:r>
              <w:rPr>
                <w:rFonts w:ascii="Arial" w:hAnsi="Arial"/>
                <w:b w:val="0"/>
                <w:sz w:val="11"/>
              </w:rPr>
              <w:t>Backend API</w:t>
            </w:r>
          </w:p>
        </w:tc>
        <w:tc>
          <w:tcPr>
            <w:tcW w:w="1322" w:type="dxa"/>
            <w:vAlign w:val="top"/>
          </w:tcPr>
          <w:p w14:paraId="730DC631">
            <w:pPr>
              <w:spacing w:after="0" w:line="240" w:lineRule="auto"/>
            </w:pPr>
            <w:r>
              <w:rPr>
                <w:rFonts w:ascii="Arial" w:hAnsi="Arial"/>
                <w:b w:val="0"/>
                <w:sz w:val="11"/>
              </w:rPr>
              <w:t>GET</w:t>
            </w:r>
          </w:p>
        </w:tc>
        <w:tc>
          <w:tcPr>
            <w:tcW w:w="1322" w:type="dxa"/>
            <w:vAlign w:val="top"/>
          </w:tcPr>
          <w:p w14:paraId="4F146F64">
            <w:pPr>
              <w:spacing w:after="0" w:line="240" w:lineRule="auto"/>
            </w:pPr>
            <w:r>
              <w:rPr>
                <w:rFonts w:ascii="Arial" w:hAnsi="Arial"/>
                <w:b w:val="0"/>
                <w:sz w:val="11"/>
              </w:rPr>
              <w:t>/api/v1</w:t>
            </w:r>
          </w:p>
        </w:tc>
        <w:tc>
          <w:tcPr>
            <w:tcW w:w="1322" w:type="dxa"/>
            <w:vAlign w:val="top"/>
          </w:tcPr>
          <w:p w14:paraId="42AB7F0E">
            <w:pPr>
              <w:spacing w:after="0" w:line="240" w:lineRule="auto"/>
            </w:pPr>
            <w:r>
              <w:rPr>
                <w:rFonts w:ascii="Arial" w:hAnsi="Arial"/>
                <w:b w:val="0"/>
                <w:sz w:val="11"/>
              </w:rPr>
              <w:t>API prefix status endpoint</w:t>
            </w:r>
          </w:p>
        </w:tc>
        <w:tc>
          <w:tcPr>
            <w:tcW w:w="1322" w:type="dxa"/>
            <w:vAlign w:val="top"/>
          </w:tcPr>
          <w:p w14:paraId="03E740EC">
            <w:pPr>
              <w:spacing w:after="0" w:line="240" w:lineRule="auto"/>
            </w:pPr>
            <w:r>
              <w:rPr>
                <w:rFonts w:ascii="Arial" w:hAnsi="Arial"/>
                <w:b w:val="0"/>
                <w:sz w:val="11"/>
              </w:rPr>
              <w:t>Public / Not required</w:t>
            </w:r>
          </w:p>
        </w:tc>
        <w:tc>
          <w:tcPr>
            <w:tcW w:w="1322" w:type="dxa"/>
            <w:vAlign w:val="top"/>
          </w:tcPr>
          <w:p w14:paraId="42C1589B">
            <w:pPr>
              <w:spacing w:after="0" w:line="240" w:lineRule="auto"/>
            </w:pPr>
            <w:r>
              <w:rPr>
                <w:rFonts w:ascii="Arial" w:hAnsi="Arial"/>
                <w:b w:val="0"/>
                <w:sz w:val="11"/>
              </w:rPr>
              <w:t>Standard HTTP headers</w:t>
            </w:r>
          </w:p>
        </w:tc>
        <w:tc>
          <w:tcPr>
            <w:tcW w:w="1322" w:type="dxa"/>
            <w:vAlign w:val="top"/>
          </w:tcPr>
          <w:p w14:paraId="68465762">
            <w:pPr>
              <w:spacing w:after="0" w:line="240" w:lineRule="auto"/>
            </w:pPr>
            <w:r>
              <w:rPr>
                <w:rFonts w:ascii="Arial" w:hAnsi="Arial"/>
                <w:b w:val="0"/>
                <w:sz w:val="11"/>
              </w:rPr>
              <w:t>No explicit body required</w:t>
            </w:r>
          </w:p>
        </w:tc>
        <w:tc>
          <w:tcPr>
            <w:tcW w:w="1322" w:type="dxa"/>
            <w:vAlign w:val="top"/>
          </w:tcPr>
          <w:p w14:paraId="30106D9A">
            <w:pPr>
              <w:spacing w:after="0" w:line="240" w:lineRule="auto"/>
            </w:pPr>
            <w:r>
              <w:rPr>
                <w:rFonts w:ascii="Arial" w:hAnsi="Arial"/>
                <w:b w:val="0"/>
                <w:sz w:val="11"/>
              </w:rPr>
              <w:t>Not Found in Current Codebase</w:t>
            </w:r>
          </w:p>
        </w:tc>
        <w:tc>
          <w:tcPr>
            <w:tcW w:w="1322" w:type="dxa"/>
            <w:vAlign w:val="top"/>
          </w:tcPr>
          <w:p w14:paraId="1F09D673">
            <w:pPr>
              <w:spacing w:after="0" w:line="240" w:lineRule="auto"/>
            </w:pPr>
            <w:r>
              <w:rPr>
                <w:rFonts w:ascii="Arial" w:hAnsi="Arial"/>
                <w:b w:val="0"/>
                <w:sz w:val="11"/>
              </w:rPr>
              <w:t>API version/status JSON.</w:t>
            </w:r>
          </w:p>
        </w:tc>
        <w:tc>
          <w:tcPr>
            <w:tcW w:w="1322" w:type="dxa"/>
            <w:vAlign w:val="top"/>
          </w:tcPr>
          <w:p w14:paraId="7522F035">
            <w:pPr>
              <w:spacing w:after="0" w:line="240" w:lineRule="auto"/>
            </w:pPr>
            <w:r>
              <w:rPr>
                <w:rFonts w:ascii="Arial" w:hAnsi="Arial"/>
                <w:b w:val="0"/>
                <w:sz w:val="11"/>
              </w:rPr>
              <w:t>500 internal error</w:t>
            </w:r>
          </w:p>
        </w:tc>
        <w:tc>
          <w:tcPr>
            <w:tcW w:w="1322" w:type="dxa"/>
            <w:vAlign w:val="top"/>
          </w:tcPr>
          <w:p w14:paraId="26FC637A">
            <w:pPr>
              <w:spacing w:after="0" w:line="240" w:lineRule="auto"/>
            </w:pPr>
            <w:r>
              <w:rPr>
                <w:rFonts w:ascii="Arial" w:hAnsi="Arial"/>
                <w:b w:val="0"/>
                <w:sz w:val="11"/>
              </w:rPr>
              <w:t>inline server.ts handler (backend/src/server.ts)</w:t>
            </w:r>
          </w:p>
        </w:tc>
      </w:tr>
    </w:tbl>
    <w:p w14:paraId="640E0E93"/>
    <w:p w14:paraId="744ABD09">
      <w:pPr>
        <w:pStyle w:val="5"/>
      </w:pPr>
      <w:r>
        <w:t>Settings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8"/>
        <w:gridCol w:w="908"/>
        <w:gridCol w:w="1586"/>
        <w:gridCol w:w="1654"/>
        <w:gridCol w:w="1849"/>
        <w:gridCol w:w="1128"/>
        <w:gridCol w:w="1013"/>
        <w:gridCol w:w="1155"/>
        <w:gridCol w:w="1271"/>
        <w:gridCol w:w="1054"/>
        <w:gridCol w:w="2234"/>
      </w:tblGrid>
      <w:tr w14:paraId="26377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7263298">
            <w:pPr>
              <w:spacing w:after="0" w:line="240" w:lineRule="auto"/>
            </w:pPr>
            <w:r>
              <w:rPr>
                <w:rFonts w:ascii="Arial" w:hAnsi="Arial"/>
                <w:b/>
                <w:sz w:val="11"/>
              </w:rPr>
              <w:t>Service</w:t>
            </w:r>
          </w:p>
        </w:tc>
        <w:tc>
          <w:tcPr>
            <w:tcW w:w="1322" w:type="dxa"/>
            <w:vAlign w:val="top"/>
          </w:tcPr>
          <w:p w14:paraId="10F67503">
            <w:pPr>
              <w:spacing w:after="0" w:line="240" w:lineRule="auto"/>
            </w:pPr>
            <w:r>
              <w:rPr>
                <w:rFonts w:ascii="Arial" w:hAnsi="Arial"/>
                <w:b/>
                <w:sz w:val="11"/>
              </w:rPr>
              <w:t>Method</w:t>
            </w:r>
          </w:p>
        </w:tc>
        <w:tc>
          <w:tcPr>
            <w:tcW w:w="1322" w:type="dxa"/>
            <w:vAlign w:val="top"/>
          </w:tcPr>
          <w:p w14:paraId="6ECD0E02">
            <w:pPr>
              <w:spacing w:after="0" w:line="240" w:lineRule="auto"/>
            </w:pPr>
            <w:r>
              <w:rPr>
                <w:rFonts w:ascii="Arial" w:hAnsi="Arial"/>
                <w:b/>
                <w:sz w:val="11"/>
              </w:rPr>
              <w:t>Endpoint URL</w:t>
            </w:r>
          </w:p>
        </w:tc>
        <w:tc>
          <w:tcPr>
            <w:tcW w:w="1322" w:type="dxa"/>
            <w:vAlign w:val="top"/>
          </w:tcPr>
          <w:p w14:paraId="72FCD6BC">
            <w:pPr>
              <w:spacing w:after="0" w:line="240" w:lineRule="auto"/>
            </w:pPr>
            <w:r>
              <w:rPr>
                <w:rFonts w:ascii="Arial" w:hAnsi="Arial"/>
                <w:b/>
                <w:sz w:val="11"/>
              </w:rPr>
              <w:t>Description</w:t>
            </w:r>
          </w:p>
        </w:tc>
        <w:tc>
          <w:tcPr>
            <w:tcW w:w="1322" w:type="dxa"/>
            <w:vAlign w:val="top"/>
          </w:tcPr>
          <w:p w14:paraId="367E0B08">
            <w:pPr>
              <w:spacing w:after="0" w:line="240" w:lineRule="auto"/>
            </w:pPr>
            <w:r>
              <w:rPr>
                <w:rFonts w:ascii="Arial" w:hAnsi="Arial"/>
                <w:b/>
                <w:sz w:val="11"/>
              </w:rPr>
              <w:t>Authentication</w:t>
            </w:r>
          </w:p>
        </w:tc>
        <w:tc>
          <w:tcPr>
            <w:tcW w:w="1322" w:type="dxa"/>
            <w:vAlign w:val="top"/>
          </w:tcPr>
          <w:p w14:paraId="3AD2F729">
            <w:pPr>
              <w:spacing w:after="0" w:line="240" w:lineRule="auto"/>
            </w:pPr>
            <w:r>
              <w:rPr>
                <w:rFonts w:ascii="Arial" w:hAnsi="Arial"/>
                <w:b/>
                <w:sz w:val="11"/>
              </w:rPr>
              <w:t>Request Headers</w:t>
            </w:r>
          </w:p>
        </w:tc>
        <w:tc>
          <w:tcPr>
            <w:tcW w:w="1322" w:type="dxa"/>
            <w:vAlign w:val="top"/>
          </w:tcPr>
          <w:p w14:paraId="74599EC8">
            <w:pPr>
              <w:spacing w:after="0" w:line="240" w:lineRule="auto"/>
            </w:pPr>
            <w:r>
              <w:rPr>
                <w:rFonts w:ascii="Arial" w:hAnsi="Arial"/>
                <w:b/>
                <w:sz w:val="11"/>
              </w:rPr>
              <w:t>Request Parameters / Body</w:t>
            </w:r>
          </w:p>
        </w:tc>
        <w:tc>
          <w:tcPr>
            <w:tcW w:w="1322" w:type="dxa"/>
            <w:vAlign w:val="top"/>
          </w:tcPr>
          <w:p w14:paraId="642FB83F">
            <w:pPr>
              <w:spacing w:after="0" w:line="240" w:lineRule="auto"/>
            </w:pPr>
            <w:r>
              <w:rPr>
                <w:rFonts w:ascii="Arial" w:hAnsi="Arial"/>
                <w:b/>
                <w:sz w:val="11"/>
              </w:rPr>
              <w:t>Validation Rules</w:t>
            </w:r>
          </w:p>
        </w:tc>
        <w:tc>
          <w:tcPr>
            <w:tcW w:w="1322" w:type="dxa"/>
            <w:vAlign w:val="top"/>
          </w:tcPr>
          <w:p w14:paraId="66A13875">
            <w:pPr>
              <w:spacing w:after="0" w:line="240" w:lineRule="auto"/>
            </w:pPr>
            <w:r>
              <w:rPr>
                <w:rFonts w:ascii="Arial" w:hAnsi="Arial"/>
                <w:b/>
                <w:sz w:val="11"/>
              </w:rPr>
              <w:t>Response Example</w:t>
            </w:r>
          </w:p>
        </w:tc>
        <w:tc>
          <w:tcPr>
            <w:tcW w:w="1322" w:type="dxa"/>
            <w:vAlign w:val="top"/>
          </w:tcPr>
          <w:p w14:paraId="78DB638C">
            <w:pPr>
              <w:spacing w:after="0" w:line="240" w:lineRule="auto"/>
            </w:pPr>
            <w:r>
              <w:rPr>
                <w:rFonts w:ascii="Arial" w:hAnsi="Arial"/>
                <w:b/>
                <w:sz w:val="11"/>
              </w:rPr>
              <w:t>Error Responses</w:t>
            </w:r>
          </w:p>
        </w:tc>
        <w:tc>
          <w:tcPr>
            <w:tcW w:w="1322" w:type="dxa"/>
            <w:vAlign w:val="top"/>
          </w:tcPr>
          <w:p w14:paraId="27677E75">
            <w:pPr>
              <w:spacing w:after="0" w:line="240" w:lineRule="auto"/>
            </w:pPr>
            <w:r>
              <w:rPr>
                <w:rFonts w:ascii="Arial" w:hAnsi="Arial"/>
                <w:b/>
                <w:sz w:val="11"/>
              </w:rPr>
              <w:t>Related Controller/Function</w:t>
            </w:r>
          </w:p>
        </w:tc>
      </w:tr>
      <w:tr w14:paraId="5F9582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B947375">
            <w:pPr>
              <w:spacing w:after="0" w:line="240" w:lineRule="auto"/>
            </w:pPr>
            <w:r>
              <w:rPr>
                <w:rFonts w:ascii="Arial" w:hAnsi="Arial"/>
                <w:b w:val="0"/>
                <w:sz w:val="11"/>
              </w:rPr>
              <w:t>Backend API</w:t>
            </w:r>
          </w:p>
        </w:tc>
        <w:tc>
          <w:tcPr>
            <w:tcW w:w="1322" w:type="dxa"/>
            <w:vAlign w:val="top"/>
          </w:tcPr>
          <w:p w14:paraId="2EF870B4">
            <w:pPr>
              <w:spacing w:after="0" w:line="240" w:lineRule="auto"/>
            </w:pPr>
            <w:r>
              <w:rPr>
                <w:rFonts w:ascii="Arial" w:hAnsi="Arial"/>
                <w:b w:val="0"/>
                <w:sz w:val="11"/>
              </w:rPr>
              <w:t>GET</w:t>
            </w:r>
          </w:p>
        </w:tc>
        <w:tc>
          <w:tcPr>
            <w:tcW w:w="1322" w:type="dxa"/>
            <w:vAlign w:val="top"/>
          </w:tcPr>
          <w:p w14:paraId="522DC292">
            <w:pPr>
              <w:spacing w:after="0" w:line="240" w:lineRule="auto"/>
            </w:pPr>
            <w:r>
              <w:rPr>
                <w:rFonts w:ascii="Arial" w:hAnsi="Arial"/>
                <w:b w:val="0"/>
                <w:sz w:val="11"/>
              </w:rPr>
              <w:t>/api/v1/cms/settings</w:t>
            </w:r>
          </w:p>
        </w:tc>
        <w:tc>
          <w:tcPr>
            <w:tcW w:w="1322" w:type="dxa"/>
            <w:vAlign w:val="top"/>
          </w:tcPr>
          <w:p w14:paraId="72BE7CCC">
            <w:pPr>
              <w:spacing w:after="0" w:line="240" w:lineRule="auto"/>
            </w:pPr>
            <w:r>
              <w:rPr>
                <w:rFonts w:ascii="Arial" w:hAnsi="Arial"/>
                <w:b w:val="0"/>
                <w:sz w:val="11"/>
              </w:rPr>
              <w:t>SettingsgetAllSettings</w:t>
            </w:r>
          </w:p>
        </w:tc>
        <w:tc>
          <w:tcPr>
            <w:tcW w:w="1322" w:type="dxa"/>
            <w:vAlign w:val="top"/>
          </w:tcPr>
          <w:p w14:paraId="6B3DF2AF">
            <w:pPr>
              <w:spacing w:after="0" w:line="240" w:lineRule="auto"/>
            </w:pPr>
            <w:r>
              <w:rPr>
                <w:rFonts w:ascii="Arial" w:hAnsi="Arial"/>
                <w:b w:val="0"/>
                <w:sz w:val="11"/>
              </w:rPr>
              <w:t>Required; permission: Permission.SETTINGS_READ</w:t>
            </w:r>
          </w:p>
        </w:tc>
        <w:tc>
          <w:tcPr>
            <w:tcW w:w="1322" w:type="dxa"/>
            <w:vAlign w:val="top"/>
          </w:tcPr>
          <w:p w14:paraId="0A27B0CD">
            <w:pPr>
              <w:spacing w:after="0" w:line="240" w:lineRule="auto"/>
            </w:pPr>
            <w:r>
              <w:rPr>
                <w:rFonts w:ascii="Arial" w:hAnsi="Arial"/>
                <w:b w:val="0"/>
                <w:sz w:val="11"/>
              </w:rPr>
              <w:t>Authorization: Bearer &lt;accessToken&gt; or HttpOnly auth_token cookie</w:t>
            </w:r>
          </w:p>
        </w:tc>
        <w:tc>
          <w:tcPr>
            <w:tcW w:w="1322" w:type="dxa"/>
            <w:vAlign w:val="top"/>
          </w:tcPr>
          <w:p w14:paraId="7AA0A9FD">
            <w:pPr>
              <w:spacing w:after="0" w:line="240" w:lineRule="auto"/>
            </w:pPr>
            <w:r>
              <w:rPr>
                <w:rFonts w:ascii="Arial" w:hAnsi="Arial"/>
                <w:b w:val="0"/>
                <w:sz w:val="11"/>
              </w:rPr>
              <w:t>Query: page, limit, search, sortBy, sortOrder, filters as supported by controller</w:t>
            </w:r>
          </w:p>
        </w:tc>
        <w:tc>
          <w:tcPr>
            <w:tcW w:w="1322" w:type="dxa"/>
            <w:vAlign w:val="top"/>
          </w:tcPr>
          <w:p w14:paraId="473FB9C0">
            <w:pPr>
              <w:spacing w:after="0" w:line="240" w:lineRule="auto"/>
            </w:pPr>
            <w:r>
              <w:rPr>
                <w:rFonts w:ascii="Arial" w:hAnsi="Arial"/>
                <w:b w:val="0"/>
                <w:sz w:val="11"/>
              </w:rPr>
              <w:t>Path/query validation not centralized unless handled in controller.</w:t>
            </w:r>
          </w:p>
        </w:tc>
        <w:tc>
          <w:tcPr>
            <w:tcW w:w="1322" w:type="dxa"/>
            <w:vAlign w:val="top"/>
          </w:tcPr>
          <w:p w14:paraId="63EE2BE8">
            <w:pPr>
              <w:spacing w:after="0" w:line="240" w:lineRule="auto"/>
            </w:pPr>
            <w:r>
              <w:rPr>
                <w:rFonts w:ascii="Arial" w:hAnsi="Arial"/>
                <w:b w:val="0"/>
                <w:sz w:val="11"/>
              </w:rPr>
              <w:t>Paginated/list or detail success envelope; see common list/detail examples.</w:t>
            </w:r>
          </w:p>
        </w:tc>
        <w:tc>
          <w:tcPr>
            <w:tcW w:w="1322" w:type="dxa"/>
            <w:vAlign w:val="top"/>
          </w:tcPr>
          <w:p w14:paraId="7B03BF8B">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57A9C40B">
            <w:pPr>
              <w:spacing w:after="0" w:line="240" w:lineRule="auto"/>
            </w:pPr>
            <w:r>
              <w:rPr>
                <w:rFonts w:ascii="Arial" w:hAnsi="Arial"/>
                <w:b w:val="0"/>
                <w:sz w:val="11"/>
              </w:rPr>
              <w:t>SettingsController.getAllSettings (backend/src/routes/settings.routes.ts:21)</w:t>
            </w:r>
          </w:p>
        </w:tc>
      </w:tr>
      <w:tr w14:paraId="29D16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9F47632">
            <w:pPr>
              <w:spacing w:after="0" w:line="240" w:lineRule="auto"/>
            </w:pPr>
            <w:r>
              <w:rPr>
                <w:rFonts w:ascii="Arial" w:hAnsi="Arial"/>
                <w:b w:val="0"/>
                <w:sz w:val="11"/>
              </w:rPr>
              <w:t>Backend API</w:t>
            </w:r>
          </w:p>
        </w:tc>
        <w:tc>
          <w:tcPr>
            <w:tcW w:w="1322" w:type="dxa"/>
            <w:vAlign w:val="top"/>
          </w:tcPr>
          <w:p w14:paraId="6349459E">
            <w:pPr>
              <w:spacing w:after="0" w:line="240" w:lineRule="auto"/>
            </w:pPr>
            <w:r>
              <w:rPr>
                <w:rFonts w:ascii="Arial" w:hAnsi="Arial"/>
                <w:b w:val="0"/>
                <w:sz w:val="11"/>
              </w:rPr>
              <w:t>POST</w:t>
            </w:r>
          </w:p>
        </w:tc>
        <w:tc>
          <w:tcPr>
            <w:tcW w:w="1322" w:type="dxa"/>
            <w:vAlign w:val="top"/>
          </w:tcPr>
          <w:p w14:paraId="590426EF">
            <w:pPr>
              <w:spacing w:after="0" w:line="240" w:lineRule="auto"/>
            </w:pPr>
            <w:r>
              <w:rPr>
                <w:rFonts w:ascii="Arial" w:hAnsi="Arial"/>
                <w:b w:val="0"/>
                <w:sz w:val="11"/>
              </w:rPr>
              <w:t>/api/v1/cms/settings</w:t>
            </w:r>
          </w:p>
        </w:tc>
        <w:tc>
          <w:tcPr>
            <w:tcW w:w="1322" w:type="dxa"/>
            <w:vAlign w:val="top"/>
          </w:tcPr>
          <w:p w14:paraId="46C62926">
            <w:pPr>
              <w:spacing w:after="0" w:line="240" w:lineRule="auto"/>
            </w:pPr>
            <w:r>
              <w:rPr>
                <w:rFonts w:ascii="Arial" w:hAnsi="Arial"/>
                <w:b w:val="0"/>
                <w:sz w:val="11"/>
              </w:rPr>
              <w:t>SettingscreateSetting</w:t>
            </w:r>
          </w:p>
        </w:tc>
        <w:tc>
          <w:tcPr>
            <w:tcW w:w="1322" w:type="dxa"/>
            <w:vAlign w:val="top"/>
          </w:tcPr>
          <w:p w14:paraId="22E6F3B9">
            <w:pPr>
              <w:spacing w:after="0" w:line="240" w:lineRule="auto"/>
            </w:pPr>
            <w:r>
              <w:rPr>
                <w:rFonts w:ascii="Arial" w:hAnsi="Arial"/>
                <w:b w:val="0"/>
                <w:sz w:val="11"/>
              </w:rPr>
              <w:t>Required; permission: Permission.SETTINGS_UPDATE</w:t>
            </w:r>
          </w:p>
        </w:tc>
        <w:tc>
          <w:tcPr>
            <w:tcW w:w="1322" w:type="dxa"/>
            <w:vAlign w:val="top"/>
          </w:tcPr>
          <w:p w14:paraId="16210B5B">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4A48122E">
            <w:pPr>
              <w:spacing w:after="0" w:line="240" w:lineRule="auto"/>
            </w:pPr>
            <w:r>
              <w:rPr>
                <w:rFonts w:ascii="Arial" w:hAnsi="Arial"/>
                <w:b w:val="0"/>
                <w:sz w:val="11"/>
              </w:rPr>
              <w:t>Body: JSON payload for the target resource</w:t>
            </w:r>
          </w:p>
        </w:tc>
        <w:tc>
          <w:tcPr>
            <w:tcW w:w="1322" w:type="dxa"/>
            <w:vAlign w:val="top"/>
          </w:tcPr>
          <w:p w14:paraId="58A70B15">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0C197315">
            <w:pPr>
              <w:spacing w:after="0" w:line="240" w:lineRule="auto"/>
            </w:pPr>
            <w:r>
              <w:rPr>
                <w:rFonts w:ascii="Arial" w:hAnsi="Arial"/>
                <w:b w:val="0"/>
                <w:sz w:val="11"/>
              </w:rPr>
              <w:t>Create/update/action success envelope; validation errors use 400/422 pattern.</w:t>
            </w:r>
          </w:p>
        </w:tc>
        <w:tc>
          <w:tcPr>
            <w:tcW w:w="1322" w:type="dxa"/>
            <w:vAlign w:val="top"/>
          </w:tcPr>
          <w:p w14:paraId="3C5C1ED3">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6493CC5D">
            <w:pPr>
              <w:spacing w:after="0" w:line="240" w:lineRule="auto"/>
            </w:pPr>
            <w:r>
              <w:rPr>
                <w:rFonts w:ascii="Arial" w:hAnsi="Arial"/>
                <w:b w:val="0"/>
                <w:sz w:val="11"/>
              </w:rPr>
              <w:t>SettingsController.createSetting (backend/src/routes/settings.routes.ts:45)</w:t>
            </w:r>
          </w:p>
        </w:tc>
      </w:tr>
      <w:tr w14:paraId="2C119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4074477">
            <w:pPr>
              <w:spacing w:after="0" w:line="240" w:lineRule="auto"/>
            </w:pPr>
            <w:r>
              <w:rPr>
                <w:rFonts w:ascii="Arial" w:hAnsi="Arial"/>
                <w:b w:val="0"/>
                <w:sz w:val="11"/>
              </w:rPr>
              <w:t>Backend API</w:t>
            </w:r>
          </w:p>
        </w:tc>
        <w:tc>
          <w:tcPr>
            <w:tcW w:w="1322" w:type="dxa"/>
            <w:vAlign w:val="top"/>
          </w:tcPr>
          <w:p w14:paraId="40B60F68">
            <w:pPr>
              <w:spacing w:after="0" w:line="240" w:lineRule="auto"/>
            </w:pPr>
            <w:r>
              <w:rPr>
                <w:rFonts w:ascii="Arial" w:hAnsi="Arial"/>
                <w:b w:val="0"/>
                <w:sz w:val="11"/>
              </w:rPr>
              <w:t>DELETE</w:t>
            </w:r>
          </w:p>
        </w:tc>
        <w:tc>
          <w:tcPr>
            <w:tcW w:w="1322" w:type="dxa"/>
            <w:vAlign w:val="top"/>
          </w:tcPr>
          <w:p w14:paraId="7167C179">
            <w:pPr>
              <w:spacing w:after="0" w:line="240" w:lineRule="auto"/>
            </w:pPr>
            <w:r>
              <w:rPr>
                <w:rFonts w:ascii="Arial" w:hAnsi="Arial"/>
                <w:b w:val="0"/>
                <w:sz w:val="11"/>
              </w:rPr>
              <w:t>/api/v1/cms/settings/:id</w:t>
            </w:r>
          </w:p>
        </w:tc>
        <w:tc>
          <w:tcPr>
            <w:tcW w:w="1322" w:type="dxa"/>
            <w:vAlign w:val="top"/>
          </w:tcPr>
          <w:p w14:paraId="24786E16">
            <w:pPr>
              <w:spacing w:after="0" w:line="240" w:lineRule="auto"/>
            </w:pPr>
            <w:r>
              <w:rPr>
                <w:rFonts w:ascii="Arial" w:hAnsi="Arial"/>
                <w:b w:val="0"/>
                <w:sz w:val="11"/>
              </w:rPr>
              <w:t>SettingsdeleteSetting</w:t>
            </w:r>
          </w:p>
        </w:tc>
        <w:tc>
          <w:tcPr>
            <w:tcW w:w="1322" w:type="dxa"/>
            <w:vAlign w:val="top"/>
          </w:tcPr>
          <w:p w14:paraId="51101FCC">
            <w:pPr>
              <w:spacing w:after="0" w:line="240" w:lineRule="auto"/>
            </w:pPr>
            <w:r>
              <w:rPr>
                <w:rFonts w:ascii="Arial" w:hAnsi="Arial"/>
                <w:b w:val="0"/>
                <w:sz w:val="11"/>
              </w:rPr>
              <w:t>Required; permission: Permission.SETTINGS_UPDATE</w:t>
            </w:r>
          </w:p>
        </w:tc>
        <w:tc>
          <w:tcPr>
            <w:tcW w:w="1322" w:type="dxa"/>
            <w:vAlign w:val="top"/>
          </w:tcPr>
          <w:p w14:paraId="50DD8FA3">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6D1861C9">
            <w:pPr>
              <w:spacing w:after="0" w:line="240" w:lineRule="auto"/>
            </w:pPr>
            <w:r>
              <w:rPr>
                <w:rFonts w:ascii="Arial" w:hAnsi="Arial"/>
                <w:b w:val="0"/>
                <w:sz w:val="11"/>
              </w:rPr>
              <w:t>Path params: id</w:t>
            </w:r>
          </w:p>
        </w:tc>
        <w:tc>
          <w:tcPr>
            <w:tcW w:w="1322" w:type="dxa"/>
            <w:vAlign w:val="top"/>
          </w:tcPr>
          <w:p w14:paraId="7BCB5427">
            <w:pPr>
              <w:spacing w:after="0" w:line="240" w:lineRule="auto"/>
            </w:pPr>
            <w:r>
              <w:rPr>
                <w:rFonts w:ascii="Arial" w:hAnsi="Arial"/>
                <w:b w:val="0"/>
                <w:sz w:val="11"/>
              </w:rPr>
              <w:t>Path/query validation not centralized unless handled in controller.</w:t>
            </w:r>
          </w:p>
        </w:tc>
        <w:tc>
          <w:tcPr>
            <w:tcW w:w="1322" w:type="dxa"/>
            <w:vAlign w:val="top"/>
          </w:tcPr>
          <w:p w14:paraId="6DF84C67">
            <w:pPr>
              <w:spacing w:after="0" w:line="240" w:lineRule="auto"/>
            </w:pPr>
            <w:r>
              <w:rPr>
                <w:rFonts w:ascii="Arial" w:hAnsi="Arial"/>
                <w:b w:val="0"/>
                <w:sz w:val="11"/>
              </w:rPr>
              <w:t>Delete success envelope; 404 if target not found.</w:t>
            </w:r>
          </w:p>
        </w:tc>
        <w:tc>
          <w:tcPr>
            <w:tcW w:w="1322" w:type="dxa"/>
            <w:vAlign w:val="top"/>
          </w:tcPr>
          <w:p w14:paraId="150EF31E">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306BB554">
            <w:pPr>
              <w:spacing w:after="0" w:line="240" w:lineRule="auto"/>
            </w:pPr>
            <w:r>
              <w:rPr>
                <w:rFonts w:ascii="Arial" w:hAnsi="Arial"/>
                <w:b w:val="0"/>
                <w:sz w:val="11"/>
              </w:rPr>
              <w:t>SettingsController.deleteSetting (backend/src/routes/settings.routes.ts:69)</w:t>
            </w:r>
          </w:p>
        </w:tc>
      </w:tr>
      <w:tr w14:paraId="46B30B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0C5455F">
            <w:pPr>
              <w:spacing w:after="0" w:line="240" w:lineRule="auto"/>
            </w:pPr>
            <w:r>
              <w:rPr>
                <w:rFonts w:ascii="Arial" w:hAnsi="Arial"/>
                <w:b w:val="0"/>
                <w:sz w:val="11"/>
              </w:rPr>
              <w:t>Backend API</w:t>
            </w:r>
          </w:p>
        </w:tc>
        <w:tc>
          <w:tcPr>
            <w:tcW w:w="1322" w:type="dxa"/>
            <w:vAlign w:val="top"/>
          </w:tcPr>
          <w:p w14:paraId="125BB200">
            <w:pPr>
              <w:spacing w:after="0" w:line="240" w:lineRule="auto"/>
            </w:pPr>
            <w:r>
              <w:rPr>
                <w:rFonts w:ascii="Arial" w:hAnsi="Arial"/>
                <w:b w:val="0"/>
                <w:sz w:val="11"/>
              </w:rPr>
              <w:t>PUT</w:t>
            </w:r>
          </w:p>
        </w:tc>
        <w:tc>
          <w:tcPr>
            <w:tcW w:w="1322" w:type="dxa"/>
            <w:vAlign w:val="top"/>
          </w:tcPr>
          <w:p w14:paraId="5941E1C2">
            <w:pPr>
              <w:spacing w:after="0" w:line="240" w:lineRule="auto"/>
            </w:pPr>
            <w:r>
              <w:rPr>
                <w:rFonts w:ascii="Arial" w:hAnsi="Arial"/>
                <w:b w:val="0"/>
                <w:sz w:val="11"/>
              </w:rPr>
              <w:t>/api/v1/cms/settings/:id</w:t>
            </w:r>
          </w:p>
        </w:tc>
        <w:tc>
          <w:tcPr>
            <w:tcW w:w="1322" w:type="dxa"/>
            <w:vAlign w:val="top"/>
          </w:tcPr>
          <w:p w14:paraId="5A71CD4E">
            <w:pPr>
              <w:spacing w:after="0" w:line="240" w:lineRule="auto"/>
            </w:pPr>
            <w:r>
              <w:rPr>
                <w:rFonts w:ascii="Arial" w:hAnsi="Arial"/>
                <w:b w:val="0"/>
                <w:sz w:val="11"/>
              </w:rPr>
              <w:t>SettingsupdateSetting</w:t>
            </w:r>
          </w:p>
        </w:tc>
        <w:tc>
          <w:tcPr>
            <w:tcW w:w="1322" w:type="dxa"/>
            <w:vAlign w:val="top"/>
          </w:tcPr>
          <w:p w14:paraId="2D777967">
            <w:pPr>
              <w:spacing w:after="0" w:line="240" w:lineRule="auto"/>
            </w:pPr>
            <w:r>
              <w:rPr>
                <w:rFonts w:ascii="Arial" w:hAnsi="Arial"/>
                <w:b w:val="0"/>
                <w:sz w:val="11"/>
              </w:rPr>
              <w:t>Required; permission: Permission.SETTINGS_UPDATE</w:t>
            </w:r>
          </w:p>
        </w:tc>
        <w:tc>
          <w:tcPr>
            <w:tcW w:w="1322" w:type="dxa"/>
            <w:vAlign w:val="top"/>
          </w:tcPr>
          <w:p w14:paraId="260D23B9">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758190DE">
            <w:pPr>
              <w:spacing w:after="0" w:line="240" w:lineRule="auto"/>
            </w:pPr>
            <w:r>
              <w:rPr>
                <w:rFonts w:ascii="Arial" w:hAnsi="Arial"/>
                <w:b w:val="0"/>
                <w:sz w:val="11"/>
              </w:rPr>
              <w:t>Path params: id; Body: JSON payload for the target resource</w:t>
            </w:r>
          </w:p>
        </w:tc>
        <w:tc>
          <w:tcPr>
            <w:tcW w:w="1322" w:type="dxa"/>
            <w:vAlign w:val="top"/>
          </w:tcPr>
          <w:p w14:paraId="6758CD04">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47DEE72B">
            <w:pPr>
              <w:spacing w:after="0" w:line="240" w:lineRule="auto"/>
            </w:pPr>
            <w:r>
              <w:rPr>
                <w:rFonts w:ascii="Arial" w:hAnsi="Arial"/>
                <w:b w:val="0"/>
                <w:sz w:val="11"/>
              </w:rPr>
              <w:t>Create/update/action success envelope; validation errors use 400/422 pattern.</w:t>
            </w:r>
          </w:p>
        </w:tc>
        <w:tc>
          <w:tcPr>
            <w:tcW w:w="1322" w:type="dxa"/>
            <w:vAlign w:val="top"/>
          </w:tcPr>
          <w:p w14:paraId="425F9755">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2E4C85B1">
            <w:pPr>
              <w:spacing w:after="0" w:line="240" w:lineRule="auto"/>
            </w:pPr>
            <w:r>
              <w:rPr>
                <w:rFonts w:ascii="Arial" w:hAnsi="Arial"/>
                <w:b w:val="0"/>
                <w:sz w:val="11"/>
              </w:rPr>
              <w:t>SettingsController.updateSetting (backend/src/routes/settings.routes.ts:53)</w:t>
            </w:r>
          </w:p>
        </w:tc>
      </w:tr>
      <w:tr w14:paraId="13956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3EF2F5E">
            <w:pPr>
              <w:spacing w:after="0" w:line="240" w:lineRule="auto"/>
            </w:pPr>
            <w:r>
              <w:rPr>
                <w:rFonts w:ascii="Arial" w:hAnsi="Arial"/>
                <w:b w:val="0"/>
                <w:sz w:val="11"/>
              </w:rPr>
              <w:t>Backend API</w:t>
            </w:r>
          </w:p>
        </w:tc>
        <w:tc>
          <w:tcPr>
            <w:tcW w:w="1322" w:type="dxa"/>
            <w:vAlign w:val="top"/>
          </w:tcPr>
          <w:p w14:paraId="4C0FBA70">
            <w:pPr>
              <w:spacing w:after="0" w:line="240" w:lineRule="auto"/>
            </w:pPr>
            <w:r>
              <w:rPr>
                <w:rFonts w:ascii="Arial" w:hAnsi="Arial"/>
                <w:b w:val="0"/>
                <w:sz w:val="11"/>
              </w:rPr>
              <w:t>GET</w:t>
            </w:r>
          </w:p>
        </w:tc>
        <w:tc>
          <w:tcPr>
            <w:tcW w:w="1322" w:type="dxa"/>
            <w:vAlign w:val="top"/>
          </w:tcPr>
          <w:p w14:paraId="60C6E20E">
            <w:pPr>
              <w:spacing w:after="0" w:line="240" w:lineRule="auto"/>
            </w:pPr>
            <w:r>
              <w:rPr>
                <w:rFonts w:ascii="Arial" w:hAnsi="Arial"/>
                <w:b w:val="0"/>
                <w:sz w:val="11"/>
              </w:rPr>
              <w:t>/api/v1/cms/settings/:key</w:t>
            </w:r>
          </w:p>
        </w:tc>
        <w:tc>
          <w:tcPr>
            <w:tcW w:w="1322" w:type="dxa"/>
            <w:vAlign w:val="top"/>
          </w:tcPr>
          <w:p w14:paraId="16785FF7">
            <w:pPr>
              <w:spacing w:after="0" w:line="240" w:lineRule="auto"/>
            </w:pPr>
            <w:r>
              <w:rPr>
                <w:rFonts w:ascii="Arial" w:hAnsi="Arial"/>
                <w:b w:val="0"/>
                <w:sz w:val="11"/>
              </w:rPr>
              <w:t>SettingsgetSettingByKey</w:t>
            </w:r>
          </w:p>
        </w:tc>
        <w:tc>
          <w:tcPr>
            <w:tcW w:w="1322" w:type="dxa"/>
            <w:vAlign w:val="top"/>
          </w:tcPr>
          <w:p w14:paraId="4C2828A8">
            <w:pPr>
              <w:spacing w:after="0" w:line="240" w:lineRule="auto"/>
            </w:pPr>
            <w:r>
              <w:rPr>
                <w:rFonts w:ascii="Arial" w:hAnsi="Arial"/>
                <w:b w:val="0"/>
                <w:sz w:val="11"/>
              </w:rPr>
              <w:t>Required; permission: Permission.SETTINGS_READ</w:t>
            </w:r>
          </w:p>
        </w:tc>
        <w:tc>
          <w:tcPr>
            <w:tcW w:w="1322" w:type="dxa"/>
            <w:vAlign w:val="top"/>
          </w:tcPr>
          <w:p w14:paraId="68C879AD">
            <w:pPr>
              <w:spacing w:after="0" w:line="240" w:lineRule="auto"/>
            </w:pPr>
            <w:r>
              <w:rPr>
                <w:rFonts w:ascii="Arial" w:hAnsi="Arial"/>
                <w:b w:val="0"/>
                <w:sz w:val="11"/>
              </w:rPr>
              <w:t>Authorization: Bearer &lt;accessToken&gt; or HttpOnly auth_token cookie</w:t>
            </w:r>
          </w:p>
        </w:tc>
        <w:tc>
          <w:tcPr>
            <w:tcW w:w="1322" w:type="dxa"/>
            <w:vAlign w:val="top"/>
          </w:tcPr>
          <w:p w14:paraId="080E0F11">
            <w:pPr>
              <w:spacing w:after="0" w:line="240" w:lineRule="auto"/>
            </w:pPr>
            <w:r>
              <w:rPr>
                <w:rFonts w:ascii="Arial" w:hAnsi="Arial"/>
                <w:b w:val="0"/>
                <w:sz w:val="11"/>
              </w:rPr>
              <w:t>Path params: key; Query: page, limit, search, sortBy, sortOrder, filters as supported by controller</w:t>
            </w:r>
          </w:p>
        </w:tc>
        <w:tc>
          <w:tcPr>
            <w:tcW w:w="1322" w:type="dxa"/>
            <w:vAlign w:val="top"/>
          </w:tcPr>
          <w:p w14:paraId="32D9A1F8">
            <w:pPr>
              <w:spacing w:after="0" w:line="240" w:lineRule="auto"/>
            </w:pPr>
            <w:r>
              <w:rPr>
                <w:rFonts w:ascii="Arial" w:hAnsi="Arial"/>
                <w:b w:val="0"/>
                <w:sz w:val="11"/>
              </w:rPr>
              <w:t>Path/query validation not centralized unless handled in controller.</w:t>
            </w:r>
          </w:p>
        </w:tc>
        <w:tc>
          <w:tcPr>
            <w:tcW w:w="1322" w:type="dxa"/>
            <w:vAlign w:val="top"/>
          </w:tcPr>
          <w:p w14:paraId="5AB9E7A3">
            <w:pPr>
              <w:spacing w:after="0" w:line="240" w:lineRule="auto"/>
            </w:pPr>
            <w:r>
              <w:rPr>
                <w:rFonts w:ascii="Arial" w:hAnsi="Arial"/>
                <w:b w:val="0"/>
                <w:sz w:val="11"/>
              </w:rPr>
              <w:t>Paginated/list or detail success envelope; see common list/detail examples.</w:t>
            </w:r>
          </w:p>
        </w:tc>
        <w:tc>
          <w:tcPr>
            <w:tcW w:w="1322" w:type="dxa"/>
            <w:vAlign w:val="top"/>
          </w:tcPr>
          <w:p w14:paraId="72E022F6">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702C0320">
            <w:pPr>
              <w:spacing w:after="0" w:line="240" w:lineRule="auto"/>
            </w:pPr>
            <w:r>
              <w:rPr>
                <w:rFonts w:ascii="Arial" w:hAnsi="Arial"/>
                <w:b w:val="0"/>
                <w:sz w:val="11"/>
              </w:rPr>
              <w:t>SettingsController.getSettingByKey (backend/src/routes/settings.routes.ts:37)</w:t>
            </w:r>
          </w:p>
        </w:tc>
      </w:tr>
      <w:tr w14:paraId="236882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C3BC54C">
            <w:pPr>
              <w:spacing w:after="0" w:line="240" w:lineRule="auto"/>
            </w:pPr>
            <w:r>
              <w:rPr>
                <w:rFonts w:ascii="Arial" w:hAnsi="Arial"/>
                <w:b w:val="0"/>
                <w:sz w:val="11"/>
              </w:rPr>
              <w:t>Backend API</w:t>
            </w:r>
          </w:p>
        </w:tc>
        <w:tc>
          <w:tcPr>
            <w:tcW w:w="1322" w:type="dxa"/>
            <w:vAlign w:val="top"/>
          </w:tcPr>
          <w:p w14:paraId="6F6B3E6C">
            <w:pPr>
              <w:spacing w:after="0" w:line="240" w:lineRule="auto"/>
            </w:pPr>
            <w:r>
              <w:rPr>
                <w:rFonts w:ascii="Arial" w:hAnsi="Arial"/>
                <w:b w:val="0"/>
                <w:sz w:val="11"/>
              </w:rPr>
              <w:t>POST</w:t>
            </w:r>
          </w:p>
        </w:tc>
        <w:tc>
          <w:tcPr>
            <w:tcW w:w="1322" w:type="dxa"/>
            <w:vAlign w:val="top"/>
          </w:tcPr>
          <w:p w14:paraId="61725D64">
            <w:pPr>
              <w:spacing w:after="0" w:line="240" w:lineRule="auto"/>
            </w:pPr>
            <w:r>
              <w:rPr>
                <w:rFonts w:ascii="Arial" w:hAnsi="Arial"/>
                <w:b w:val="0"/>
                <w:sz w:val="11"/>
              </w:rPr>
              <w:t>/api/v1/cms/settings/clear-cache</w:t>
            </w:r>
          </w:p>
        </w:tc>
        <w:tc>
          <w:tcPr>
            <w:tcW w:w="1322" w:type="dxa"/>
            <w:vAlign w:val="top"/>
          </w:tcPr>
          <w:p w14:paraId="7DC0E382">
            <w:pPr>
              <w:spacing w:after="0" w:line="240" w:lineRule="auto"/>
            </w:pPr>
            <w:r>
              <w:rPr>
                <w:rFonts w:ascii="Arial" w:hAnsi="Arial"/>
                <w:b w:val="0"/>
                <w:sz w:val="11"/>
              </w:rPr>
              <w:t>SettingsclearCache</w:t>
            </w:r>
          </w:p>
        </w:tc>
        <w:tc>
          <w:tcPr>
            <w:tcW w:w="1322" w:type="dxa"/>
            <w:vAlign w:val="top"/>
          </w:tcPr>
          <w:p w14:paraId="040AE7DD">
            <w:pPr>
              <w:spacing w:after="0" w:line="240" w:lineRule="auto"/>
            </w:pPr>
            <w:r>
              <w:rPr>
                <w:rFonts w:ascii="Arial" w:hAnsi="Arial"/>
                <w:b w:val="0"/>
                <w:sz w:val="11"/>
              </w:rPr>
              <w:t>Required; permission: Permission.SETTINGS_UPDATE</w:t>
            </w:r>
          </w:p>
        </w:tc>
        <w:tc>
          <w:tcPr>
            <w:tcW w:w="1322" w:type="dxa"/>
            <w:vAlign w:val="top"/>
          </w:tcPr>
          <w:p w14:paraId="6C2611DA">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1EB96D7B">
            <w:pPr>
              <w:spacing w:after="0" w:line="240" w:lineRule="auto"/>
            </w:pPr>
            <w:r>
              <w:rPr>
                <w:rFonts w:ascii="Arial" w:hAnsi="Arial"/>
                <w:b w:val="0"/>
                <w:sz w:val="11"/>
              </w:rPr>
              <w:t>Body: JSON payload for the target resource</w:t>
            </w:r>
          </w:p>
        </w:tc>
        <w:tc>
          <w:tcPr>
            <w:tcW w:w="1322" w:type="dxa"/>
            <w:vAlign w:val="top"/>
          </w:tcPr>
          <w:p w14:paraId="4D8CC8E8">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7B5D91CC">
            <w:pPr>
              <w:spacing w:after="0" w:line="240" w:lineRule="auto"/>
            </w:pPr>
            <w:r>
              <w:rPr>
                <w:rFonts w:ascii="Arial" w:hAnsi="Arial"/>
                <w:b w:val="0"/>
                <w:sz w:val="11"/>
              </w:rPr>
              <w:t>Create/update/action success envelope; validation errors use 400/422 pattern.</w:t>
            </w:r>
          </w:p>
        </w:tc>
        <w:tc>
          <w:tcPr>
            <w:tcW w:w="1322" w:type="dxa"/>
            <w:vAlign w:val="top"/>
          </w:tcPr>
          <w:p w14:paraId="0F31613D">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0DCCFFB1">
            <w:pPr>
              <w:spacing w:after="0" w:line="240" w:lineRule="auto"/>
            </w:pPr>
            <w:r>
              <w:rPr>
                <w:rFonts w:ascii="Arial" w:hAnsi="Arial"/>
                <w:b w:val="0"/>
                <w:sz w:val="11"/>
              </w:rPr>
              <w:t>SettingsController.clearCache (backend/src/routes/settings.routes.ts:77)</w:t>
            </w:r>
          </w:p>
        </w:tc>
      </w:tr>
      <w:tr w14:paraId="3B8E2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3C377DF">
            <w:pPr>
              <w:spacing w:after="0" w:line="240" w:lineRule="auto"/>
            </w:pPr>
            <w:r>
              <w:rPr>
                <w:rFonts w:ascii="Arial" w:hAnsi="Arial"/>
                <w:b w:val="0"/>
                <w:sz w:val="11"/>
              </w:rPr>
              <w:t>Backend API</w:t>
            </w:r>
          </w:p>
        </w:tc>
        <w:tc>
          <w:tcPr>
            <w:tcW w:w="1322" w:type="dxa"/>
            <w:vAlign w:val="top"/>
          </w:tcPr>
          <w:p w14:paraId="33DC2764">
            <w:pPr>
              <w:spacing w:after="0" w:line="240" w:lineRule="auto"/>
            </w:pPr>
            <w:r>
              <w:rPr>
                <w:rFonts w:ascii="Arial" w:hAnsi="Arial"/>
                <w:b w:val="0"/>
                <w:sz w:val="11"/>
              </w:rPr>
              <w:t>GET</w:t>
            </w:r>
          </w:p>
        </w:tc>
        <w:tc>
          <w:tcPr>
            <w:tcW w:w="1322" w:type="dxa"/>
            <w:vAlign w:val="top"/>
          </w:tcPr>
          <w:p w14:paraId="1E3F770A">
            <w:pPr>
              <w:spacing w:after="0" w:line="240" w:lineRule="auto"/>
            </w:pPr>
            <w:r>
              <w:rPr>
                <w:rFonts w:ascii="Arial" w:hAnsi="Arial"/>
                <w:b w:val="0"/>
                <w:sz w:val="11"/>
              </w:rPr>
              <w:t>/api/v1/cms/settings/groups</w:t>
            </w:r>
          </w:p>
        </w:tc>
        <w:tc>
          <w:tcPr>
            <w:tcW w:w="1322" w:type="dxa"/>
            <w:vAlign w:val="top"/>
          </w:tcPr>
          <w:p w14:paraId="50A88A9F">
            <w:pPr>
              <w:spacing w:after="0" w:line="240" w:lineRule="auto"/>
            </w:pPr>
            <w:r>
              <w:rPr>
                <w:rFonts w:ascii="Arial" w:hAnsi="Arial"/>
                <w:b w:val="0"/>
                <w:sz w:val="11"/>
              </w:rPr>
              <w:t>SettingsgetGroups</w:t>
            </w:r>
          </w:p>
        </w:tc>
        <w:tc>
          <w:tcPr>
            <w:tcW w:w="1322" w:type="dxa"/>
            <w:vAlign w:val="top"/>
          </w:tcPr>
          <w:p w14:paraId="34C1FD58">
            <w:pPr>
              <w:spacing w:after="0" w:line="240" w:lineRule="auto"/>
            </w:pPr>
            <w:r>
              <w:rPr>
                <w:rFonts w:ascii="Arial" w:hAnsi="Arial"/>
                <w:b w:val="0"/>
                <w:sz w:val="11"/>
              </w:rPr>
              <w:t>Required; permission: Permission.SETTINGS_READ</w:t>
            </w:r>
          </w:p>
        </w:tc>
        <w:tc>
          <w:tcPr>
            <w:tcW w:w="1322" w:type="dxa"/>
            <w:vAlign w:val="top"/>
          </w:tcPr>
          <w:p w14:paraId="72D5F2F6">
            <w:pPr>
              <w:spacing w:after="0" w:line="240" w:lineRule="auto"/>
            </w:pPr>
            <w:r>
              <w:rPr>
                <w:rFonts w:ascii="Arial" w:hAnsi="Arial"/>
                <w:b w:val="0"/>
                <w:sz w:val="11"/>
              </w:rPr>
              <w:t>Authorization: Bearer &lt;accessToken&gt; or HttpOnly auth_token cookie</w:t>
            </w:r>
          </w:p>
        </w:tc>
        <w:tc>
          <w:tcPr>
            <w:tcW w:w="1322" w:type="dxa"/>
            <w:vAlign w:val="top"/>
          </w:tcPr>
          <w:p w14:paraId="2302896E">
            <w:pPr>
              <w:spacing w:after="0" w:line="240" w:lineRule="auto"/>
            </w:pPr>
            <w:r>
              <w:rPr>
                <w:rFonts w:ascii="Arial" w:hAnsi="Arial"/>
                <w:b w:val="0"/>
                <w:sz w:val="11"/>
              </w:rPr>
              <w:t>Query: page, limit, search, sortBy, sortOrder, filters as supported by controller</w:t>
            </w:r>
          </w:p>
        </w:tc>
        <w:tc>
          <w:tcPr>
            <w:tcW w:w="1322" w:type="dxa"/>
            <w:vAlign w:val="top"/>
          </w:tcPr>
          <w:p w14:paraId="22857349">
            <w:pPr>
              <w:spacing w:after="0" w:line="240" w:lineRule="auto"/>
            </w:pPr>
            <w:r>
              <w:rPr>
                <w:rFonts w:ascii="Arial" w:hAnsi="Arial"/>
                <w:b w:val="0"/>
                <w:sz w:val="11"/>
              </w:rPr>
              <w:t>Path/query validation not centralized unless handled in controller.</w:t>
            </w:r>
          </w:p>
        </w:tc>
        <w:tc>
          <w:tcPr>
            <w:tcW w:w="1322" w:type="dxa"/>
            <w:vAlign w:val="top"/>
          </w:tcPr>
          <w:p w14:paraId="25A917B7">
            <w:pPr>
              <w:spacing w:after="0" w:line="240" w:lineRule="auto"/>
            </w:pPr>
            <w:r>
              <w:rPr>
                <w:rFonts w:ascii="Arial" w:hAnsi="Arial"/>
                <w:b w:val="0"/>
                <w:sz w:val="11"/>
              </w:rPr>
              <w:t>Paginated/list or detail success envelope; see common list/detail examples.</w:t>
            </w:r>
          </w:p>
        </w:tc>
        <w:tc>
          <w:tcPr>
            <w:tcW w:w="1322" w:type="dxa"/>
            <w:vAlign w:val="top"/>
          </w:tcPr>
          <w:p w14:paraId="7371CF87">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782CEFB9">
            <w:pPr>
              <w:spacing w:after="0" w:line="240" w:lineRule="auto"/>
            </w:pPr>
            <w:r>
              <w:rPr>
                <w:rFonts w:ascii="Arial" w:hAnsi="Arial"/>
                <w:b w:val="0"/>
                <w:sz w:val="11"/>
              </w:rPr>
              <w:t>SettingsController.getGroups (backend/src/routes/settings.routes.ts:29)</w:t>
            </w:r>
          </w:p>
        </w:tc>
      </w:tr>
      <w:tr w14:paraId="58794C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8945702">
            <w:pPr>
              <w:spacing w:after="0" w:line="240" w:lineRule="auto"/>
            </w:pPr>
            <w:r>
              <w:rPr>
                <w:rFonts w:ascii="Arial" w:hAnsi="Arial"/>
                <w:b w:val="0"/>
                <w:sz w:val="11"/>
              </w:rPr>
              <w:t>Backend API</w:t>
            </w:r>
          </w:p>
        </w:tc>
        <w:tc>
          <w:tcPr>
            <w:tcW w:w="1322" w:type="dxa"/>
            <w:vAlign w:val="top"/>
          </w:tcPr>
          <w:p w14:paraId="4305477B">
            <w:pPr>
              <w:spacing w:after="0" w:line="240" w:lineRule="auto"/>
            </w:pPr>
            <w:r>
              <w:rPr>
                <w:rFonts w:ascii="Arial" w:hAnsi="Arial"/>
                <w:b w:val="0"/>
                <w:sz w:val="11"/>
              </w:rPr>
              <w:t>POST</w:t>
            </w:r>
          </w:p>
        </w:tc>
        <w:tc>
          <w:tcPr>
            <w:tcW w:w="1322" w:type="dxa"/>
            <w:vAlign w:val="top"/>
          </w:tcPr>
          <w:p w14:paraId="28046E92">
            <w:pPr>
              <w:spacing w:after="0" w:line="240" w:lineRule="auto"/>
            </w:pPr>
            <w:r>
              <w:rPr>
                <w:rFonts w:ascii="Arial" w:hAnsi="Arial"/>
                <w:b w:val="0"/>
                <w:sz w:val="11"/>
              </w:rPr>
              <w:t>/api/v1/cms/settings/update-group</w:t>
            </w:r>
          </w:p>
        </w:tc>
        <w:tc>
          <w:tcPr>
            <w:tcW w:w="1322" w:type="dxa"/>
            <w:vAlign w:val="top"/>
          </w:tcPr>
          <w:p w14:paraId="70B9B682">
            <w:pPr>
              <w:spacing w:after="0" w:line="240" w:lineRule="auto"/>
            </w:pPr>
            <w:r>
              <w:rPr>
                <w:rFonts w:ascii="Arial" w:hAnsi="Arial"/>
                <w:b w:val="0"/>
                <w:sz w:val="11"/>
              </w:rPr>
              <w:t>SettingsupdateGroupSettings</w:t>
            </w:r>
          </w:p>
        </w:tc>
        <w:tc>
          <w:tcPr>
            <w:tcW w:w="1322" w:type="dxa"/>
            <w:vAlign w:val="top"/>
          </w:tcPr>
          <w:p w14:paraId="03481888">
            <w:pPr>
              <w:spacing w:after="0" w:line="240" w:lineRule="auto"/>
            </w:pPr>
            <w:r>
              <w:rPr>
                <w:rFonts w:ascii="Arial" w:hAnsi="Arial"/>
                <w:b w:val="0"/>
                <w:sz w:val="11"/>
              </w:rPr>
              <w:t>Required; permission: Permission.SETTINGS_UPDATE</w:t>
            </w:r>
          </w:p>
        </w:tc>
        <w:tc>
          <w:tcPr>
            <w:tcW w:w="1322" w:type="dxa"/>
            <w:vAlign w:val="top"/>
          </w:tcPr>
          <w:p w14:paraId="5FB879BF">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7DC13002">
            <w:pPr>
              <w:spacing w:after="0" w:line="240" w:lineRule="auto"/>
            </w:pPr>
            <w:r>
              <w:rPr>
                <w:rFonts w:ascii="Arial" w:hAnsi="Arial"/>
                <w:b w:val="0"/>
                <w:sz w:val="11"/>
              </w:rPr>
              <w:t>Body: JSON payload for the target resource</w:t>
            </w:r>
          </w:p>
        </w:tc>
        <w:tc>
          <w:tcPr>
            <w:tcW w:w="1322" w:type="dxa"/>
            <w:vAlign w:val="top"/>
          </w:tcPr>
          <w:p w14:paraId="10AFD0CB">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472DC89F">
            <w:pPr>
              <w:spacing w:after="0" w:line="240" w:lineRule="auto"/>
            </w:pPr>
            <w:r>
              <w:rPr>
                <w:rFonts w:ascii="Arial" w:hAnsi="Arial"/>
                <w:b w:val="0"/>
                <w:sz w:val="11"/>
              </w:rPr>
              <w:t>Create/update/action success envelope; validation errors use 400/422 pattern.</w:t>
            </w:r>
          </w:p>
        </w:tc>
        <w:tc>
          <w:tcPr>
            <w:tcW w:w="1322" w:type="dxa"/>
            <w:vAlign w:val="top"/>
          </w:tcPr>
          <w:p w14:paraId="02BBD166">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580A0478">
            <w:pPr>
              <w:spacing w:after="0" w:line="240" w:lineRule="auto"/>
            </w:pPr>
            <w:r>
              <w:rPr>
                <w:rFonts w:ascii="Arial" w:hAnsi="Arial"/>
                <w:b w:val="0"/>
                <w:sz w:val="11"/>
              </w:rPr>
              <w:t>SettingsController.updateGroupSettings (backend/src/routes/settings.routes.ts:61)</w:t>
            </w:r>
          </w:p>
        </w:tc>
      </w:tr>
      <w:tr w14:paraId="77B48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DAE13B8">
            <w:pPr>
              <w:spacing w:after="0" w:line="240" w:lineRule="auto"/>
            </w:pPr>
            <w:r>
              <w:rPr>
                <w:rFonts w:ascii="Arial" w:hAnsi="Arial"/>
                <w:b w:val="0"/>
                <w:sz w:val="11"/>
              </w:rPr>
              <w:t>Backend API</w:t>
            </w:r>
          </w:p>
        </w:tc>
        <w:tc>
          <w:tcPr>
            <w:tcW w:w="1322" w:type="dxa"/>
            <w:vAlign w:val="top"/>
          </w:tcPr>
          <w:p w14:paraId="606E6448">
            <w:pPr>
              <w:spacing w:after="0" w:line="240" w:lineRule="auto"/>
            </w:pPr>
            <w:r>
              <w:rPr>
                <w:rFonts w:ascii="Arial" w:hAnsi="Arial"/>
                <w:b w:val="0"/>
                <w:sz w:val="11"/>
              </w:rPr>
              <w:t>GET</w:t>
            </w:r>
          </w:p>
        </w:tc>
        <w:tc>
          <w:tcPr>
            <w:tcW w:w="1322" w:type="dxa"/>
            <w:vAlign w:val="top"/>
          </w:tcPr>
          <w:p w14:paraId="3862D867">
            <w:pPr>
              <w:spacing w:after="0" w:line="240" w:lineRule="auto"/>
            </w:pPr>
            <w:r>
              <w:rPr>
                <w:rFonts w:ascii="Arial" w:hAnsi="Arial"/>
                <w:b w:val="0"/>
                <w:sz w:val="11"/>
              </w:rPr>
              <w:t>/api/v1/settings/public</w:t>
            </w:r>
          </w:p>
        </w:tc>
        <w:tc>
          <w:tcPr>
            <w:tcW w:w="1322" w:type="dxa"/>
            <w:vAlign w:val="top"/>
          </w:tcPr>
          <w:p w14:paraId="3AB0E743">
            <w:pPr>
              <w:spacing w:after="0" w:line="240" w:lineRule="auto"/>
            </w:pPr>
            <w:r>
              <w:rPr>
                <w:rFonts w:ascii="Arial" w:hAnsi="Arial"/>
                <w:b w:val="0"/>
                <w:sz w:val="11"/>
              </w:rPr>
              <w:t>SettingsgetPublicSettings</w:t>
            </w:r>
          </w:p>
        </w:tc>
        <w:tc>
          <w:tcPr>
            <w:tcW w:w="1322" w:type="dxa"/>
            <w:vAlign w:val="top"/>
          </w:tcPr>
          <w:p w14:paraId="62212CC9">
            <w:pPr>
              <w:spacing w:after="0" w:line="240" w:lineRule="auto"/>
            </w:pPr>
            <w:r>
              <w:rPr>
                <w:rFonts w:ascii="Arial" w:hAnsi="Arial"/>
                <w:b w:val="0"/>
                <w:sz w:val="11"/>
              </w:rPr>
              <w:t>Public / Not required</w:t>
            </w:r>
          </w:p>
        </w:tc>
        <w:tc>
          <w:tcPr>
            <w:tcW w:w="1322" w:type="dxa"/>
            <w:vAlign w:val="top"/>
          </w:tcPr>
          <w:p w14:paraId="41F839FF">
            <w:pPr>
              <w:spacing w:after="0" w:line="240" w:lineRule="auto"/>
            </w:pPr>
            <w:r>
              <w:rPr>
                <w:rFonts w:ascii="Arial" w:hAnsi="Arial"/>
                <w:b w:val="0"/>
                <w:sz w:val="11"/>
              </w:rPr>
              <w:t>Standard HTTP headers; Content-Type when body is sent</w:t>
            </w:r>
          </w:p>
        </w:tc>
        <w:tc>
          <w:tcPr>
            <w:tcW w:w="1322" w:type="dxa"/>
            <w:vAlign w:val="top"/>
          </w:tcPr>
          <w:p w14:paraId="62744193">
            <w:pPr>
              <w:spacing w:after="0" w:line="240" w:lineRule="auto"/>
            </w:pPr>
            <w:r>
              <w:rPr>
                <w:rFonts w:ascii="Arial" w:hAnsi="Arial"/>
                <w:b w:val="0"/>
                <w:sz w:val="11"/>
              </w:rPr>
              <w:t>Query: public query filters as supported by controller</w:t>
            </w:r>
          </w:p>
        </w:tc>
        <w:tc>
          <w:tcPr>
            <w:tcW w:w="1322" w:type="dxa"/>
            <w:vAlign w:val="top"/>
          </w:tcPr>
          <w:p w14:paraId="7389C57F">
            <w:pPr>
              <w:spacing w:after="0" w:line="240" w:lineRule="auto"/>
            </w:pPr>
            <w:r>
              <w:rPr>
                <w:rFonts w:ascii="Arial" w:hAnsi="Arial"/>
                <w:b w:val="0"/>
                <w:sz w:val="11"/>
              </w:rPr>
              <w:t>Path/query validation not centralized unless handled in controller.</w:t>
            </w:r>
          </w:p>
        </w:tc>
        <w:tc>
          <w:tcPr>
            <w:tcW w:w="1322" w:type="dxa"/>
            <w:vAlign w:val="top"/>
          </w:tcPr>
          <w:p w14:paraId="05CB820A">
            <w:pPr>
              <w:spacing w:after="0" w:line="240" w:lineRule="auto"/>
            </w:pPr>
            <w:r>
              <w:rPr>
                <w:rFonts w:ascii="Arial" w:hAnsi="Arial"/>
                <w:b w:val="0"/>
                <w:sz w:val="11"/>
              </w:rPr>
              <w:t>Public success envelope with data object/array.</w:t>
            </w:r>
          </w:p>
        </w:tc>
        <w:tc>
          <w:tcPr>
            <w:tcW w:w="1322" w:type="dxa"/>
            <w:vAlign w:val="top"/>
          </w:tcPr>
          <w:p w14:paraId="5BFF61AD">
            <w:pPr>
              <w:spacing w:after="0" w:line="240" w:lineRule="auto"/>
            </w:pPr>
            <w:r>
              <w:rPr>
                <w:rFonts w:ascii="Arial" w:hAnsi="Arial"/>
                <w:b w:val="0"/>
                <w:sz w:val="11"/>
              </w:rPr>
              <w:t>400/422 validation, 404 not found, 429 rate limit, 500 internal error</w:t>
            </w:r>
          </w:p>
        </w:tc>
        <w:tc>
          <w:tcPr>
            <w:tcW w:w="1322" w:type="dxa"/>
            <w:vAlign w:val="top"/>
          </w:tcPr>
          <w:p w14:paraId="3D6AE25C">
            <w:pPr>
              <w:spacing w:after="0" w:line="240" w:lineRule="auto"/>
            </w:pPr>
            <w:r>
              <w:rPr>
                <w:rFonts w:ascii="Arial" w:hAnsi="Arial"/>
                <w:b w:val="0"/>
                <w:sz w:val="11"/>
              </w:rPr>
              <w:t>SettingsController.getPublicSettings (backend/src/routes/settings.routes.ts:14)</w:t>
            </w:r>
          </w:p>
        </w:tc>
      </w:tr>
    </w:tbl>
    <w:p w14:paraId="0BBAE4E8"/>
    <w:p w14:paraId="1DA641FD">
      <w:pPr>
        <w:pStyle w:val="5"/>
      </w:pPr>
      <w:r>
        <w:t>Standalone File Manager Service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0"/>
        <w:gridCol w:w="1233"/>
        <w:gridCol w:w="1252"/>
        <w:gridCol w:w="1294"/>
        <w:gridCol w:w="1278"/>
        <w:gridCol w:w="1277"/>
        <w:gridCol w:w="1260"/>
        <w:gridCol w:w="1251"/>
        <w:gridCol w:w="1257"/>
        <w:gridCol w:w="1254"/>
        <w:gridCol w:w="2154"/>
      </w:tblGrid>
      <w:tr w14:paraId="68939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928C558">
            <w:pPr>
              <w:spacing w:after="0" w:line="240" w:lineRule="auto"/>
            </w:pPr>
            <w:r>
              <w:rPr>
                <w:rFonts w:ascii="Arial" w:hAnsi="Arial"/>
                <w:b/>
                <w:sz w:val="11"/>
              </w:rPr>
              <w:t>Service</w:t>
            </w:r>
          </w:p>
        </w:tc>
        <w:tc>
          <w:tcPr>
            <w:tcW w:w="1322" w:type="dxa"/>
            <w:vAlign w:val="top"/>
          </w:tcPr>
          <w:p w14:paraId="4285269B">
            <w:pPr>
              <w:spacing w:after="0" w:line="240" w:lineRule="auto"/>
            </w:pPr>
            <w:r>
              <w:rPr>
                <w:rFonts w:ascii="Arial" w:hAnsi="Arial"/>
                <w:b/>
                <w:sz w:val="11"/>
              </w:rPr>
              <w:t>Method</w:t>
            </w:r>
          </w:p>
        </w:tc>
        <w:tc>
          <w:tcPr>
            <w:tcW w:w="1322" w:type="dxa"/>
            <w:vAlign w:val="top"/>
          </w:tcPr>
          <w:p w14:paraId="302811BB">
            <w:pPr>
              <w:spacing w:after="0" w:line="240" w:lineRule="auto"/>
            </w:pPr>
            <w:r>
              <w:rPr>
                <w:rFonts w:ascii="Arial" w:hAnsi="Arial"/>
                <w:b/>
                <w:sz w:val="11"/>
              </w:rPr>
              <w:t>Endpoint URL</w:t>
            </w:r>
          </w:p>
        </w:tc>
        <w:tc>
          <w:tcPr>
            <w:tcW w:w="1322" w:type="dxa"/>
            <w:vAlign w:val="top"/>
          </w:tcPr>
          <w:p w14:paraId="18C326CE">
            <w:pPr>
              <w:spacing w:after="0" w:line="240" w:lineRule="auto"/>
            </w:pPr>
            <w:r>
              <w:rPr>
                <w:rFonts w:ascii="Arial" w:hAnsi="Arial"/>
                <w:b/>
                <w:sz w:val="11"/>
              </w:rPr>
              <w:t>Description</w:t>
            </w:r>
          </w:p>
        </w:tc>
        <w:tc>
          <w:tcPr>
            <w:tcW w:w="1322" w:type="dxa"/>
            <w:vAlign w:val="top"/>
          </w:tcPr>
          <w:p w14:paraId="5AC4150E">
            <w:pPr>
              <w:spacing w:after="0" w:line="240" w:lineRule="auto"/>
            </w:pPr>
            <w:r>
              <w:rPr>
                <w:rFonts w:ascii="Arial" w:hAnsi="Arial"/>
                <w:b/>
                <w:sz w:val="11"/>
              </w:rPr>
              <w:t>Authentication</w:t>
            </w:r>
          </w:p>
        </w:tc>
        <w:tc>
          <w:tcPr>
            <w:tcW w:w="1322" w:type="dxa"/>
            <w:vAlign w:val="top"/>
          </w:tcPr>
          <w:p w14:paraId="47CBB130">
            <w:pPr>
              <w:spacing w:after="0" w:line="240" w:lineRule="auto"/>
            </w:pPr>
            <w:r>
              <w:rPr>
                <w:rFonts w:ascii="Arial" w:hAnsi="Arial"/>
                <w:b/>
                <w:sz w:val="11"/>
              </w:rPr>
              <w:t>Request Headers</w:t>
            </w:r>
          </w:p>
        </w:tc>
        <w:tc>
          <w:tcPr>
            <w:tcW w:w="1322" w:type="dxa"/>
            <w:vAlign w:val="top"/>
          </w:tcPr>
          <w:p w14:paraId="73244174">
            <w:pPr>
              <w:spacing w:after="0" w:line="240" w:lineRule="auto"/>
            </w:pPr>
            <w:r>
              <w:rPr>
                <w:rFonts w:ascii="Arial" w:hAnsi="Arial"/>
                <w:b/>
                <w:sz w:val="11"/>
              </w:rPr>
              <w:t>Request Parameters / Body</w:t>
            </w:r>
          </w:p>
        </w:tc>
        <w:tc>
          <w:tcPr>
            <w:tcW w:w="1322" w:type="dxa"/>
            <w:vAlign w:val="top"/>
          </w:tcPr>
          <w:p w14:paraId="60F21B7E">
            <w:pPr>
              <w:spacing w:after="0" w:line="240" w:lineRule="auto"/>
            </w:pPr>
            <w:r>
              <w:rPr>
                <w:rFonts w:ascii="Arial" w:hAnsi="Arial"/>
                <w:b/>
                <w:sz w:val="11"/>
              </w:rPr>
              <w:t>Validation Rules</w:t>
            </w:r>
          </w:p>
        </w:tc>
        <w:tc>
          <w:tcPr>
            <w:tcW w:w="1322" w:type="dxa"/>
            <w:vAlign w:val="top"/>
          </w:tcPr>
          <w:p w14:paraId="70FB4228">
            <w:pPr>
              <w:spacing w:after="0" w:line="240" w:lineRule="auto"/>
            </w:pPr>
            <w:r>
              <w:rPr>
                <w:rFonts w:ascii="Arial" w:hAnsi="Arial"/>
                <w:b/>
                <w:sz w:val="11"/>
              </w:rPr>
              <w:t>Response Example</w:t>
            </w:r>
          </w:p>
        </w:tc>
        <w:tc>
          <w:tcPr>
            <w:tcW w:w="1322" w:type="dxa"/>
            <w:vAlign w:val="top"/>
          </w:tcPr>
          <w:p w14:paraId="19D17A03">
            <w:pPr>
              <w:spacing w:after="0" w:line="240" w:lineRule="auto"/>
            </w:pPr>
            <w:r>
              <w:rPr>
                <w:rFonts w:ascii="Arial" w:hAnsi="Arial"/>
                <w:b/>
                <w:sz w:val="11"/>
              </w:rPr>
              <w:t>Error Responses</w:t>
            </w:r>
          </w:p>
        </w:tc>
        <w:tc>
          <w:tcPr>
            <w:tcW w:w="1322" w:type="dxa"/>
            <w:vAlign w:val="top"/>
          </w:tcPr>
          <w:p w14:paraId="271F7F33">
            <w:pPr>
              <w:spacing w:after="0" w:line="240" w:lineRule="auto"/>
            </w:pPr>
            <w:r>
              <w:rPr>
                <w:rFonts w:ascii="Arial" w:hAnsi="Arial"/>
                <w:b/>
                <w:sz w:val="11"/>
              </w:rPr>
              <w:t>Related Controller/Function</w:t>
            </w:r>
          </w:p>
        </w:tc>
      </w:tr>
      <w:tr w14:paraId="72A14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00D2FCC">
            <w:pPr>
              <w:spacing w:after="0" w:line="240" w:lineRule="auto"/>
            </w:pPr>
            <w:r>
              <w:rPr>
                <w:rFonts w:ascii="Arial" w:hAnsi="Arial"/>
                <w:b w:val="0"/>
                <w:sz w:val="11"/>
              </w:rPr>
              <w:t>Standalone File Manager</w:t>
            </w:r>
          </w:p>
        </w:tc>
        <w:tc>
          <w:tcPr>
            <w:tcW w:w="1322" w:type="dxa"/>
            <w:vAlign w:val="top"/>
          </w:tcPr>
          <w:p w14:paraId="2B534416">
            <w:pPr>
              <w:spacing w:after="0" w:line="240" w:lineRule="auto"/>
            </w:pPr>
            <w:r>
              <w:rPr>
                <w:rFonts w:ascii="Arial" w:hAnsi="Arial"/>
                <w:b w:val="0"/>
                <w:sz w:val="11"/>
              </w:rPr>
              <w:t>DELETE</w:t>
            </w:r>
          </w:p>
        </w:tc>
        <w:tc>
          <w:tcPr>
            <w:tcW w:w="1322" w:type="dxa"/>
            <w:vAlign w:val="top"/>
          </w:tcPr>
          <w:p w14:paraId="1D3C42D2">
            <w:pPr>
              <w:spacing w:after="0" w:line="240" w:lineRule="auto"/>
            </w:pPr>
            <w:r>
              <w:rPr>
                <w:rFonts w:ascii="Arial" w:hAnsi="Arial"/>
                <w:b w:val="0"/>
                <w:sz w:val="11"/>
              </w:rPr>
              <w:t>/api/file</w:t>
            </w:r>
          </w:p>
        </w:tc>
        <w:tc>
          <w:tcPr>
            <w:tcW w:w="1322" w:type="dxa"/>
            <w:vAlign w:val="top"/>
          </w:tcPr>
          <w:p w14:paraId="2B6724C8">
            <w:pPr>
              <w:spacing w:after="0" w:line="240" w:lineRule="auto"/>
            </w:pPr>
            <w:r>
              <w:rPr>
                <w:rFonts w:ascii="Arial" w:hAnsi="Arial"/>
                <w:b w:val="0"/>
                <w:sz w:val="11"/>
              </w:rPr>
              <w:t>filedeleteFile</w:t>
            </w:r>
          </w:p>
        </w:tc>
        <w:tc>
          <w:tcPr>
            <w:tcW w:w="1322" w:type="dxa"/>
            <w:vAlign w:val="top"/>
          </w:tcPr>
          <w:p w14:paraId="54588BC1">
            <w:pPr>
              <w:spacing w:after="0" w:line="240" w:lineRule="auto"/>
            </w:pPr>
            <w:r>
              <w:rPr>
                <w:rFonts w:ascii="Arial" w:hAnsi="Arial"/>
                <w:b w:val="0"/>
                <w:sz w:val="11"/>
              </w:rPr>
              <w:t>API key required when API_KEY env is configured; otherwise public in current implementation</w:t>
            </w:r>
          </w:p>
        </w:tc>
        <w:tc>
          <w:tcPr>
            <w:tcW w:w="1322" w:type="dxa"/>
            <w:vAlign w:val="top"/>
          </w:tcPr>
          <w:p w14:paraId="2E9384C0">
            <w:pPr>
              <w:spacing w:after="0" w:line="240" w:lineRule="auto"/>
            </w:pPr>
            <w:r>
              <w:rPr>
                <w:rFonts w:ascii="Arial" w:hAnsi="Arial"/>
                <w:b w:val="0"/>
                <w:sz w:val="11"/>
              </w:rPr>
              <w:t>x-api-key: &lt;API_KEY&gt; when configured; multipart/form-data for upload; application/json for bulk delete</w:t>
            </w:r>
          </w:p>
        </w:tc>
        <w:tc>
          <w:tcPr>
            <w:tcW w:w="1322" w:type="dxa"/>
            <w:vAlign w:val="top"/>
          </w:tcPr>
          <w:p w14:paraId="4B6AE27D">
            <w:pPr>
              <w:spacing w:after="0" w:line="240" w:lineRule="auto"/>
            </w:pPr>
            <w:r>
              <w:rPr>
                <w:rFonts w:ascii="Arial" w:hAnsi="Arial"/>
                <w:b w:val="0"/>
                <w:sz w:val="11"/>
              </w:rPr>
              <w:t>Body/query as implemented by controller</w:t>
            </w:r>
          </w:p>
        </w:tc>
        <w:tc>
          <w:tcPr>
            <w:tcW w:w="1322" w:type="dxa"/>
            <w:vAlign w:val="top"/>
          </w:tcPr>
          <w:p w14:paraId="16EAE3EF">
            <w:pPr>
              <w:spacing w:after="0" w:line="240" w:lineRule="auto"/>
            </w:pPr>
            <w:r>
              <w:rPr>
                <w:rFonts w:ascii="Arial" w:hAnsi="Arial"/>
                <w:b w:val="0"/>
                <w:sz w:val="11"/>
              </w:rPr>
              <w:t>Path/query validation not centralized unless handled in controller.</w:t>
            </w:r>
          </w:p>
        </w:tc>
        <w:tc>
          <w:tcPr>
            <w:tcW w:w="1322" w:type="dxa"/>
            <w:vAlign w:val="top"/>
          </w:tcPr>
          <w:p w14:paraId="5FE36A9D">
            <w:pPr>
              <w:spacing w:after="0" w:line="240" w:lineRule="auto"/>
            </w:pPr>
            <w:r>
              <w:rPr>
                <w:rFonts w:ascii="Arial" w:hAnsi="Arial"/>
                <w:b w:val="0"/>
                <w:sz w:val="11"/>
              </w:rPr>
              <w:t>Delete success envelope; 404 if target not found.</w:t>
            </w:r>
          </w:p>
        </w:tc>
        <w:tc>
          <w:tcPr>
            <w:tcW w:w="1322" w:type="dxa"/>
            <w:vAlign w:val="top"/>
          </w:tcPr>
          <w:p w14:paraId="3358C3FB">
            <w:pPr>
              <w:spacing w:after="0" w:line="240" w:lineRule="auto"/>
            </w:pPr>
            <w:r>
              <w:rPr>
                <w:rFonts w:ascii="Arial" w:hAnsi="Arial"/>
                <w:b w:val="0"/>
                <w:sz w:val="11"/>
              </w:rPr>
              <w:t>400/422 validation, 404 not found, 403 CSRF when cookie token mismatch, 429 rate limit, 500 internal error</w:t>
            </w:r>
          </w:p>
        </w:tc>
        <w:tc>
          <w:tcPr>
            <w:tcW w:w="1322" w:type="dxa"/>
            <w:vAlign w:val="top"/>
          </w:tcPr>
          <w:p w14:paraId="498E091F">
            <w:pPr>
              <w:spacing w:after="0" w:line="240" w:lineRule="auto"/>
            </w:pPr>
            <w:r>
              <w:rPr>
                <w:rFonts w:ascii="Arial" w:hAnsi="Arial"/>
                <w:b w:val="0"/>
                <w:sz w:val="11"/>
              </w:rPr>
              <w:t>fileController.deleteFile (filemanager/src/routes/file.routes.ts:25)</w:t>
            </w:r>
          </w:p>
        </w:tc>
      </w:tr>
      <w:tr w14:paraId="08E87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5D84E96">
            <w:pPr>
              <w:spacing w:after="0" w:line="240" w:lineRule="auto"/>
            </w:pPr>
            <w:r>
              <w:rPr>
                <w:rFonts w:ascii="Arial" w:hAnsi="Arial"/>
                <w:b w:val="0"/>
                <w:sz w:val="11"/>
              </w:rPr>
              <w:t>Standalone File Manager</w:t>
            </w:r>
          </w:p>
        </w:tc>
        <w:tc>
          <w:tcPr>
            <w:tcW w:w="1322" w:type="dxa"/>
            <w:vAlign w:val="top"/>
          </w:tcPr>
          <w:p w14:paraId="662246E8">
            <w:pPr>
              <w:spacing w:after="0" w:line="240" w:lineRule="auto"/>
            </w:pPr>
            <w:r>
              <w:rPr>
                <w:rFonts w:ascii="Arial" w:hAnsi="Arial"/>
                <w:b w:val="0"/>
                <w:sz w:val="11"/>
              </w:rPr>
              <w:t>DELETE</w:t>
            </w:r>
          </w:p>
        </w:tc>
        <w:tc>
          <w:tcPr>
            <w:tcW w:w="1322" w:type="dxa"/>
            <w:vAlign w:val="top"/>
          </w:tcPr>
          <w:p w14:paraId="08D4D2CD">
            <w:pPr>
              <w:spacing w:after="0" w:line="240" w:lineRule="auto"/>
            </w:pPr>
            <w:r>
              <w:rPr>
                <w:rFonts w:ascii="Arial" w:hAnsi="Arial"/>
                <w:b w:val="0"/>
                <w:sz w:val="11"/>
              </w:rPr>
              <w:t>/api/files</w:t>
            </w:r>
          </w:p>
        </w:tc>
        <w:tc>
          <w:tcPr>
            <w:tcW w:w="1322" w:type="dxa"/>
            <w:vAlign w:val="top"/>
          </w:tcPr>
          <w:p w14:paraId="57BFD3CD">
            <w:pPr>
              <w:spacing w:after="0" w:line="240" w:lineRule="auto"/>
            </w:pPr>
            <w:r>
              <w:rPr>
                <w:rFonts w:ascii="Arial" w:hAnsi="Arial"/>
                <w:b w:val="0"/>
                <w:sz w:val="11"/>
              </w:rPr>
              <w:t>filebulkDeleteFiles</w:t>
            </w:r>
          </w:p>
        </w:tc>
        <w:tc>
          <w:tcPr>
            <w:tcW w:w="1322" w:type="dxa"/>
            <w:vAlign w:val="top"/>
          </w:tcPr>
          <w:p w14:paraId="237B1FD0">
            <w:pPr>
              <w:spacing w:after="0" w:line="240" w:lineRule="auto"/>
            </w:pPr>
            <w:r>
              <w:rPr>
                <w:rFonts w:ascii="Arial" w:hAnsi="Arial"/>
                <w:b w:val="0"/>
                <w:sz w:val="11"/>
              </w:rPr>
              <w:t>API key required when API_KEY env is configured; otherwise public in current implementation</w:t>
            </w:r>
          </w:p>
        </w:tc>
        <w:tc>
          <w:tcPr>
            <w:tcW w:w="1322" w:type="dxa"/>
            <w:vAlign w:val="top"/>
          </w:tcPr>
          <w:p w14:paraId="793C89B8">
            <w:pPr>
              <w:spacing w:after="0" w:line="240" w:lineRule="auto"/>
            </w:pPr>
            <w:r>
              <w:rPr>
                <w:rFonts w:ascii="Arial" w:hAnsi="Arial"/>
                <w:b w:val="0"/>
                <w:sz w:val="11"/>
              </w:rPr>
              <w:t>x-api-key: &lt;API_KEY&gt; when configured; multipart/form-data for upload; application/json for bulk delete</w:t>
            </w:r>
          </w:p>
        </w:tc>
        <w:tc>
          <w:tcPr>
            <w:tcW w:w="1322" w:type="dxa"/>
            <w:vAlign w:val="top"/>
          </w:tcPr>
          <w:p w14:paraId="6BDE591D">
            <w:pPr>
              <w:spacing w:after="0" w:line="240" w:lineRule="auto"/>
            </w:pPr>
            <w:r>
              <w:rPr>
                <w:rFonts w:ascii="Arial" w:hAnsi="Arial"/>
                <w:b w:val="0"/>
                <w:sz w:val="11"/>
              </w:rPr>
              <w:t>Body/query as implemented by controller</w:t>
            </w:r>
          </w:p>
        </w:tc>
        <w:tc>
          <w:tcPr>
            <w:tcW w:w="1322" w:type="dxa"/>
            <w:vAlign w:val="top"/>
          </w:tcPr>
          <w:p w14:paraId="07277E1A">
            <w:pPr>
              <w:spacing w:after="0" w:line="240" w:lineRule="auto"/>
            </w:pPr>
            <w:r>
              <w:rPr>
                <w:rFonts w:ascii="Arial" w:hAnsi="Arial"/>
                <w:b w:val="0"/>
                <w:sz w:val="11"/>
              </w:rPr>
              <w:t>Path/query validation not centralized unless handled in controller.</w:t>
            </w:r>
          </w:p>
        </w:tc>
        <w:tc>
          <w:tcPr>
            <w:tcW w:w="1322" w:type="dxa"/>
            <w:vAlign w:val="top"/>
          </w:tcPr>
          <w:p w14:paraId="59F4111C">
            <w:pPr>
              <w:spacing w:after="0" w:line="240" w:lineRule="auto"/>
            </w:pPr>
            <w:r>
              <w:rPr>
                <w:rFonts w:ascii="Arial" w:hAnsi="Arial"/>
                <w:b w:val="0"/>
                <w:sz w:val="11"/>
              </w:rPr>
              <w:t>Upload/file result example with file metadata, URL/key, and status.</w:t>
            </w:r>
          </w:p>
        </w:tc>
        <w:tc>
          <w:tcPr>
            <w:tcW w:w="1322" w:type="dxa"/>
            <w:vAlign w:val="top"/>
          </w:tcPr>
          <w:p w14:paraId="183A2373">
            <w:pPr>
              <w:spacing w:after="0" w:line="240" w:lineRule="auto"/>
            </w:pPr>
            <w:r>
              <w:rPr>
                <w:rFonts w:ascii="Arial" w:hAnsi="Arial"/>
                <w:b w:val="0"/>
                <w:sz w:val="11"/>
              </w:rPr>
              <w:t>400/422 validation, 404 not found, 403 CSRF when cookie token mismatch, 429 rate limit, 500 internal error</w:t>
            </w:r>
          </w:p>
        </w:tc>
        <w:tc>
          <w:tcPr>
            <w:tcW w:w="1322" w:type="dxa"/>
            <w:vAlign w:val="top"/>
          </w:tcPr>
          <w:p w14:paraId="56C9D2F8">
            <w:pPr>
              <w:spacing w:after="0" w:line="240" w:lineRule="auto"/>
            </w:pPr>
            <w:r>
              <w:rPr>
                <w:rFonts w:ascii="Arial" w:hAnsi="Arial"/>
                <w:b w:val="0"/>
                <w:sz w:val="11"/>
              </w:rPr>
              <w:t>fileController.bulkDeleteFiles (filemanager/src/routes/file.routes.ts:33)</w:t>
            </w:r>
          </w:p>
        </w:tc>
      </w:tr>
      <w:tr w14:paraId="248699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3AC8A98">
            <w:pPr>
              <w:spacing w:after="0" w:line="240" w:lineRule="auto"/>
            </w:pPr>
            <w:r>
              <w:rPr>
                <w:rFonts w:ascii="Arial" w:hAnsi="Arial"/>
                <w:b w:val="0"/>
                <w:sz w:val="11"/>
              </w:rPr>
              <w:t>Standalone File Manager</w:t>
            </w:r>
          </w:p>
        </w:tc>
        <w:tc>
          <w:tcPr>
            <w:tcW w:w="1322" w:type="dxa"/>
            <w:vAlign w:val="top"/>
          </w:tcPr>
          <w:p w14:paraId="618E97F5">
            <w:pPr>
              <w:spacing w:after="0" w:line="240" w:lineRule="auto"/>
            </w:pPr>
            <w:r>
              <w:rPr>
                <w:rFonts w:ascii="Arial" w:hAnsi="Arial"/>
                <w:b w:val="0"/>
                <w:sz w:val="11"/>
              </w:rPr>
              <w:t>GET</w:t>
            </w:r>
          </w:p>
        </w:tc>
        <w:tc>
          <w:tcPr>
            <w:tcW w:w="1322" w:type="dxa"/>
            <w:vAlign w:val="top"/>
          </w:tcPr>
          <w:p w14:paraId="7A5F07B7">
            <w:pPr>
              <w:spacing w:after="0" w:line="240" w:lineRule="auto"/>
            </w:pPr>
            <w:r>
              <w:rPr>
                <w:rFonts w:ascii="Arial" w:hAnsi="Arial"/>
                <w:b w:val="0"/>
                <w:sz w:val="11"/>
              </w:rPr>
              <w:t>/api/files</w:t>
            </w:r>
          </w:p>
        </w:tc>
        <w:tc>
          <w:tcPr>
            <w:tcW w:w="1322" w:type="dxa"/>
            <w:vAlign w:val="top"/>
          </w:tcPr>
          <w:p w14:paraId="3C6355C6">
            <w:pPr>
              <w:spacing w:after="0" w:line="240" w:lineRule="auto"/>
            </w:pPr>
            <w:r>
              <w:rPr>
                <w:rFonts w:ascii="Arial" w:hAnsi="Arial"/>
                <w:b w:val="0"/>
                <w:sz w:val="11"/>
              </w:rPr>
              <w:t>filelistFiles</w:t>
            </w:r>
          </w:p>
        </w:tc>
        <w:tc>
          <w:tcPr>
            <w:tcW w:w="1322" w:type="dxa"/>
            <w:vAlign w:val="top"/>
          </w:tcPr>
          <w:p w14:paraId="131BEDDC">
            <w:pPr>
              <w:spacing w:after="0" w:line="240" w:lineRule="auto"/>
            </w:pPr>
            <w:r>
              <w:rPr>
                <w:rFonts w:ascii="Arial" w:hAnsi="Arial"/>
                <w:b w:val="0"/>
                <w:sz w:val="11"/>
              </w:rPr>
              <w:t>API key required when API_KEY env is configured; otherwise public in current implementation</w:t>
            </w:r>
          </w:p>
        </w:tc>
        <w:tc>
          <w:tcPr>
            <w:tcW w:w="1322" w:type="dxa"/>
            <w:vAlign w:val="top"/>
          </w:tcPr>
          <w:p w14:paraId="3F6AF8DD">
            <w:pPr>
              <w:spacing w:after="0" w:line="240" w:lineRule="auto"/>
            </w:pPr>
            <w:r>
              <w:rPr>
                <w:rFonts w:ascii="Arial" w:hAnsi="Arial"/>
                <w:b w:val="0"/>
                <w:sz w:val="11"/>
              </w:rPr>
              <w:t>x-api-key: &lt;API_KEY&gt; when configured; multipart/form-data for upload; application/json for bulk delete</w:t>
            </w:r>
          </w:p>
        </w:tc>
        <w:tc>
          <w:tcPr>
            <w:tcW w:w="1322" w:type="dxa"/>
            <w:vAlign w:val="top"/>
          </w:tcPr>
          <w:p w14:paraId="5A913EE8">
            <w:pPr>
              <w:spacing w:after="0" w:line="240" w:lineRule="auto"/>
            </w:pPr>
            <w:r>
              <w:rPr>
                <w:rFonts w:ascii="Arial" w:hAnsi="Arial"/>
                <w:b w:val="0"/>
                <w:sz w:val="11"/>
              </w:rPr>
              <w:t>Query: page, limit, search, sortBy, sortOrder, filters as supported by controller</w:t>
            </w:r>
          </w:p>
        </w:tc>
        <w:tc>
          <w:tcPr>
            <w:tcW w:w="1322" w:type="dxa"/>
            <w:vAlign w:val="top"/>
          </w:tcPr>
          <w:p w14:paraId="237D373C">
            <w:pPr>
              <w:spacing w:after="0" w:line="240" w:lineRule="auto"/>
            </w:pPr>
            <w:r>
              <w:rPr>
                <w:rFonts w:ascii="Arial" w:hAnsi="Arial"/>
                <w:b w:val="0"/>
                <w:sz w:val="11"/>
              </w:rPr>
              <w:t>Path/query validation not centralized unless handled in controller.</w:t>
            </w:r>
          </w:p>
        </w:tc>
        <w:tc>
          <w:tcPr>
            <w:tcW w:w="1322" w:type="dxa"/>
            <w:vAlign w:val="top"/>
          </w:tcPr>
          <w:p w14:paraId="60DA676E">
            <w:pPr>
              <w:spacing w:after="0" w:line="240" w:lineRule="auto"/>
            </w:pPr>
            <w:r>
              <w:rPr>
                <w:rFonts w:ascii="Arial" w:hAnsi="Arial"/>
                <w:b w:val="0"/>
                <w:sz w:val="11"/>
              </w:rPr>
              <w:t>Upload/file result example with file metadata, URL/key, and status.</w:t>
            </w:r>
          </w:p>
        </w:tc>
        <w:tc>
          <w:tcPr>
            <w:tcW w:w="1322" w:type="dxa"/>
            <w:vAlign w:val="top"/>
          </w:tcPr>
          <w:p w14:paraId="534BAF03">
            <w:pPr>
              <w:spacing w:after="0" w:line="240" w:lineRule="auto"/>
            </w:pPr>
            <w:r>
              <w:rPr>
                <w:rFonts w:ascii="Arial" w:hAnsi="Arial"/>
                <w:b w:val="0"/>
                <w:sz w:val="11"/>
              </w:rPr>
              <w:t>400/422 validation, 404 not found, 429 rate limit, 500 internal error</w:t>
            </w:r>
          </w:p>
        </w:tc>
        <w:tc>
          <w:tcPr>
            <w:tcW w:w="1322" w:type="dxa"/>
            <w:vAlign w:val="top"/>
          </w:tcPr>
          <w:p w14:paraId="47C83252">
            <w:pPr>
              <w:spacing w:after="0" w:line="240" w:lineRule="auto"/>
            </w:pPr>
            <w:r>
              <w:rPr>
                <w:rFonts w:ascii="Arial" w:hAnsi="Arial"/>
                <w:b w:val="0"/>
                <w:sz w:val="11"/>
              </w:rPr>
              <w:t>fileController.listFiles (filemanager/src/routes/file.routes.ts:19)</w:t>
            </w:r>
          </w:p>
        </w:tc>
      </w:tr>
      <w:tr w14:paraId="60BEF7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0AC0589">
            <w:pPr>
              <w:spacing w:after="0" w:line="240" w:lineRule="auto"/>
            </w:pPr>
            <w:r>
              <w:rPr>
                <w:rFonts w:ascii="Arial" w:hAnsi="Arial"/>
                <w:b w:val="0"/>
                <w:sz w:val="11"/>
              </w:rPr>
              <w:t>Standalone File Manager</w:t>
            </w:r>
          </w:p>
        </w:tc>
        <w:tc>
          <w:tcPr>
            <w:tcW w:w="1322" w:type="dxa"/>
            <w:vAlign w:val="top"/>
          </w:tcPr>
          <w:p w14:paraId="0F9A11FC">
            <w:pPr>
              <w:spacing w:after="0" w:line="240" w:lineRule="auto"/>
            </w:pPr>
            <w:r>
              <w:rPr>
                <w:rFonts w:ascii="Arial" w:hAnsi="Arial"/>
                <w:b w:val="0"/>
                <w:sz w:val="11"/>
              </w:rPr>
              <w:t>GET</w:t>
            </w:r>
          </w:p>
        </w:tc>
        <w:tc>
          <w:tcPr>
            <w:tcW w:w="1322" w:type="dxa"/>
            <w:vAlign w:val="top"/>
          </w:tcPr>
          <w:p w14:paraId="7EA37D9A">
            <w:pPr>
              <w:spacing w:after="0" w:line="240" w:lineRule="auto"/>
            </w:pPr>
            <w:r>
              <w:rPr>
                <w:rFonts w:ascii="Arial" w:hAnsi="Arial"/>
                <w:b w:val="0"/>
                <w:sz w:val="11"/>
              </w:rPr>
              <w:t>/api/signed-url</w:t>
            </w:r>
          </w:p>
        </w:tc>
        <w:tc>
          <w:tcPr>
            <w:tcW w:w="1322" w:type="dxa"/>
            <w:vAlign w:val="top"/>
          </w:tcPr>
          <w:p w14:paraId="3CB0109E">
            <w:pPr>
              <w:spacing w:after="0" w:line="240" w:lineRule="auto"/>
            </w:pPr>
            <w:r>
              <w:rPr>
                <w:rFonts w:ascii="Arial" w:hAnsi="Arial"/>
                <w:b w:val="0"/>
                <w:sz w:val="11"/>
              </w:rPr>
              <w:t>filegetSignedUrl</w:t>
            </w:r>
          </w:p>
        </w:tc>
        <w:tc>
          <w:tcPr>
            <w:tcW w:w="1322" w:type="dxa"/>
            <w:vAlign w:val="top"/>
          </w:tcPr>
          <w:p w14:paraId="0D74C0A4">
            <w:pPr>
              <w:spacing w:after="0" w:line="240" w:lineRule="auto"/>
            </w:pPr>
            <w:r>
              <w:rPr>
                <w:rFonts w:ascii="Arial" w:hAnsi="Arial"/>
                <w:b w:val="0"/>
                <w:sz w:val="11"/>
              </w:rPr>
              <w:t>API key required when API_KEY env is configured; otherwise public in current implementation</w:t>
            </w:r>
          </w:p>
        </w:tc>
        <w:tc>
          <w:tcPr>
            <w:tcW w:w="1322" w:type="dxa"/>
            <w:vAlign w:val="top"/>
          </w:tcPr>
          <w:p w14:paraId="54D3586D">
            <w:pPr>
              <w:spacing w:after="0" w:line="240" w:lineRule="auto"/>
            </w:pPr>
            <w:r>
              <w:rPr>
                <w:rFonts w:ascii="Arial" w:hAnsi="Arial"/>
                <w:b w:val="0"/>
                <w:sz w:val="11"/>
              </w:rPr>
              <w:t>x-api-key: &lt;API_KEY&gt; when configured; multipart/form-data for upload; application/json for bulk delete</w:t>
            </w:r>
          </w:p>
        </w:tc>
        <w:tc>
          <w:tcPr>
            <w:tcW w:w="1322" w:type="dxa"/>
            <w:vAlign w:val="top"/>
          </w:tcPr>
          <w:p w14:paraId="620A2173">
            <w:pPr>
              <w:spacing w:after="0" w:line="240" w:lineRule="auto"/>
            </w:pPr>
            <w:r>
              <w:rPr>
                <w:rFonts w:ascii="Arial" w:hAnsi="Arial"/>
                <w:b w:val="0"/>
                <w:sz w:val="11"/>
              </w:rPr>
              <w:t>No explicit body required</w:t>
            </w:r>
          </w:p>
        </w:tc>
        <w:tc>
          <w:tcPr>
            <w:tcW w:w="1322" w:type="dxa"/>
            <w:vAlign w:val="top"/>
          </w:tcPr>
          <w:p w14:paraId="46E5C980">
            <w:pPr>
              <w:spacing w:after="0" w:line="240" w:lineRule="auto"/>
            </w:pPr>
            <w:r>
              <w:rPr>
                <w:rFonts w:ascii="Arial" w:hAnsi="Arial"/>
                <w:b w:val="0"/>
                <w:sz w:val="11"/>
              </w:rPr>
              <w:t>Path/query validation not centralized unless handled in controller.</w:t>
            </w:r>
          </w:p>
        </w:tc>
        <w:tc>
          <w:tcPr>
            <w:tcW w:w="1322" w:type="dxa"/>
            <w:vAlign w:val="top"/>
          </w:tcPr>
          <w:p w14:paraId="48CDD03D">
            <w:pPr>
              <w:spacing w:after="0" w:line="240" w:lineRule="auto"/>
            </w:pPr>
            <w:r>
              <w:rPr>
                <w:rFonts w:ascii="Arial" w:hAnsi="Arial"/>
                <w:b w:val="0"/>
                <w:sz w:val="11"/>
              </w:rPr>
              <w:t>Public success envelope with data object/array.</w:t>
            </w:r>
          </w:p>
        </w:tc>
        <w:tc>
          <w:tcPr>
            <w:tcW w:w="1322" w:type="dxa"/>
            <w:vAlign w:val="top"/>
          </w:tcPr>
          <w:p w14:paraId="6C375724">
            <w:pPr>
              <w:spacing w:after="0" w:line="240" w:lineRule="auto"/>
            </w:pPr>
            <w:r>
              <w:rPr>
                <w:rFonts w:ascii="Arial" w:hAnsi="Arial"/>
                <w:b w:val="0"/>
                <w:sz w:val="11"/>
              </w:rPr>
              <w:t>400/422 validation, 404 not found, 429 rate limit, 500 internal error</w:t>
            </w:r>
          </w:p>
        </w:tc>
        <w:tc>
          <w:tcPr>
            <w:tcW w:w="1322" w:type="dxa"/>
            <w:vAlign w:val="top"/>
          </w:tcPr>
          <w:p w14:paraId="6A9E8EAF">
            <w:pPr>
              <w:spacing w:after="0" w:line="240" w:lineRule="auto"/>
            </w:pPr>
            <w:r>
              <w:rPr>
                <w:rFonts w:ascii="Arial" w:hAnsi="Arial"/>
                <w:b w:val="0"/>
                <w:sz w:val="11"/>
              </w:rPr>
              <w:t>fileController.getSignedUrl (filemanager/src/routes/file.routes.ts:39)</w:t>
            </w:r>
          </w:p>
        </w:tc>
      </w:tr>
      <w:tr w14:paraId="62CCF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72F31C1">
            <w:pPr>
              <w:spacing w:after="0" w:line="240" w:lineRule="auto"/>
            </w:pPr>
            <w:r>
              <w:rPr>
                <w:rFonts w:ascii="Arial" w:hAnsi="Arial"/>
                <w:b w:val="0"/>
                <w:sz w:val="11"/>
              </w:rPr>
              <w:t>Standalone File Manager</w:t>
            </w:r>
          </w:p>
        </w:tc>
        <w:tc>
          <w:tcPr>
            <w:tcW w:w="1322" w:type="dxa"/>
            <w:vAlign w:val="top"/>
          </w:tcPr>
          <w:p w14:paraId="7FACCAA5">
            <w:pPr>
              <w:spacing w:after="0" w:line="240" w:lineRule="auto"/>
            </w:pPr>
            <w:r>
              <w:rPr>
                <w:rFonts w:ascii="Arial" w:hAnsi="Arial"/>
                <w:b w:val="0"/>
                <w:sz w:val="11"/>
              </w:rPr>
              <w:t>POST</w:t>
            </w:r>
          </w:p>
        </w:tc>
        <w:tc>
          <w:tcPr>
            <w:tcW w:w="1322" w:type="dxa"/>
            <w:vAlign w:val="top"/>
          </w:tcPr>
          <w:p w14:paraId="79B9FD6B">
            <w:pPr>
              <w:spacing w:after="0" w:line="240" w:lineRule="auto"/>
            </w:pPr>
            <w:r>
              <w:rPr>
                <w:rFonts w:ascii="Arial" w:hAnsi="Arial"/>
                <w:b w:val="0"/>
                <w:sz w:val="11"/>
              </w:rPr>
              <w:t>/api/upload</w:t>
            </w:r>
          </w:p>
        </w:tc>
        <w:tc>
          <w:tcPr>
            <w:tcW w:w="1322" w:type="dxa"/>
            <w:vAlign w:val="top"/>
          </w:tcPr>
          <w:p w14:paraId="73E43A04">
            <w:pPr>
              <w:spacing w:after="0" w:line="240" w:lineRule="auto"/>
            </w:pPr>
            <w:r>
              <w:rPr>
                <w:rFonts w:ascii="Arial" w:hAnsi="Arial"/>
                <w:b w:val="0"/>
                <w:sz w:val="11"/>
              </w:rPr>
              <w:t>fileuploadFile</w:t>
            </w:r>
          </w:p>
        </w:tc>
        <w:tc>
          <w:tcPr>
            <w:tcW w:w="1322" w:type="dxa"/>
            <w:vAlign w:val="top"/>
          </w:tcPr>
          <w:p w14:paraId="0BA85259">
            <w:pPr>
              <w:spacing w:after="0" w:line="240" w:lineRule="auto"/>
            </w:pPr>
            <w:r>
              <w:rPr>
                <w:rFonts w:ascii="Arial" w:hAnsi="Arial"/>
                <w:b w:val="0"/>
                <w:sz w:val="11"/>
              </w:rPr>
              <w:t>API key required when API_KEY env is configured; otherwise public in current implementation</w:t>
            </w:r>
          </w:p>
        </w:tc>
        <w:tc>
          <w:tcPr>
            <w:tcW w:w="1322" w:type="dxa"/>
            <w:vAlign w:val="top"/>
          </w:tcPr>
          <w:p w14:paraId="41216EBB">
            <w:pPr>
              <w:spacing w:after="0" w:line="240" w:lineRule="auto"/>
            </w:pPr>
            <w:r>
              <w:rPr>
                <w:rFonts w:ascii="Arial" w:hAnsi="Arial"/>
                <w:b w:val="0"/>
                <w:sz w:val="11"/>
              </w:rPr>
              <w:t>x-api-key: &lt;API_KEY&gt; when configured; multipart/form-data for upload; application/json for bulk delete</w:t>
            </w:r>
          </w:p>
        </w:tc>
        <w:tc>
          <w:tcPr>
            <w:tcW w:w="1322" w:type="dxa"/>
            <w:vAlign w:val="top"/>
          </w:tcPr>
          <w:p w14:paraId="478424A1">
            <w:pPr>
              <w:spacing w:after="0" w:line="240" w:lineRule="auto"/>
            </w:pPr>
            <w:r>
              <w:rPr>
                <w:rFonts w:ascii="Arial" w:hAnsi="Arial"/>
                <w:b w:val="0"/>
                <w:sz w:val="11"/>
              </w:rPr>
              <w:t>Body: multipart file/files or JSON payload according to endpoint</w:t>
            </w:r>
          </w:p>
        </w:tc>
        <w:tc>
          <w:tcPr>
            <w:tcW w:w="1322" w:type="dxa"/>
            <w:vAlign w:val="top"/>
          </w:tcPr>
          <w:p w14:paraId="418AB9BE">
            <w:pPr>
              <w:spacing w:after="0" w:line="240" w:lineRule="auto"/>
            </w:pPr>
            <w:r>
              <w:rPr>
                <w:rFonts w:ascii="Arial" w:hAnsi="Arial"/>
                <w:b w:val="0"/>
                <w:sz w:val="11"/>
              </w:rPr>
              <w:t>multipart upload middleware</w:t>
            </w:r>
          </w:p>
        </w:tc>
        <w:tc>
          <w:tcPr>
            <w:tcW w:w="1322" w:type="dxa"/>
            <w:vAlign w:val="top"/>
          </w:tcPr>
          <w:p w14:paraId="0C655CF9">
            <w:pPr>
              <w:spacing w:after="0" w:line="240" w:lineRule="auto"/>
            </w:pPr>
            <w:r>
              <w:rPr>
                <w:rFonts w:ascii="Arial" w:hAnsi="Arial"/>
                <w:b w:val="0"/>
                <w:sz w:val="11"/>
              </w:rPr>
              <w:t>Upload/file result example with file metadata, URL/key, and status.</w:t>
            </w:r>
          </w:p>
        </w:tc>
        <w:tc>
          <w:tcPr>
            <w:tcW w:w="1322" w:type="dxa"/>
            <w:vAlign w:val="top"/>
          </w:tcPr>
          <w:p w14:paraId="773A6B34">
            <w:pPr>
              <w:spacing w:after="0" w:line="240" w:lineRule="auto"/>
            </w:pPr>
            <w:r>
              <w:rPr>
                <w:rFonts w:ascii="Arial" w:hAnsi="Arial"/>
                <w:b w:val="0"/>
                <w:sz w:val="11"/>
              </w:rPr>
              <w:t>400/422 validation, 404 not found, 403 CSRF when cookie token mismatch, 429 rate limit, 500 internal error</w:t>
            </w:r>
          </w:p>
        </w:tc>
        <w:tc>
          <w:tcPr>
            <w:tcW w:w="1322" w:type="dxa"/>
            <w:vAlign w:val="top"/>
          </w:tcPr>
          <w:p w14:paraId="3DB4C5F2">
            <w:pPr>
              <w:spacing w:after="0" w:line="240" w:lineRule="auto"/>
            </w:pPr>
            <w:r>
              <w:rPr>
                <w:rFonts w:ascii="Arial" w:hAnsi="Arial"/>
                <w:b w:val="0"/>
                <w:sz w:val="11"/>
              </w:rPr>
              <w:t>fileController.uploadFile (filemanager/src/routes/file.routes.ts:13)</w:t>
            </w:r>
          </w:p>
        </w:tc>
      </w:tr>
    </w:tbl>
    <w:p w14:paraId="590B9525"/>
    <w:p w14:paraId="19D467A4">
      <w:pPr>
        <w:pStyle w:val="5"/>
      </w:pPr>
      <w:r>
        <w:t>URL Redirect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67"/>
        <w:gridCol w:w="1168"/>
        <w:gridCol w:w="1275"/>
        <w:gridCol w:w="1208"/>
        <w:gridCol w:w="1313"/>
        <w:gridCol w:w="1250"/>
        <w:gridCol w:w="1207"/>
        <w:gridCol w:w="1260"/>
        <w:gridCol w:w="1303"/>
        <w:gridCol w:w="1222"/>
        <w:gridCol w:w="2387"/>
      </w:tblGrid>
      <w:tr w14:paraId="3477E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ACC731A">
            <w:pPr>
              <w:spacing w:after="0" w:line="240" w:lineRule="auto"/>
            </w:pPr>
            <w:r>
              <w:rPr>
                <w:rFonts w:ascii="Arial" w:hAnsi="Arial"/>
                <w:b/>
                <w:sz w:val="11"/>
              </w:rPr>
              <w:t>Service</w:t>
            </w:r>
          </w:p>
        </w:tc>
        <w:tc>
          <w:tcPr>
            <w:tcW w:w="1322" w:type="dxa"/>
            <w:vAlign w:val="top"/>
          </w:tcPr>
          <w:p w14:paraId="0D7F264E">
            <w:pPr>
              <w:spacing w:after="0" w:line="240" w:lineRule="auto"/>
            </w:pPr>
            <w:r>
              <w:rPr>
                <w:rFonts w:ascii="Arial" w:hAnsi="Arial"/>
                <w:b/>
                <w:sz w:val="11"/>
              </w:rPr>
              <w:t>Method</w:t>
            </w:r>
          </w:p>
        </w:tc>
        <w:tc>
          <w:tcPr>
            <w:tcW w:w="1322" w:type="dxa"/>
            <w:vAlign w:val="top"/>
          </w:tcPr>
          <w:p w14:paraId="35EA9ED2">
            <w:pPr>
              <w:spacing w:after="0" w:line="240" w:lineRule="auto"/>
            </w:pPr>
            <w:r>
              <w:rPr>
                <w:rFonts w:ascii="Arial" w:hAnsi="Arial"/>
                <w:b/>
                <w:sz w:val="11"/>
              </w:rPr>
              <w:t>Endpoint URL</w:t>
            </w:r>
          </w:p>
        </w:tc>
        <w:tc>
          <w:tcPr>
            <w:tcW w:w="1322" w:type="dxa"/>
            <w:vAlign w:val="top"/>
          </w:tcPr>
          <w:p w14:paraId="47483FFD">
            <w:pPr>
              <w:spacing w:after="0" w:line="240" w:lineRule="auto"/>
            </w:pPr>
            <w:r>
              <w:rPr>
                <w:rFonts w:ascii="Arial" w:hAnsi="Arial"/>
                <w:b/>
                <w:sz w:val="11"/>
              </w:rPr>
              <w:t>Description</w:t>
            </w:r>
          </w:p>
        </w:tc>
        <w:tc>
          <w:tcPr>
            <w:tcW w:w="1322" w:type="dxa"/>
            <w:vAlign w:val="top"/>
          </w:tcPr>
          <w:p w14:paraId="7B3C7B50">
            <w:pPr>
              <w:spacing w:after="0" w:line="240" w:lineRule="auto"/>
            </w:pPr>
            <w:r>
              <w:rPr>
                <w:rFonts w:ascii="Arial" w:hAnsi="Arial"/>
                <w:b/>
                <w:sz w:val="11"/>
              </w:rPr>
              <w:t>Authentication</w:t>
            </w:r>
          </w:p>
        </w:tc>
        <w:tc>
          <w:tcPr>
            <w:tcW w:w="1322" w:type="dxa"/>
            <w:vAlign w:val="top"/>
          </w:tcPr>
          <w:p w14:paraId="629E5B20">
            <w:pPr>
              <w:spacing w:after="0" w:line="240" w:lineRule="auto"/>
            </w:pPr>
            <w:r>
              <w:rPr>
                <w:rFonts w:ascii="Arial" w:hAnsi="Arial"/>
                <w:b/>
                <w:sz w:val="11"/>
              </w:rPr>
              <w:t>Request Headers</w:t>
            </w:r>
          </w:p>
        </w:tc>
        <w:tc>
          <w:tcPr>
            <w:tcW w:w="1322" w:type="dxa"/>
            <w:vAlign w:val="top"/>
          </w:tcPr>
          <w:p w14:paraId="08972E63">
            <w:pPr>
              <w:spacing w:after="0" w:line="240" w:lineRule="auto"/>
            </w:pPr>
            <w:r>
              <w:rPr>
                <w:rFonts w:ascii="Arial" w:hAnsi="Arial"/>
                <w:b/>
                <w:sz w:val="11"/>
              </w:rPr>
              <w:t>Request Parameters / Body</w:t>
            </w:r>
          </w:p>
        </w:tc>
        <w:tc>
          <w:tcPr>
            <w:tcW w:w="1322" w:type="dxa"/>
            <w:vAlign w:val="top"/>
          </w:tcPr>
          <w:p w14:paraId="49B84AF7">
            <w:pPr>
              <w:spacing w:after="0" w:line="240" w:lineRule="auto"/>
            </w:pPr>
            <w:r>
              <w:rPr>
                <w:rFonts w:ascii="Arial" w:hAnsi="Arial"/>
                <w:b/>
                <w:sz w:val="11"/>
              </w:rPr>
              <w:t>Validation Rules</w:t>
            </w:r>
          </w:p>
        </w:tc>
        <w:tc>
          <w:tcPr>
            <w:tcW w:w="1322" w:type="dxa"/>
            <w:vAlign w:val="top"/>
          </w:tcPr>
          <w:p w14:paraId="3B8E9748">
            <w:pPr>
              <w:spacing w:after="0" w:line="240" w:lineRule="auto"/>
            </w:pPr>
            <w:r>
              <w:rPr>
                <w:rFonts w:ascii="Arial" w:hAnsi="Arial"/>
                <w:b/>
                <w:sz w:val="11"/>
              </w:rPr>
              <w:t>Response Example</w:t>
            </w:r>
          </w:p>
        </w:tc>
        <w:tc>
          <w:tcPr>
            <w:tcW w:w="1322" w:type="dxa"/>
            <w:vAlign w:val="top"/>
          </w:tcPr>
          <w:p w14:paraId="72D33382">
            <w:pPr>
              <w:spacing w:after="0" w:line="240" w:lineRule="auto"/>
            </w:pPr>
            <w:r>
              <w:rPr>
                <w:rFonts w:ascii="Arial" w:hAnsi="Arial"/>
                <w:b/>
                <w:sz w:val="11"/>
              </w:rPr>
              <w:t>Error Responses</w:t>
            </w:r>
          </w:p>
        </w:tc>
        <w:tc>
          <w:tcPr>
            <w:tcW w:w="1322" w:type="dxa"/>
            <w:vAlign w:val="top"/>
          </w:tcPr>
          <w:p w14:paraId="6F672446">
            <w:pPr>
              <w:spacing w:after="0" w:line="240" w:lineRule="auto"/>
            </w:pPr>
            <w:r>
              <w:rPr>
                <w:rFonts w:ascii="Arial" w:hAnsi="Arial"/>
                <w:b/>
                <w:sz w:val="11"/>
              </w:rPr>
              <w:t>Related Controller/Function</w:t>
            </w:r>
          </w:p>
        </w:tc>
      </w:tr>
      <w:tr w14:paraId="06400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4B16C3F">
            <w:pPr>
              <w:spacing w:after="0" w:line="240" w:lineRule="auto"/>
            </w:pPr>
            <w:r>
              <w:rPr>
                <w:rFonts w:ascii="Arial" w:hAnsi="Arial"/>
                <w:b w:val="0"/>
                <w:sz w:val="11"/>
              </w:rPr>
              <w:t>Backend API</w:t>
            </w:r>
          </w:p>
        </w:tc>
        <w:tc>
          <w:tcPr>
            <w:tcW w:w="1322" w:type="dxa"/>
            <w:vAlign w:val="top"/>
          </w:tcPr>
          <w:p w14:paraId="51C32CBF">
            <w:pPr>
              <w:spacing w:after="0" w:line="240" w:lineRule="auto"/>
            </w:pPr>
            <w:r>
              <w:rPr>
                <w:rFonts w:ascii="Arial" w:hAnsi="Arial"/>
                <w:b w:val="0"/>
                <w:sz w:val="11"/>
              </w:rPr>
              <w:t>GET</w:t>
            </w:r>
          </w:p>
        </w:tc>
        <w:tc>
          <w:tcPr>
            <w:tcW w:w="1322" w:type="dxa"/>
            <w:vAlign w:val="top"/>
          </w:tcPr>
          <w:p w14:paraId="4FBDA871">
            <w:pPr>
              <w:spacing w:after="0" w:line="240" w:lineRule="auto"/>
            </w:pPr>
            <w:r>
              <w:rPr>
                <w:rFonts w:ascii="Arial" w:hAnsi="Arial"/>
                <w:b w:val="0"/>
                <w:sz w:val="11"/>
              </w:rPr>
              <w:t>/api/v1/cms/url-redirects</w:t>
            </w:r>
          </w:p>
        </w:tc>
        <w:tc>
          <w:tcPr>
            <w:tcW w:w="1322" w:type="dxa"/>
            <w:vAlign w:val="top"/>
          </w:tcPr>
          <w:p w14:paraId="140A922A">
            <w:pPr>
              <w:spacing w:after="0" w:line="240" w:lineRule="auto"/>
            </w:pPr>
            <w:r>
              <w:rPr>
                <w:rFonts w:ascii="Arial" w:hAnsi="Arial"/>
                <w:b w:val="0"/>
                <w:sz w:val="11"/>
              </w:rPr>
              <w:t>Get all URL redirects with pagination</w:t>
            </w:r>
          </w:p>
        </w:tc>
        <w:tc>
          <w:tcPr>
            <w:tcW w:w="1322" w:type="dxa"/>
            <w:vAlign w:val="top"/>
          </w:tcPr>
          <w:p w14:paraId="7638333C">
            <w:pPr>
              <w:spacing w:after="0" w:line="240" w:lineRule="auto"/>
            </w:pPr>
            <w:r>
              <w:rPr>
                <w:rFonts w:ascii="Arial" w:hAnsi="Arial"/>
                <w:b w:val="0"/>
                <w:sz w:val="11"/>
              </w:rPr>
              <w:t>Required; permission: url_redirection.read</w:t>
            </w:r>
          </w:p>
        </w:tc>
        <w:tc>
          <w:tcPr>
            <w:tcW w:w="1322" w:type="dxa"/>
            <w:vAlign w:val="top"/>
          </w:tcPr>
          <w:p w14:paraId="5F5E6D02">
            <w:pPr>
              <w:spacing w:after="0" w:line="240" w:lineRule="auto"/>
            </w:pPr>
            <w:r>
              <w:rPr>
                <w:rFonts w:ascii="Arial" w:hAnsi="Arial"/>
                <w:b w:val="0"/>
                <w:sz w:val="11"/>
              </w:rPr>
              <w:t>Authorization: Bearer &lt;accessToken&gt; or HttpOnly auth_token cookie</w:t>
            </w:r>
          </w:p>
        </w:tc>
        <w:tc>
          <w:tcPr>
            <w:tcW w:w="1322" w:type="dxa"/>
            <w:vAlign w:val="top"/>
          </w:tcPr>
          <w:p w14:paraId="6138D486">
            <w:pPr>
              <w:spacing w:after="0" w:line="240" w:lineRule="auto"/>
            </w:pPr>
            <w:r>
              <w:rPr>
                <w:rFonts w:ascii="Arial" w:hAnsi="Arial"/>
                <w:b w:val="0"/>
                <w:sz w:val="11"/>
              </w:rPr>
              <w:t>Query: page, limit, search, sortBy, sortOrder, filters as supported by controller</w:t>
            </w:r>
          </w:p>
        </w:tc>
        <w:tc>
          <w:tcPr>
            <w:tcW w:w="1322" w:type="dxa"/>
            <w:vAlign w:val="top"/>
          </w:tcPr>
          <w:p w14:paraId="26FC6292">
            <w:pPr>
              <w:spacing w:after="0" w:line="240" w:lineRule="auto"/>
            </w:pPr>
            <w:r>
              <w:rPr>
                <w:rFonts w:ascii="Arial" w:hAnsi="Arial"/>
                <w:b w:val="0"/>
                <w:sz w:val="11"/>
              </w:rPr>
              <w:t>Path/query validation not centralized unless handled in controller.</w:t>
            </w:r>
          </w:p>
        </w:tc>
        <w:tc>
          <w:tcPr>
            <w:tcW w:w="1322" w:type="dxa"/>
            <w:vAlign w:val="top"/>
          </w:tcPr>
          <w:p w14:paraId="28B4B943">
            <w:pPr>
              <w:spacing w:after="0" w:line="240" w:lineRule="auto"/>
            </w:pPr>
            <w:r>
              <w:rPr>
                <w:rFonts w:ascii="Arial" w:hAnsi="Arial"/>
                <w:b w:val="0"/>
                <w:sz w:val="11"/>
              </w:rPr>
              <w:t>Paginated/list or detail success envelope; see common list/detail examples.</w:t>
            </w:r>
          </w:p>
        </w:tc>
        <w:tc>
          <w:tcPr>
            <w:tcW w:w="1322" w:type="dxa"/>
            <w:vAlign w:val="top"/>
          </w:tcPr>
          <w:p w14:paraId="01AE8B91">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5FE29651">
            <w:pPr>
              <w:spacing w:after="0" w:line="240" w:lineRule="auto"/>
            </w:pPr>
            <w:r>
              <w:rPr>
                <w:rFonts w:ascii="Arial" w:hAnsi="Arial"/>
                <w:b w:val="0"/>
                <w:sz w:val="11"/>
              </w:rPr>
              <w:t>getUrlRedirects (backend/src/routes/urlRedirect.routes.ts:40)</w:t>
            </w:r>
          </w:p>
        </w:tc>
      </w:tr>
      <w:tr w14:paraId="4BCAE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B4C302D">
            <w:pPr>
              <w:spacing w:after="0" w:line="240" w:lineRule="auto"/>
            </w:pPr>
            <w:r>
              <w:rPr>
                <w:rFonts w:ascii="Arial" w:hAnsi="Arial"/>
                <w:b w:val="0"/>
                <w:sz w:val="11"/>
              </w:rPr>
              <w:t>Backend API</w:t>
            </w:r>
          </w:p>
        </w:tc>
        <w:tc>
          <w:tcPr>
            <w:tcW w:w="1322" w:type="dxa"/>
            <w:vAlign w:val="top"/>
          </w:tcPr>
          <w:p w14:paraId="5C41943D">
            <w:pPr>
              <w:spacing w:after="0" w:line="240" w:lineRule="auto"/>
            </w:pPr>
            <w:r>
              <w:rPr>
                <w:rFonts w:ascii="Arial" w:hAnsi="Arial"/>
                <w:b w:val="0"/>
                <w:sz w:val="11"/>
              </w:rPr>
              <w:t>POST</w:t>
            </w:r>
          </w:p>
        </w:tc>
        <w:tc>
          <w:tcPr>
            <w:tcW w:w="1322" w:type="dxa"/>
            <w:vAlign w:val="top"/>
          </w:tcPr>
          <w:p w14:paraId="21C35798">
            <w:pPr>
              <w:spacing w:after="0" w:line="240" w:lineRule="auto"/>
            </w:pPr>
            <w:r>
              <w:rPr>
                <w:rFonts w:ascii="Arial" w:hAnsi="Arial"/>
                <w:b w:val="0"/>
                <w:sz w:val="11"/>
              </w:rPr>
              <w:t>/api/v1/cms/url-redirects</w:t>
            </w:r>
          </w:p>
        </w:tc>
        <w:tc>
          <w:tcPr>
            <w:tcW w:w="1322" w:type="dxa"/>
            <w:vAlign w:val="top"/>
          </w:tcPr>
          <w:p w14:paraId="6C9DDC19">
            <w:pPr>
              <w:spacing w:after="0" w:line="240" w:lineRule="auto"/>
            </w:pPr>
            <w:r>
              <w:rPr>
                <w:rFonts w:ascii="Arial" w:hAnsi="Arial"/>
                <w:b w:val="0"/>
                <w:sz w:val="11"/>
              </w:rPr>
              <w:t>Create new URL redirect</w:t>
            </w:r>
          </w:p>
        </w:tc>
        <w:tc>
          <w:tcPr>
            <w:tcW w:w="1322" w:type="dxa"/>
            <w:vAlign w:val="top"/>
          </w:tcPr>
          <w:p w14:paraId="2CC60EE4">
            <w:pPr>
              <w:spacing w:after="0" w:line="240" w:lineRule="auto"/>
            </w:pPr>
            <w:r>
              <w:rPr>
                <w:rFonts w:ascii="Arial" w:hAnsi="Arial"/>
                <w:b w:val="0"/>
                <w:sz w:val="11"/>
              </w:rPr>
              <w:t>Required; permission: url_redirection.create</w:t>
            </w:r>
          </w:p>
        </w:tc>
        <w:tc>
          <w:tcPr>
            <w:tcW w:w="1322" w:type="dxa"/>
            <w:vAlign w:val="top"/>
          </w:tcPr>
          <w:p w14:paraId="68F30CF3">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3835241B">
            <w:pPr>
              <w:spacing w:after="0" w:line="240" w:lineRule="auto"/>
            </w:pPr>
            <w:r>
              <w:rPr>
                <w:rFonts w:ascii="Arial" w:hAnsi="Arial"/>
                <w:b w:val="0"/>
                <w:sz w:val="11"/>
              </w:rPr>
              <w:t>Body: JSON payload for the target resource</w:t>
            </w:r>
          </w:p>
        </w:tc>
        <w:tc>
          <w:tcPr>
            <w:tcW w:w="1322" w:type="dxa"/>
            <w:vAlign w:val="top"/>
          </w:tcPr>
          <w:p w14:paraId="62A398CF">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01F4AFE3">
            <w:pPr>
              <w:spacing w:after="0" w:line="240" w:lineRule="auto"/>
            </w:pPr>
            <w:r>
              <w:rPr>
                <w:rFonts w:ascii="Arial" w:hAnsi="Arial"/>
                <w:b w:val="0"/>
                <w:sz w:val="11"/>
              </w:rPr>
              <w:t>Create/update/action success envelope; validation errors use 400/422 pattern.</w:t>
            </w:r>
          </w:p>
        </w:tc>
        <w:tc>
          <w:tcPr>
            <w:tcW w:w="1322" w:type="dxa"/>
            <w:vAlign w:val="top"/>
          </w:tcPr>
          <w:p w14:paraId="33A1197B">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66245CDC">
            <w:pPr>
              <w:spacing w:after="0" w:line="240" w:lineRule="auto"/>
            </w:pPr>
            <w:r>
              <w:rPr>
                <w:rFonts w:ascii="Arial" w:hAnsi="Arial"/>
                <w:b w:val="0"/>
                <w:sz w:val="11"/>
              </w:rPr>
              <w:t>createUrlRedirect (backend/src/routes/urlRedirect.routes.ts:54)</w:t>
            </w:r>
          </w:p>
        </w:tc>
      </w:tr>
      <w:tr w14:paraId="56D75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2B952698">
            <w:pPr>
              <w:spacing w:after="0" w:line="240" w:lineRule="auto"/>
            </w:pPr>
            <w:r>
              <w:rPr>
                <w:rFonts w:ascii="Arial" w:hAnsi="Arial"/>
                <w:b w:val="0"/>
                <w:sz w:val="11"/>
              </w:rPr>
              <w:t>Backend API</w:t>
            </w:r>
          </w:p>
        </w:tc>
        <w:tc>
          <w:tcPr>
            <w:tcW w:w="1322" w:type="dxa"/>
            <w:vAlign w:val="top"/>
          </w:tcPr>
          <w:p w14:paraId="1C80CABA">
            <w:pPr>
              <w:spacing w:after="0" w:line="240" w:lineRule="auto"/>
            </w:pPr>
            <w:r>
              <w:rPr>
                <w:rFonts w:ascii="Arial" w:hAnsi="Arial"/>
                <w:b w:val="0"/>
                <w:sz w:val="11"/>
              </w:rPr>
              <w:t>DELETE</w:t>
            </w:r>
          </w:p>
        </w:tc>
        <w:tc>
          <w:tcPr>
            <w:tcW w:w="1322" w:type="dxa"/>
            <w:vAlign w:val="top"/>
          </w:tcPr>
          <w:p w14:paraId="152850C0">
            <w:pPr>
              <w:spacing w:after="0" w:line="240" w:lineRule="auto"/>
            </w:pPr>
            <w:r>
              <w:rPr>
                <w:rFonts w:ascii="Arial" w:hAnsi="Arial"/>
                <w:b w:val="0"/>
                <w:sz w:val="11"/>
              </w:rPr>
              <w:t>/api/v1/cms/url-redirects/:id</w:t>
            </w:r>
          </w:p>
        </w:tc>
        <w:tc>
          <w:tcPr>
            <w:tcW w:w="1322" w:type="dxa"/>
            <w:vAlign w:val="top"/>
          </w:tcPr>
          <w:p w14:paraId="16D25241">
            <w:pPr>
              <w:spacing w:after="0" w:line="240" w:lineRule="auto"/>
            </w:pPr>
            <w:r>
              <w:rPr>
                <w:rFonts w:ascii="Arial" w:hAnsi="Arial"/>
                <w:b w:val="0"/>
                <w:sz w:val="11"/>
              </w:rPr>
              <w:t>Delete URL redirect</w:t>
            </w:r>
          </w:p>
        </w:tc>
        <w:tc>
          <w:tcPr>
            <w:tcW w:w="1322" w:type="dxa"/>
            <w:vAlign w:val="top"/>
          </w:tcPr>
          <w:p w14:paraId="1B1F7A68">
            <w:pPr>
              <w:spacing w:after="0" w:line="240" w:lineRule="auto"/>
            </w:pPr>
            <w:r>
              <w:rPr>
                <w:rFonts w:ascii="Arial" w:hAnsi="Arial"/>
                <w:b w:val="0"/>
                <w:sz w:val="11"/>
              </w:rPr>
              <w:t>Required; permission: url_redirection.delete</w:t>
            </w:r>
          </w:p>
        </w:tc>
        <w:tc>
          <w:tcPr>
            <w:tcW w:w="1322" w:type="dxa"/>
            <w:vAlign w:val="top"/>
          </w:tcPr>
          <w:p w14:paraId="47669E2B">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0D757675">
            <w:pPr>
              <w:spacing w:after="0" w:line="240" w:lineRule="auto"/>
            </w:pPr>
            <w:r>
              <w:rPr>
                <w:rFonts w:ascii="Arial" w:hAnsi="Arial"/>
                <w:b w:val="0"/>
                <w:sz w:val="11"/>
              </w:rPr>
              <w:t>Path params: id</w:t>
            </w:r>
          </w:p>
        </w:tc>
        <w:tc>
          <w:tcPr>
            <w:tcW w:w="1322" w:type="dxa"/>
            <w:vAlign w:val="top"/>
          </w:tcPr>
          <w:p w14:paraId="62163788">
            <w:pPr>
              <w:spacing w:after="0" w:line="240" w:lineRule="auto"/>
            </w:pPr>
            <w:r>
              <w:rPr>
                <w:rFonts w:ascii="Arial" w:hAnsi="Arial"/>
                <w:b w:val="0"/>
                <w:sz w:val="11"/>
              </w:rPr>
              <w:t>Path/query validation not centralized unless handled in controller.</w:t>
            </w:r>
          </w:p>
        </w:tc>
        <w:tc>
          <w:tcPr>
            <w:tcW w:w="1322" w:type="dxa"/>
            <w:vAlign w:val="top"/>
          </w:tcPr>
          <w:p w14:paraId="0133E982">
            <w:pPr>
              <w:spacing w:after="0" w:line="240" w:lineRule="auto"/>
            </w:pPr>
            <w:r>
              <w:rPr>
                <w:rFonts w:ascii="Arial" w:hAnsi="Arial"/>
                <w:b w:val="0"/>
                <w:sz w:val="11"/>
              </w:rPr>
              <w:t>Delete success envelope; 404 if target not found.</w:t>
            </w:r>
          </w:p>
        </w:tc>
        <w:tc>
          <w:tcPr>
            <w:tcW w:w="1322" w:type="dxa"/>
            <w:vAlign w:val="top"/>
          </w:tcPr>
          <w:p w14:paraId="4F2B9B3E">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7C28DD6F">
            <w:pPr>
              <w:spacing w:after="0" w:line="240" w:lineRule="auto"/>
            </w:pPr>
            <w:r>
              <w:rPr>
                <w:rFonts w:ascii="Arial" w:hAnsi="Arial"/>
                <w:b w:val="0"/>
                <w:sz w:val="11"/>
              </w:rPr>
              <w:t>deleteUrlRedirect (backend/src/routes/urlRedirect.routes.ts:68)</w:t>
            </w:r>
          </w:p>
        </w:tc>
      </w:tr>
      <w:tr w14:paraId="00CE6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57893E3">
            <w:pPr>
              <w:spacing w:after="0" w:line="240" w:lineRule="auto"/>
            </w:pPr>
            <w:r>
              <w:rPr>
                <w:rFonts w:ascii="Arial" w:hAnsi="Arial"/>
                <w:b w:val="0"/>
                <w:sz w:val="11"/>
              </w:rPr>
              <w:t>Backend API</w:t>
            </w:r>
          </w:p>
        </w:tc>
        <w:tc>
          <w:tcPr>
            <w:tcW w:w="1322" w:type="dxa"/>
            <w:vAlign w:val="top"/>
          </w:tcPr>
          <w:p w14:paraId="34981086">
            <w:pPr>
              <w:spacing w:after="0" w:line="240" w:lineRule="auto"/>
            </w:pPr>
            <w:r>
              <w:rPr>
                <w:rFonts w:ascii="Arial" w:hAnsi="Arial"/>
                <w:b w:val="0"/>
                <w:sz w:val="11"/>
              </w:rPr>
              <w:t>GET</w:t>
            </w:r>
          </w:p>
        </w:tc>
        <w:tc>
          <w:tcPr>
            <w:tcW w:w="1322" w:type="dxa"/>
            <w:vAlign w:val="top"/>
          </w:tcPr>
          <w:p w14:paraId="44634720">
            <w:pPr>
              <w:spacing w:after="0" w:line="240" w:lineRule="auto"/>
            </w:pPr>
            <w:r>
              <w:rPr>
                <w:rFonts w:ascii="Arial" w:hAnsi="Arial"/>
                <w:b w:val="0"/>
                <w:sz w:val="11"/>
              </w:rPr>
              <w:t>/api/v1/cms/url-redirects/:id</w:t>
            </w:r>
          </w:p>
        </w:tc>
        <w:tc>
          <w:tcPr>
            <w:tcW w:w="1322" w:type="dxa"/>
            <w:vAlign w:val="top"/>
          </w:tcPr>
          <w:p w14:paraId="6A99371F">
            <w:pPr>
              <w:spacing w:after="0" w:line="240" w:lineRule="auto"/>
            </w:pPr>
            <w:r>
              <w:rPr>
                <w:rFonts w:ascii="Arial" w:hAnsi="Arial"/>
                <w:b w:val="0"/>
                <w:sz w:val="11"/>
              </w:rPr>
              <w:t>Get URL redirect by ID</w:t>
            </w:r>
          </w:p>
        </w:tc>
        <w:tc>
          <w:tcPr>
            <w:tcW w:w="1322" w:type="dxa"/>
            <w:vAlign w:val="top"/>
          </w:tcPr>
          <w:p w14:paraId="0F2E83D7">
            <w:pPr>
              <w:spacing w:after="0" w:line="240" w:lineRule="auto"/>
            </w:pPr>
            <w:r>
              <w:rPr>
                <w:rFonts w:ascii="Arial" w:hAnsi="Arial"/>
                <w:b w:val="0"/>
                <w:sz w:val="11"/>
              </w:rPr>
              <w:t>Required; permission: url_redirection.read</w:t>
            </w:r>
          </w:p>
        </w:tc>
        <w:tc>
          <w:tcPr>
            <w:tcW w:w="1322" w:type="dxa"/>
            <w:vAlign w:val="top"/>
          </w:tcPr>
          <w:p w14:paraId="49036B9F">
            <w:pPr>
              <w:spacing w:after="0" w:line="240" w:lineRule="auto"/>
            </w:pPr>
            <w:r>
              <w:rPr>
                <w:rFonts w:ascii="Arial" w:hAnsi="Arial"/>
                <w:b w:val="0"/>
                <w:sz w:val="11"/>
              </w:rPr>
              <w:t>Authorization: Bearer &lt;accessToken&gt; or HttpOnly auth_token cookie</w:t>
            </w:r>
          </w:p>
        </w:tc>
        <w:tc>
          <w:tcPr>
            <w:tcW w:w="1322" w:type="dxa"/>
            <w:vAlign w:val="top"/>
          </w:tcPr>
          <w:p w14:paraId="1FF4CBEC">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60B89D82">
            <w:pPr>
              <w:spacing w:after="0" w:line="240" w:lineRule="auto"/>
            </w:pPr>
            <w:r>
              <w:rPr>
                <w:rFonts w:ascii="Arial" w:hAnsi="Arial"/>
                <w:b w:val="0"/>
                <w:sz w:val="11"/>
              </w:rPr>
              <w:t>Path/query validation not centralized unless handled in controller.</w:t>
            </w:r>
          </w:p>
        </w:tc>
        <w:tc>
          <w:tcPr>
            <w:tcW w:w="1322" w:type="dxa"/>
            <w:vAlign w:val="top"/>
          </w:tcPr>
          <w:p w14:paraId="469D24CC">
            <w:pPr>
              <w:spacing w:after="0" w:line="240" w:lineRule="auto"/>
            </w:pPr>
            <w:r>
              <w:rPr>
                <w:rFonts w:ascii="Arial" w:hAnsi="Arial"/>
                <w:b w:val="0"/>
                <w:sz w:val="11"/>
              </w:rPr>
              <w:t>Paginated/list or detail success envelope; see common list/detail examples.</w:t>
            </w:r>
          </w:p>
        </w:tc>
        <w:tc>
          <w:tcPr>
            <w:tcW w:w="1322" w:type="dxa"/>
            <w:vAlign w:val="top"/>
          </w:tcPr>
          <w:p w14:paraId="670A3283">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3FEEB5CE">
            <w:pPr>
              <w:spacing w:after="0" w:line="240" w:lineRule="auto"/>
            </w:pPr>
            <w:r>
              <w:rPr>
                <w:rFonts w:ascii="Arial" w:hAnsi="Arial"/>
                <w:b w:val="0"/>
                <w:sz w:val="11"/>
              </w:rPr>
              <w:t>getUrlRedirectById (backend/src/routes/urlRedirect.routes.ts:47)</w:t>
            </w:r>
          </w:p>
        </w:tc>
      </w:tr>
      <w:tr w14:paraId="3D50A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494AAE51">
            <w:pPr>
              <w:spacing w:after="0" w:line="240" w:lineRule="auto"/>
            </w:pPr>
            <w:r>
              <w:rPr>
                <w:rFonts w:ascii="Arial" w:hAnsi="Arial"/>
                <w:b w:val="0"/>
                <w:sz w:val="11"/>
              </w:rPr>
              <w:t>Backend API</w:t>
            </w:r>
          </w:p>
        </w:tc>
        <w:tc>
          <w:tcPr>
            <w:tcW w:w="1322" w:type="dxa"/>
            <w:vAlign w:val="top"/>
          </w:tcPr>
          <w:p w14:paraId="1C2CA5A0">
            <w:pPr>
              <w:spacing w:after="0" w:line="240" w:lineRule="auto"/>
            </w:pPr>
            <w:r>
              <w:rPr>
                <w:rFonts w:ascii="Arial" w:hAnsi="Arial"/>
                <w:b w:val="0"/>
                <w:sz w:val="11"/>
              </w:rPr>
              <w:t>PUT</w:t>
            </w:r>
          </w:p>
        </w:tc>
        <w:tc>
          <w:tcPr>
            <w:tcW w:w="1322" w:type="dxa"/>
            <w:vAlign w:val="top"/>
          </w:tcPr>
          <w:p w14:paraId="0231A53F">
            <w:pPr>
              <w:spacing w:after="0" w:line="240" w:lineRule="auto"/>
            </w:pPr>
            <w:r>
              <w:rPr>
                <w:rFonts w:ascii="Arial" w:hAnsi="Arial"/>
                <w:b w:val="0"/>
                <w:sz w:val="11"/>
              </w:rPr>
              <w:t>/api/v1/cms/url-redirects/:id</w:t>
            </w:r>
          </w:p>
        </w:tc>
        <w:tc>
          <w:tcPr>
            <w:tcW w:w="1322" w:type="dxa"/>
            <w:vAlign w:val="top"/>
          </w:tcPr>
          <w:p w14:paraId="6D5C0D0C">
            <w:pPr>
              <w:spacing w:after="0" w:line="240" w:lineRule="auto"/>
            </w:pPr>
            <w:r>
              <w:rPr>
                <w:rFonts w:ascii="Arial" w:hAnsi="Arial"/>
                <w:b w:val="0"/>
                <w:sz w:val="11"/>
              </w:rPr>
              <w:t>Update URL redirect</w:t>
            </w:r>
          </w:p>
        </w:tc>
        <w:tc>
          <w:tcPr>
            <w:tcW w:w="1322" w:type="dxa"/>
            <w:vAlign w:val="top"/>
          </w:tcPr>
          <w:p w14:paraId="10A38A68">
            <w:pPr>
              <w:spacing w:after="0" w:line="240" w:lineRule="auto"/>
            </w:pPr>
            <w:r>
              <w:rPr>
                <w:rFonts w:ascii="Arial" w:hAnsi="Arial"/>
                <w:b w:val="0"/>
                <w:sz w:val="11"/>
              </w:rPr>
              <w:t>Required; permission: url_redirection.update</w:t>
            </w:r>
          </w:p>
        </w:tc>
        <w:tc>
          <w:tcPr>
            <w:tcW w:w="1322" w:type="dxa"/>
            <w:vAlign w:val="top"/>
          </w:tcPr>
          <w:p w14:paraId="09EFEA62">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0F32FC0A">
            <w:pPr>
              <w:spacing w:after="0" w:line="240" w:lineRule="auto"/>
            </w:pPr>
            <w:r>
              <w:rPr>
                <w:rFonts w:ascii="Arial" w:hAnsi="Arial"/>
                <w:b w:val="0"/>
                <w:sz w:val="11"/>
              </w:rPr>
              <w:t>Path params: id; Body: JSON payload for the target resource</w:t>
            </w:r>
          </w:p>
        </w:tc>
        <w:tc>
          <w:tcPr>
            <w:tcW w:w="1322" w:type="dxa"/>
            <w:vAlign w:val="top"/>
          </w:tcPr>
          <w:p w14:paraId="08EB4970">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16BEBA9B">
            <w:pPr>
              <w:spacing w:after="0" w:line="240" w:lineRule="auto"/>
            </w:pPr>
            <w:r>
              <w:rPr>
                <w:rFonts w:ascii="Arial" w:hAnsi="Arial"/>
                <w:b w:val="0"/>
                <w:sz w:val="11"/>
              </w:rPr>
              <w:t>Create/update/action success envelope; validation errors use 400/422 pattern.</w:t>
            </w:r>
          </w:p>
        </w:tc>
        <w:tc>
          <w:tcPr>
            <w:tcW w:w="1322" w:type="dxa"/>
            <w:vAlign w:val="top"/>
          </w:tcPr>
          <w:p w14:paraId="5BC82029">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0AF54D77">
            <w:pPr>
              <w:spacing w:after="0" w:line="240" w:lineRule="auto"/>
            </w:pPr>
            <w:r>
              <w:rPr>
                <w:rFonts w:ascii="Arial" w:hAnsi="Arial"/>
                <w:b w:val="0"/>
                <w:sz w:val="11"/>
              </w:rPr>
              <w:t>updateUrlRedirect (backend/src/routes/urlRedirect.routes.ts:61)</w:t>
            </w:r>
          </w:p>
        </w:tc>
      </w:tr>
      <w:tr w14:paraId="673DC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3EDB875">
            <w:pPr>
              <w:spacing w:after="0" w:line="240" w:lineRule="auto"/>
            </w:pPr>
            <w:r>
              <w:rPr>
                <w:rFonts w:ascii="Arial" w:hAnsi="Arial"/>
                <w:b w:val="0"/>
                <w:sz w:val="11"/>
              </w:rPr>
              <w:t>Backend API</w:t>
            </w:r>
          </w:p>
        </w:tc>
        <w:tc>
          <w:tcPr>
            <w:tcW w:w="1322" w:type="dxa"/>
            <w:vAlign w:val="top"/>
          </w:tcPr>
          <w:p w14:paraId="064990AD">
            <w:pPr>
              <w:spacing w:after="0" w:line="240" w:lineRule="auto"/>
            </w:pPr>
            <w:r>
              <w:rPr>
                <w:rFonts w:ascii="Arial" w:hAnsi="Arial"/>
                <w:b w:val="0"/>
                <w:sz w:val="11"/>
              </w:rPr>
              <w:t>PATCH</w:t>
            </w:r>
          </w:p>
        </w:tc>
        <w:tc>
          <w:tcPr>
            <w:tcW w:w="1322" w:type="dxa"/>
            <w:vAlign w:val="top"/>
          </w:tcPr>
          <w:p w14:paraId="39F6B8A6">
            <w:pPr>
              <w:spacing w:after="0" w:line="240" w:lineRule="auto"/>
            </w:pPr>
            <w:r>
              <w:rPr>
                <w:rFonts w:ascii="Arial" w:hAnsi="Arial"/>
                <w:b w:val="0"/>
                <w:sz w:val="11"/>
              </w:rPr>
              <w:t>/api/v1/cms/url-redirects/:id/toggle</w:t>
            </w:r>
          </w:p>
        </w:tc>
        <w:tc>
          <w:tcPr>
            <w:tcW w:w="1322" w:type="dxa"/>
            <w:vAlign w:val="top"/>
          </w:tcPr>
          <w:p w14:paraId="26B1647E">
            <w:pPr>
              <w:spacing w:after="0" w:line="240" w:lineRule="auto"/>
            </w:pPr>
            <w:r>
              <w:rPr>
                <w:rFonts w:ascii="Arial" w:hAnsi="Arial"/>
                <w:b w:val="0"/>
                <w:sz w:val="11"/>
              </w:rPr>
              <w:t>Toggle URL redirect active status</w:t>
            </w:r>
          </w:p>
        </w:tc>
        <w:tc>
          <w:tcPr>
            <w:tcW w:w="1322" w:type="dxa"/>
            <w:vAlign w:val="top"/>
          </w:tcPr>
          <w:p w14:paraId="47E67DB7">
            <w:pPr>
              <w:spacing w:after="0" w:line="240" w:lineRule="auto"/>
            </w:pPr>
            <w:r>
              <w:rPr>
                <w:rFonts w:ascii="Arial" w:hAnsi="Arial"/>
                <w:b w:val="0"/>
                <w:sz w:val="11"/>
              </w:rPr>
              <w:t>Required; permission: url_redirection.update</w:t>
            </w:r>
          </w:p>
        </w:tc>
        <w:tc>
          <w:tcPr>
            <w:tcW w:w="1322" w:type="dxa"/>
            <w:vAlign w:val="top"/>
          </w:tcPr>
          <w:p w14:paraId="19B18B4A">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4032B7AA">
            <w:pPr>
              <w:spacing w:after="0" w:line="240" w:lineRule="auto"/>
            </w:pPr>
            <w:r>
              <w:rPr>
                <w:rFonts w:ascii="Arial" w:hAnsi="Arial"/>
                <w:b w:val="0"/>
                <w:sz w:val="11"/>
              </w:rPr>
              <w:t>Path params: id; Body: JSON payload for the target resource</w:t>
            </w:r>
          </w:p>
        </w:tc>
        <w:tc>
          <w:tcPr>
            <w:tcW w:w="1322" w:type="dxa"/>
            <w:vAlign w:val="top"/>
          </w:tcPr>
          <w:p w14:paraId="1F5D4BFA">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5B6CB747">
            <w:pPr>
              <w:spacing w:after="0" w:line="240" w:lineRule="auto"/>
            </w:pPr>
            <w:r>
              <w:rPr>
                <w:rFonts w:ascii="Arial" w:hAnsi="Arial"/>
                <w:b w:val="0"/>
                <w:sz w:val="11"/>
              </w:rPr>
              <w:t>Create/update/action success envelope; validation errors use 400/422 pattern.</w:t>
            </w:r>
          </w:p>
        </w:tc>
        <w:tc>
          <w:tcPr>
            <w:tcW w:w="1322" w:type="dxa"/>
            <w:vAlign w:val="top"/>
          </w:tcPr>
          <w:p w14:paraId="44AA58E2">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74148478">
            <w:pPr>
              <w:spacing w:after="0" w:line="240" w:lineRule="auto"/>
            </w:pPr>
            <w:r>
              <w:rPr>
                <w:rFonts w:ascii="Arial" w:hAnsi="Arial"/>
                <w:b w:val="0"/>
                <w:sz w:val="11"/>
              </w:rPr>
              <w:t>toggleUrlRedirectStatus (backend/src/routes/urlRedirect.routes.ts:82)</w:t>
            </w:r>
          </w:p>
        </w:tc>
      </w:tr>
      <w:tr w14:paraId="7BC3A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F72490D">
            <w:pPr>
              <w:spacing w:after="0" w:line="240" w:lineRule="auto"/>
            </w:pPr>
            <w:r>
              <w:rPr>
                <w:rFonts w:ascii="Arial" w:hAnsi="Arial"/>
                <w:b w:val="0"/>
                <w:sz w:val="11"/>
              </w:rPr>
              <w:t>Backend API</w:t>
            </w:r>
          </w:p>
        </w:tc>
        <w:tc>
          <w:tcPr>
            <w:tcW w:w="1322" w:type="dxa"/>
            <w:vAlign w:val="top"/>
          </w:tcPr>
          <w:p w14:paraId="4B86B61D">
            <w:pPr>
              <w:spacing w:after="0" w:line="240" w:lineRule="auto"/>
            </w:pPr>
            <w:r>
              <w:rPr>
                <w:rFonts w:ascii="Arial" w:hAnsi="Arial"/>
                <w:b w:val="0"/>
                <w:sz w:val="11"/>
              </w:rPr>
              <w:t>POST</w:t>
            </w:r>
          </w:p>
        </w:tc>
        <w:tc>
          <w:tcPr>
            <w:tcW w:w="1322" w:type="dxa"/>
            <w:vAlign w:val="top"/>
          </w:tcPr>
          <w:p w14:paraId="5FBB521B">
            <w:pPr>
              <w:spacing w:after="0" w:line="240" w:lineRule="auto"/>
            </w:pPr>
            <w:r>
              <w:rPr>
                <w:rFonts w:ascii="Arial" w:hAnsi="Arial"/>
                <w:b w:val="0"/>
                <w:sz w:val="11"/>
              </w:rPr>
              <w:t>/api/v1/cms/url-redirects/bulk-delete</w:t>
            </w:r>
          </w:p>
        </w:tc>
        <w:tc>
          <w:tcPr>
            <w:tcW w:w="1322" w:type="dxa"/>
            <w:vAlign w:val="top"/>
          </w:tcPr>
          <w:p w14:paraId="10331162">
            <w:pPr>
              <w:spacing w:after="0" w:line="240" w:lineRule="auto"/>
            </w:pPr>
            <w:r>
              <w:rPr>
                <w:rFonts w:ascii="Arial" w:hAnsi="Arial"/>
                <w:b w:val="0"/>
                <w:sz w:val="11"/>
              </w:rPr>
              <w:t>Bulk delete URL redirects</w:t>
            </w:r>
          </w:p>
        </w:tc>
        <w:tc>
          <w:tcPr>
            <w:tcW w:w="1322" w:type="dxa"/>
            <w:vAlign w:val="top"/>
          </w:tcPr>
          <w:p w14:paraId="08B557C6">
            <w:pPr>
              <w:spacing w:after="0" w:line="240" w:lineRule="auto"/>
            </w:pPr>
            <w:r>
              <w:rPr>
                <w:rFonts w:ascii="Arial" w:hAnsi="Arial"/>
                <w:b w:val="0"/>
                <w:sz w:val="11"/>
              </w:rPr>
              <w:t>Required; permission: url_redirection.delete</w:t>
            </w:r>
          </w:p>
        </w:tc>
        <w:tc>
          <w:tcPr>
            <w:tcW w:w="1322" w:type="dxa"/>
            <w:vAlign w:val="top"/>
          </w:tcPr>
          <w:p w14:paraId="0E4B591E">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1D74BDFB">
            <w:pPr>
              <w:spacing w:after="0" w:line="240" w:lineRule="auto"/>
            </w:pPr>
            <w:r>
              <w:rPr>
                <w:rFonts w:ascii="Arial" w:hAnsi="Arial"/>
                <w:b w:val="0"/>
                <w:sz w:val="11"/>
              </w:rPr>
              <w:t>Body: JSON array of ids/keys</w:t>
            </w:r>
          </w:p>
        </w:tc>
        <w:tc>
          <w:tcPr>
            <w:tcW w:w="1322" w:type="dxa"/>
            <w:vAlign w:val="top"/>
          </w:tcPr>
          <w:p w14:paraId="1591C731">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5C80D852">
            <w:pPr>
              <w:spacing w:after="0" w:line="240" w:lineRule="auto"/>
            </w:pPr>
            <w:r>
              <w:rPr>
                <w:rFonts w:ascii="Arial" w:hAnsi="Arial"/>
                <w:b w:val="0"/>
                <w:sz w:val="11"/>
              </w:rPr>
              <w:t>Create/update/action success envelope; validation errors use 400/422 pattern.</w:t>
            </w:r>
          </w:p>
        </w:tc>
        <w:tc>
          <w:tcPr>
            <w:tcW w:w="1322" w:type="dxa"/>
            <w:vAlign w:val="top"/>
          </w:tcPr>
          <w:p w14:paraId="2491C71C">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39414F38">
            <w:pPr>
              <w:spacing w:after="0" w:line="240" w:lineRule="auto"/>
            </w:pPr>
            <w:r>
              <w:rPr>
                <w:rFonts w:ascii="Arial" w:hAnsi="Arial"/>
                <w:b w:val="0"/>
                <w:sz w:val="11"/>
              </w:rPr>
              <w:t>bulkDeleteUrlRedirects (backend/src/routes/urlRedirect.routes.ts:75)</w:t>
            </w:r>
          </w:p>
        </w:tc>
      </w:tr>
      <w:tr w14:paraId="52AA0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1C73C32">
            <w:pPr>
              <w:spacing w:after="0" w:line="240" w:lineRule="auto"/>
            </w:pPr>
            <w:r>
              <w:rPr>
                <w:rFonts w:ascii="Arial" w:hAnsi="Arial"/>
                <w:b w:val="0"/>
                <w:sz w:val="11"/>
              </w:rPr>
              <w:t>Backend API</w:t>
            </w:r>
          </w:p>
        </w:tc>
        <w:tc>
          <w:tcPr>
            <w:tcW w:w="1322" w:type="dxa"/>
            <w:vAlign w:val="top"/>
          </w:tcPr>
          <w:p w14:paraId="229D7678">
            <w:pPr>
              <w:spacing w:after="0" w:line="240" w:lineRule="auto"/>
            </w:pPr>
            <w:r>
              <w:rPr>
                <w:rFonts w:ascii="Arial" w:hAnsi="Arial"/>
                <w:b w:val="0"/>
                <w:sz w:val="11"/>
              </w:rPr>
              <w:t>GET</w:t>
            </w:r>
          </w:p>
        </w:tc>
        <w:tc>
          <w:tcPr>
            <w:tcW w:w="1322" w:type="dxa"/>
            <w:vAlign w:val="top"/>
          </w:tcPr>
          <w:p w14:paraId="620F6148">
            <w:pPr>
              <w:spacing w:after="0" w:line="240" w:lineRule="auto"/>
            </w:pPr>
            <w:r>
              <w:rPr>
                <w:rFonts w:ascii="Arial" w:hAnsi="Arial"/>
                <w:b w:val="0"/>
                <w:sz w:val="11"/>
              </w:rPr>
              <w:t>/api/v1/redirect/*</w:t>
            </w:r>
          </w:p>
        </w:tc>
        <w:tc>
          <w:tcPr>
            <w:tcW w:w="1322" w:type="dxa"/>
            <w:vAlign w:val="top"/>
          </w:tcPr>
          <w:p w14:paraId="2F2374C5">
            <w:pPr>
              <w:spacing w:after="0" w:line="240" w:lineRule="auto"/>
            </w:pPr>
            <w:r>
              <w:rPr>
                <w:rFonts w:ascii="Arial" w:hAnsi="Arial"/>
                <w:b w:val="0"/>
                <w:sz w:val="11"/>
              </w:rPr>
              <w:t>Handle URL redirect (public)</w:t>
            </w:r>
          </w:p>
        </w:tc>
        <w:tc>
          <w:tcPr>
            <w:tcW w:w="1322" w:type="dxa"/>
            <w:vAlign w:val="top"/>
          </w:tcPr>
          <w:p w14:paraId="06678711">
            <w:pPr>
              <w:spacing w:after="0" w:line="240" w:lineRule="auto"/>
            </w:pPr>
            <w:r>
              <w:rPr>
                <w:rFonts w:ascii="Arial" w:hAnsi="Arial"/>
                <w:b w:val="0"/>
                <w:sz w:val="11"/>
              </w:rPr>
              <w:t>Required</w:t>
            </w:r>
          </w:p>
        </w:tc>
        <w:tc>
          <w:tcPr>
            <w:tcW w:w="1322" w:type="dxa"/>
            <w:vAlign w:val="top"/>
          </w:tcPr>
          <w:p w14:paraId="2FBBA349">
            <w:pPr>
              <w:spacing w:after="0" w:line="240" w:lineRule="auto"/>
            </w:pPr>
            <w:r>
              <w:rPr>
                <w:rFonts w:ascii="Arial" w:hAnsi="Arial"/>
                <w:b w:val="0"/>
                <w:sz w:val="11"/>
              </w:rPr>
              <w:t>Authorization: Bearer &lt;accessToken&gt; or HttpOnly auth_token cookie</w:t>
            </w:r>
          </w:p>
        </w:tc>
        <w:tc>
          <w:tcPr>
            <w:tcW w:w="1322" w:type="dxa"/>
            <w:vAlign w:val="top"/>
          </w:tcPr>
          <w:p w14:paraId="7ECA26D9">
            <w:pPr>
              <w:spacing w:after="0" w:line="240" w:lineRule="auto"/>
            </w:pPr>
            <w:r>
              <w:rPr>
                <w:rFonts w:ascii="Arial" w:hAnsi="Arial"/>
                <w:b w:val="0"/>
                <w:sz w:val="11"/>
              </w:rPr>
              <w:t>No explicit body required</w:t>
            </w:r>
          </w:p>
        </w:tc>
        <w:tc>
          <w:tcPr>
            <w:tcW w:w="1322" w:type="dxa"/>
            <w:vAlign w:val="top"/>
          </w:tcPr>
          <w:p w14:paraId="0EBD41B1">
            <w:pPr>
              <w:spacing w:after="0" w:line="240" w:lineRule="auto"/>
            </w:pPr>
            <w:r>
              <w:rPr>
                <w:rFonts w:ascii="Arial" w:hAnsi="Arial"/>
                <w:b w:val="0"/>
                <w:sz w:val="11"/>
              </w:rPr>
              <w:t>Path/query validation not centralized unless handled in controller.</w:t>
            </w:r>
          </w:p>
        </w:tc>
        <w:tc>
          <w:tcPr>
            <w:tcW w:w="1322" w:type="dxa"/>
            <w:vAlign w:val="top"/>
          </w:tcPr>
          <w:p w14:paraId="77560A24">
            <w:pPr>
              <w:spacing w:after="0" w:line="240" w:lineRule="auto"/>
            </w:pPr>
            <w:r>
              <w:rPr>
                <w:rFonts w:ascii="Arial" w:hAnsi="Arial"/>
                <w:b w:val="0"/>
                <w:sz w:val="11"/>
              </w:rPr>
              <w:t>Public success envelope with data object/array.</w:t>
            </w:r>
          </w:p>
        </w:tc>
        <w:tc>
          <w:tcPr>
            <w:tcW w:w="1322" w:type="dxa"/>
            <w:vAlign w:val="top"/>
          </w:tcPr>
          <w:p w14:paraId="63E67353">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1924ED0F">
            <w:pPr>
              <w:spacing w:after="0" w:line="240" w:lineRule="auto"/>
            </w:pPr>
            <w:r>
              <w:rPr>
                <w:rFonts w:ascii="Arial" w:hAnsi="Arial"/>
                <w:b w:val="0"/>
                <w:sz w:val="11"/>
              </w:rPr>
              <w:t>handleRedirect (backend/src/routes/urlRedirect.routes.ts:26)</w:t>
            </w:r>
          </w:p>
        </w:tc>
      </w:tr>
    </w:tbl>
    <w:p w14:paraId="72AF0B0C"/>
    <w:p w14:paraId="46EC0926">
      <w:pPr>
        <w:pStyle w:val="5"/>
      </w:pPr>
      <w:r>
        <w:t>Upload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42"/>
        <w:gridCol w:w="1133"/>
        <w:gridCol w:w="1452"/>
        <w:gridCol w:w="1196"/>
        <w:gridCol w:w="1604"/>
        <w:gridCol w:w="1235"/>
        <w:gridCol w:w="1188"/>
        <w:gridCol w:w="1250"/>
        <w:gridCol w:w="1169"/>
        <w:gridCol w:w="1206"/>
        <w:gridCol w:w="2185"/>
      </w:tblGrid>
      <w:tr w14:paraId="75A81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93826D8">
            <w:pPr>
              <w:spacing w:after="0" w:line="240" w:lineRule="auto"/>
            </w:pPr>
            <w:r>
              <w:rPr>
                <w:rFonts w:ascii="Arial" w:hAnsi="Arial"/>
                <w:b/>
                <w:sz w:val="11"/>
              </w:rPr>
              <w:t>Service</w:t>
            </w:r>
          </w:p>
        </w:tc>
        <w:tc>
          <w:tcPr>
            <w:tcW w:w="1322" w:type="dxa"/>
            <w:vAlign w:val="top"/>
          </w:tcPr>
          <w:p w14:paraId="152CA625">
            <w:pPr>
              <w:spacing w:after="0" w:line="240" w:lineRule="auto"/>
            </w:pPr>
            <w:r>
              <w:rPr>
                <w:rFonts w:ascii="Arial" w:hAnsi="Arial"/>
                <w:b/>
                <w:sz w:val="11"/>
              </w:rPr>
              <w:t>Method</w:t>
            </w:r>
          </w:p>
        </w:tc>
        <w:tc>
          <w:tcPr>
            <w:tcW w:w="1322" w:type="dxa"/>
            <w:vAlign w:val="top"/>
          </w:tcPr>
          <w:p w14:paraId="465C18CA">
            <w:pPr>
              <w:spacing w:after="0" w:line="240" w:lineRule="auto"/>
            </w:pPr>
            <w:r>
              <w:rPr>
                <w:rFonts w:ascii="Arial" w:hAnsi="Arial"/>
                <w:b/>
                <w:sz w:val="11"/>
              </w:rPr>
              <w:t>Endpoint URL</w:t>
            </w:r>
          </w:p>
        </w:tc>
        <w:tc>
          <w:tcPr>
            <w:tcW w:w="1322" w:type="dxa"/>
            <w:vAlign w:val="top"/>
          </w:tcPr>
          <w:p w14:paraId="6DB9F07B">
            <w:pPr>
              <w:spacing w:after="0" w:line="240" w:lineRule="auto"/>
            </w:pPr>
            <w:r>
              <w:rPr>
                <w:rFonts w:ascii="Arial" w:hAnsi="Arial"/>
                <w:b/>
                <w:sz w:val="11"/>
              </w:rPr>
              <w:t>Description</w:t>
            </w:r>
          </w:p>
        </w:tc>
        <w:tc>
          <w:tcPr>
            <w:tcW w:w="1322" w:type="dxa"/>
            <w:vAlign w:val="top"/>
          </w:tcPr>
          <w:p w14:paraId="27067CD5">
            <w:pPr>
              <w:spacing w:after="0" w:line="240" w:lineRule="auto"/>
            </w:pPr>
            <w:r>
              <w:rPr>
                <w:rFonts w:ascii="Arial" w:hAnsi="Arial"/>
                <w:b/>
                <w:sz w:val="11"/>
              </w:rPr>
              <w:t>Authentication</w:t>
            </w:r>
          </w:p>
        </w:tc>
        <w:tc>
          <w:tcPr>
            <w:tcW w:w="1322" w:type="dxa"/>
            <w:vAlign w:val="top"/>
          </w:tcPr>
          <w:p w14:paraId="7315FAA7">
            <w:pPr>
              <w:spacing w:after="0" w:line="240" w:lineRule="auto"/>
            </w:pPr>
            <w:r>
              <w:rPr>
                <w:rFonts w:ascii="Arial" w:hAnsi="Arial"/>
                <w:b/>
                <w:sz w:val="11"/>
              </w:rPr>
              <w:t>Request Headers</w:t>
            </w:r>
          </w:p>
        </w:tc>
        <w:tc>
          <w:tcPr>
            <w:tcW w:w="1322" w:type="dxa"/>
            <w:vAlign w:val="top"/>
          </w:tcPr>
          <w:p w14:paraId="37307487">
            <w:pPr>
              <w:spacing w:after="0" w:line="240" w:lineRule="auto"/>
            </w:pPr>
            <w:r>
              <w:rPr>
                <w:rFonts w:ascii="Arial" w:hAnsi="Arial"/>
                <w:b/>
                <w:sz w:val="11"/>
              </w:rPr>
              <w:t>Request Parameters / Body</w:t>
            </w:r>
          </w:p>
        </w:tc>
        <w:tc>
          <w:tcPr>
            <w:tcW w:w="1322" w:type="dxa"/>
            <w:vAlign w:val="top"/>
          </w:tcPr>
          <w:p w14:paraId="113360F7">
            <w:pPr>
              <w:spacing w:after="0" w:line="240" w:lineRule="auto"/>
            </w:pPr>
            <w:r>
              <w:rPr>
                <w:rFonts w:ascii="Arial" w:hAnsi="Arial"/>
                <w:b/>
                <w:sz w:val="11"/>
              </w:rPr>
              <w:t>Validation Rules</w:t>
            </w:r>
          </w:p>
        </w:tc>
        <w:tc>
          <w:tcPr>
            <w:tcW w:w="1322" w:type="dxa"/>
            <w:vAlign w:val="top"/>
          </w:tcPr>
          <w:p w14:paraId="3323DAC9">
            <w:pPr>
              <w:spacing w:after="0" w:line="240" w:lineRule="auto"/>
            </w:pPr>
            <w:r>
              <w:rPr>
                <w:rFonts w:ascii="Arial" w:hAnsi="Arial"/>
                <w:b/>
                <w:sz w:val="11"/>
              </w:rPr>
              <w:t>Response Example</w:t>
            </w:r>
          </w:p>
        </w:tc>
        <w:tc>
          <w:tcPr>
            <w:tcW w:w="1322" w:type="dxa"/>
            <w:vAlign w:val="top"/>
          </w:tcPr>
          <w:p w14:paraId="7B796A04">
            <w:pPr>
              <w:spacing w:after="0" w:line="240" w:lineRule="auto"/>
            </w:pPr>
            <w:r>
              <w:rPr>
                <w:rFonts w:ascii="Arial" w:hAnsi="Arial"/>
                <w:b/>
                <w:sz w:val="11"/>
              </w:rPr>
              <w:t>Error Responses</w:t>
            </w:r>
          </w:p>
        </w:tc>
        <w:tc>
          <w:tcPr>
            <w:tcW w:w="1322" w:type="dxa"/>
            <w:vAlign w:val="top"/>
          </w:tcPr>
          <w:p w14:paraId="12BA2BA3">
            <w:pPr>
              <w:spacing w:after="0" w:line="240" w:lineRule="auto"/>
            </w:pPr>
            <w:r>
              <w:rPr>
                <w:rFonts w:ascii="Arial" w:hAnsi="Arial"/>
                <w:b/>
                <w:sz w:val="11"/>
              </w:rPr>
              <w:t>Related Controller/Function</w:t>
            </w:r>
          </w:p>
        </w:tc>
      </w:tr>
      <w:tr w14:paraId="79BBA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2ECFFD0">
            <w:pPr>
              <w:spacing w:after="0" w:line="240" w:lineRule="auto"/>
            </w:pPr>
            <w:r>
              <w:rPr>
                <w:rFonts w:ascii="Arial" w:hAnsi="Arial"/>
                <w:b w:val="0"/>
                <w:sz w:val="11"/>
              </w:rPr>
              <w:t>Backend API</w:t>
            </w:r>
          </w:p>
        </w:tc>
        <w:tc>
          <w:tcPr>
            <w:tcW w:w="1322" w:type="dxa"/>
            <w:vAlign w:val="top"/>
          </w:tcPr>
          <w:p w14:paraId="61FC96B3">
            <w:pPr>
              <w:spacing w:after="0" w:line="240" w:lineRule="auto"/>
            </w:pPr>
            <w:r>
              <w:rPr>
                <w:rFonts w:ascii="Arial" w:hAnsi="Arial"/>
                <w:b w:val="0"/>
                <w:sz w:val="11"/>
              </w:rPr>
              <w:t>POST</w:t>
            </w:r>
          </w:p>
        </w:tc>
        <w:tc>
          <w:tcPr>
            <w:tcW w:w="1322" w:type="dxa"/>
            <w:vAlign w:val="top"/>
          </w:tcPr>
          <w:p w14:paraId="3DF342A0">
            <w:pPr>
              <w:spacing w:after="0" w:line="240" w:lineRule="auto"/>
            </w:pPr>
            <w:r>
              <w:rPr>
                <w:rFonts w:ascii="Arial" w:hAnsi="Arial"/>
                <w:b w:val="0"/>
                <w:sz w:val="11"/>
              </w:rPr>
              <w:t>/api/v1/upload</w:t>
            </w:r>
          </w:p>
        </w:tc>
        <w:tc>
          <w:tcPr>
            <w:tcW w:w="1322" w:type="dxa"/>
            <w:vAlign w:val="top"/>
          </w:tcPr>
          <w:p w14:paraId="73BDCF65">
            <w:pPr>
              <w:spacing w:after="0" w:line="240" w:lineRule="auto"/>
            </w:pPr>
            <w:r>
              <w:rPr>
                <w:rFonts w:ascii="Arial" w:hAnsi="Arial"/>
                <w:b w:val="0"/>
                <w:sz w:val="11"/>
              </w:rPr>
              <w:t>Upload single file via backend to cloud storage</w:t>
            </w:r>
          </w:p>
        </w:tc>
        <w:tc>
          <w:tcPr>
            <w:tcW w:w="1322" w:type="dxa"/>
            <w:vAlign w:val="top"/>
          </w:tcPr>
          <w:p w14:paraId="7A7921D8">
            <w:pPr>
              <w:spacing w:after="0" w:line="240" w:lineRule="auto"/>
            </w:pPr>
            <w:r>
              <w:rPr>
                <w:rFonts w:ascii="Arial" w:hAnsi="Arial"/>
                <w:b w:val="0"/>
                <w:sz w:val="11"/>
              </w:rPr>
              <w:t>Required; permission: Permission.FILES_CREATE</w:t>
            </w:r>
          </w:p>
        </w:tc>
        <w:tc>
          <w:tcPr>
            <w:tcW w:w="1322" w:type="dxa"/>
            <w:vAlign w:val="top"/>
          </w:tcPr>
          <w:p w14:paraId="07751B2E">
            <w:pPr>
              <w:spacing w:after="0" w:line="240" w:lineRule="auto"/>
            </w:pPr>
            <w:r>
              <w:rPr>
                <w:rFonts w:ascii="Arial" w:hAnsi="Arial"/>
                <w:b w:val="0"/>
                <w:sz w:val="11"/>
              </w:rPr>
              <w:t>Content-Type: multipart/form-data or application/json as implemented; Authorization: Bearer &lt;accessToken&gt; or HttpOnly auth_token cookie; X-CSRF-Token required when cookie auth is used</w:t>
            </w:r>
          </w:p>
        </w:tc>
        <w:tc>
          <w:tcPr>
            <w:tcW w:w="1322" w:type="dxa"/>
            <w:vAlign w:val="top"/>
          </w:tcPr>
          <w:p w14:paraId="29AC8898">
            <w:pPr>
              <w:spacing w:after="0" w:line="240" w:lineRule="auto"/>
            </w:pPr>
            <w:r>
              <w:rPr>
                <w:rFonts w:ascii="Arial" w:hAnsi="Arial"/>
                <w:b w:val="0"/>
                <w:sz w:val="11"/>
              </w:rPr>
              <w:t>Body: multipart file/files or JSON payload according to endpoint</w:t>
            </w:r>
          </w:p>
        </w:tc>
        <w:tc>
          <w:tcPr>
            <w:tcW w:w="1322" w:type="dxa"/>
            <w:vAlign w:val="top"/>
          </w:tcPr>
          <w:p w14:paraId="1977BCB1">
            <w:pPr>
              <w:spacing w:after="0" w:line="240" w:lineRule="auto"/>
            </w:pPr>
            <w:r>
              <w:rPr>
                <w:rFonts w:ascii="Arial" w:hAnsi="Arial"/>
                <w:b w:val="0"/>
                <w:sz w:val="11"/>
              </w:rPr>
              <w:t>multipart upload middleware; file scanner</w:t>
            </w:r>
          </w:p>
        </w:tc>
        <w:tc>
          <w:tcPr>
            <w:tcW w:w="1322" w:type="dxa"/>
            <w:vAlign w:val="top"/>
          </w:tcPr>
          <w:p w14:paraId="27588228">
            <w:pPr>
              <w:spacing w:after="0" w:line="240" w:lineRule="auto"/>
            </w:pPr>
            <w:r>
              <w:rPr>
                <w:rFonts w:ascii="Arial" w:hAnsi="Arial"/>
                <w:b w:val="0"/>
                <w:sz w:val="11"/>
              </w:rPr>
              <w:t>Upload/file result example with file metadata, URL/key, and status.</w:t>
            </w:r>
          </w:p>
        </w:tc>
        <w:tc>
          <w:tcPr>
            <w:tcW w:w="1322" w:type="dxa"/>
            <w:vAlign w:val="top"/>
          </w:tcPr>
          <w:p w14:paraId="7A35CBF5">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181C4F69">
            <w:pPr>
              <w:spacing w:after="0" w:line="240" w:lineRule="auto"/>
            </w:pPr>
            <w:r>
              <w:rPr>
                <w:rFonts w:ascii="Arial" w:hAnsi="Arial"/>
                <w:b w:val="0"/>
                <w:sz w:val="11"/>
              </w:rPr>
              <w:t>uploadSingleFile (backend/src/routes/upload.routes.ts:33)</w:t>
            </w:r>
          </w:p>
        </w:tc>
      </w:tr>
      <w:tr w14:paraId="095CB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B9D3EEC">
            <w:pPr>
              <w:spacing w:after="0" w:line="240" w:lineRule="auto"/>
            </w:pPr>
            <w:r>
              <w:rPr>
                <w:rFonts w:ascii="Arial" w:hAnsi="Arial"/>
                <w:b w:val="0"/>
                <w:sz w:val="11"/>
              </w:rPr>
              <w:t>Backend API</w:t>
            </w:r>
          </w:p>
        </w:tc>
        <w:tc>
          <w:tcPr>
            <w:tcW w:w="1322" w:type="dxa"/>
            <w:vAlign w:val="top"/>
          </w:tcPr>
          <w:p w14:paraId="21DB71B5">
            <w:pPr>
              <w:spacing w:after="0" w:line="240" w:lineRule="auto"/>
            </w:pPr>
            <w:r>
              <w:rPr>
                <w:rFonts w:ascii="Arial" w:hAnsi="Arial"/>
                <w:b w:val="0"/>
                <w:sz w:val="11"/>
              </w:rPr>
              <w:t>POST</w:t>
            </w:r>
          </w:p>
        </w:tc>
        <w:tc>
          <w:tcPr>
            <w:tcW w:w="1322" w:type="dxa"/>
            <w:vAlign w:val="top"/>
          </w:tcPr>
          <w:p w14:paraId="20D17595">
            <w:pPr>
              <w:spacing w:after="0" w:line="240" w:lineRule="auto"/>
            </w:pPr>
            <w:r>
              <w:rPr>
                <w:rFonts w:ascii="Arial" w:hAnsi="Arial"/>
                <w:b w:val="0"/>
                <w:sz w:val="11"/>
              </w:rPr>
              <w:t>/api/v1/upload/multiple</w:t>
            </w:r>
          </w:p>
        </w:tc>
        <w:tc>
          <w:tcPr>
            <w:tcW w:w="1322" w:type="dxa"/>
            <w:vAlign w:val="top"/>
          </w:tcPr>
          <w:p w14:paraId="40D5141F">
            <w:pPr>
              <w:spacing w:after="0" w:line="240" w:lineRule="auto"/>
            </w:pPr>
            <w:r>
              <w:rPr>
                <w:rFonts w:ascii="Arial" w:hAnsi="Arial"/>
                <w:b w:val="0"/>
                <w:sz w:val="11"/>
              </w:rPr>
              <w:t>Upload multiple files via backend to cloud storage</w:t>
            </w:r>
          </w:p>
        </w:tc>
        <w:tc>
          <w:tcPr>
            <w:tcW w:w="1322" w:type="dxa"/>
            <w:vAlign w:val="top"/>
          </w:tcPr>
          <w:p w14:paraId="3E0E8A75">
            <w:pPr>
              <w:spacing w:after="0" w:line="240" w:lineRule="auto"/>
            </w:pPr>
            <w:r>
              <w:rPr>
                <w:rFonts w:ascii="Arial" w:hAnsi="Arial"/>
                <w:b w:val="0"/>
                <w:sz w:val="11"/>
              </w:rPr>
              <w:t>Required; permission: Permission.FILES_CREATE</w:t>
            </w:r>
          </w:p>
        </w:tc>
        <w:tc>
          <w:tcPr>
            <w:tcW w:w="1322" w:type="dxa"/>
            <w:vAlign w:val="top"/>
          </w:tcPr>
          <w:p w14:paraId="6955F952">
            <w:pPr>
              <w:spacing w:after="0" w:line="240" w:lineRule="auto"/>
            </w:pPr>
            <w:r>
              <w:rPr>
                <w:rFonts w:ascii="Arial" w:hAnsi="Arial"/>
                <w:b w:val="0"/>
                <w:sz w:val="11"/>
              </w:rPr>
              <w:t>Content-Type: multipart/form-data or application/json as implemented; Authorization: Bearer &lt;accessToken&gt; or HttpOnly auth_token cookie; X-CSRF-Token required when cookie auth is used</w:t>
            </w:r>
          </w:p>
        </w:tc>
        <w:tc>
          <w:tcPr>
            <w:tcW w:w="1322" w:type="dxa"/>
            <w:vAlign w:val="top"/>
          </w:tcPr>
          <w:p w14:paraId="35F8B0E6">
            <w:pPr>
              <w:spacing w:after="0" w:line="240" w:lineRule="auto"/>
            </w:pPr>
            <w:r>
              <w:rPr>
                <w:rFonts w:ascii="Arial" w:hAnsi="Arial"/>
                <w:b w:val="0"/>
                <w:sz w:val="11"/>
              </w:rPr>
              <w:t>Body: multipart file/files or JSON payload according to endpoint</w:t>
            </w:r>
          </w:p>
        </w:tc>
        <w:tc>
          <w:tcPr>
            <w:tcW w:w="1322" w:type="dxa"/>
            <w:vAlign w:val="top"/>
          </w:tcPr>
          <w:p w14:paraId="158431C2">
            <w:pPr>
              <w:spacing w:after="0" w:line="240" w:lineRule="auto"/>
            </w:pPr>
            <w:r>
              <w:rPr>
                <w:rFonts w:ascii="Arial" w:hAnsi="Arial"/>
                <w:b w:val="0"/>
                <w:sz w:val="11"/>
              </w:rPr>
              <w:t>multipart upload middleware; file scanner</w:t>
            </w:r>
          </w:p>
        </w:tc>
        <w:tc>
          <w:tcPr>
            <w:tcW w:w="1322" w:type="dxa"/>
            <w:vAlign w:val="top"/>
          </w:tcPr>
          <w:p w14:paraId="631E7EDB">
            <w:pPr>
              <w:spacing w:after="0" w:line="240" w:lineRule="auto"/>
            </w:pPr>
            <w:r>
              <w:rPr>
                <w:rFonts w:ascii="Arial" w:hAnsi="Arial"/>
                <w:b w:val="0"/>
                <w:sz w:val="11"/>
              </w:rPr>
              <w:t>Upload/file result example with file metadata, URL/key, and status.</w:t>
            </w:r>
          </w:p>
        </w:tc>
        <w:tc>
          <w:tcPr>
            <w:tcW w:w="1322" w:type="dxa"/>
            <w:vAlign w:val="top"/>
          </w:tcPr>
          <w:p w14:paraId="735A442F">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7A0B2702">
            <w:pPr>
              <w:spacing w:after="0" w:line="240" w:lineRule="auto"/>
            </w:pPr>
            <w:r>
              <w:rPr>
                <w:rFonts w:ascii="Arial" w:hAnsi="Arial"/>
                <w:b w:val="0"/>
                <w:sz w:val="11"/>
              </w:rPr>
              <w:t>uploadMultipleFiles (backend/src/routes/upload.routes.ts:48)</w:t>
            </w:r>
          </w:p>
        </w:tc>
      </w:tr>
      <w:tr w14:paraId="1039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23F15B5">
            <w:pPr>
              <w:spacing w:after="0" w:line="240" w:lineRule="auto"/>
            </w:pPr>
            <w:r>
              <w:rPr>
                <w:rFonts w:ascii="Arial" w:hAnsi="Arial"/>
                <w:b w:val="0"/>
                <w:sz w:val="11"/>
              </w:rPr>
              <w:t>Backend API</w:t>
            </w:r>
          </w:p>
        </w:tc>
        <w:tc>
          <w:tcPr>
            <w:tcW w:w="1322" w:type="dxa"/>
            <w:vAlign w:val="top"/>
          </w:tcPr>
          <w:p w14:paraId="3DFD2E9A">
            <w:pPr>
              <w:spacing w:after="0" w:line="240" w:lineRule="auto"/>
            </w:pPr>
            <w:r>
              <w:rPr>
                <w:rFonts w:ascii="Arial" w:hAnsi="Arial"/>
                <w:b w:val="0"/>
                <w:sz w:val="11"/>
              </w:rPr>
              <w:t>POST</w:t>
            </w:r>
          </w:p>
        </w:tc>
        <w:tc>
          <w:tcPr>
            <w:tcW w:w="1322" w:type="dxa"/>
            <w:vAlign w:val="top"/>
          </w:tcPr>
          <w:p w14:paraId="3F2ABDD1">
            <w:pPr>
              <w:spacing w:after="0" w:line="240" w:lineRule="auto"/>
            </w:pPr>
            <w:r>
              <w:rPr>
                <w:rFonts w:ascii="Arial" w:hAnsi="Arial"/>
                <w:b w:val="0"/>
                <w:sz w:val="11"/>
              </w:rPr>
              <w:t>/api/v1/upload/presigned</w:t>
            </w:r>
          </w:p>
        </w:tc>
        <w:tc>
          <w:tcPr>
            <w:tcW w:w="1322" w:type="dxa"/>
            <w:vAlign w:val="top"/>
          </w:tcPr>
          <w:p w14:paraId="3D01739B">
            <w:pPr>
              <w:spacing w:after="0" w:line="240" w:lineRule="auto"/>
            </w:pPr>
            <w:r>
              <w:rPr>
                <w:rFonts w:ascii="Arial" w:hAnsi="Arial"/>
                <w:b w:val="0"/>
                <w:sz w:val="11"/>
              </w:rPr>
              <w:t>Get presigned URL for direct client-to-S3 upload</w:t>
            </w:r>
          </w:p>
        </w:tc>
        <w:tc>
          <w:tcPr>
            <w:tcW w:w="1322" w:type="dxa"/>
            <w:vAlign w:val="top"/>
          </w:tcPr>
          <w:p w14:paraId="522370FB">
            <w:pPr>
              <w:spacing w:after="0" w:line="240" w:lineRule="auto"/>
            </w:pPr>
            <w:r>
              <w:rPr>
                <w:rFonts w:ascii="Arial" w:hAnsi="Arial"/>
                <w:b w:val="0"/>
                <w:sz w:val="11"/>
              </w:rPr>
              <w:t>Required; permission: Permission.FILES_CREATE</w:t>
            </w:r>
          </w:p>
        </w:tc>
        <w:tc>
          <w:tcPr>
            <w:tcW w:w="1322" w:type="dxa"/>
            <w:vAlign w:val="top"/>
          </w:tcPr>
          <w:p w14:paraId="0799BA98">
            <w:pPr>
              <w:spacing w:after="0" w:line="240" w:lineRule="auto"/>
            </w:pPr>
            <w:r>
              <w:rPr>
                <w:rFonts w:ascii="Arial" w:hAnsi="Arial"/>
                <w:b w:val="0"/>
                <w:sz w:val="11"/>
              </w:rPr>
              <w:t>Content-Type: multipart/form-data or application/json as implemented; Authorization: Bearer &lt;accessToken&gt; or HttpOnly auth_token cookie; X-CSRF-Token required when cookie auth is used</w:t>
            </w:r>
          </w:p>
        </w:tc>
        <w:tc>
          <w:tcPr>
            <w:tcW w:w="1322" w:type="dxa"/>
            <w:vAlign w:val="top"/>
          </w:tcPr>
          <w:p w14:paraId="51E95145">
            <w:pPr>
              <w:spacing w:after="0" w:line="240" w:lineRule="auto"/>
            </w:pPr>
            <w:r>
              <w:rPr>
                <w:rFonts w:ascii="Arial" w:hAnsi="Arial"/>
                <w:b w:val="0"/>
                <w:sz w:val="11"/>
              </w:rPr>
              <w:t>Body: multipart file/files or JSON payload according to endpoint</w:t>
            </w:r>
          </w:p>
        </w:tc>
        <w:tc>
          <w:tcPr>
            <w:tcW w:w="1322" w:type="dxa"/>
            <w:vAlign w:val="top"/>
          </w:tcPr>
          <w:p w14:paraId="034A2B2B">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20B65A4A">
            <w:pPr>
              <w:spacing w:after="0" w:line="240" w:lineRule="auto"/>
            </w:pPr>
            <w:r>
              <w:rPr>
                <w:rFonts w:ascii="Arial" w:hAnsi="Arial"/>
                <w:b w:val="0"/>
                <w:sz w:val="11"/>
              </w:rPr>
              <w:t>Upload/file result example with file metadata, URL/key, and status.</w:t>
            </w:r>
          </w:p>
        </w:tc>
        <w:tc>
          <w:tcPr>
            <w:tcW w:w="1322" w:type="dxa"/>
            <w:vAlign w:val="top"/>
          </w:tcPr>
          <w:p w14:paraId="612081B2">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3F77AE6A">
            <w:pPr>
              <w:spacing w:after="0" w:line="240" w:lineRule="auto"/>
            </w:pPr>
            <w:r>
              <w:rPr>
                <w:rFonts w:ascii="Arial" w:hAnsi="Arial"/>
                <w:b w:val="0"/>
                <w:sz w:val="11"/>
              </w:rPr>
              <w:t>getPresignedUploadUrl (backend/src/routes/upload.routes.ts:64)</w:t>
            </w:r>
          </w:p>
        </w:tc>
      </w:tr>
      <w:tr w14:paraId="60F06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A3B7F8F">
            <w:pPr>
              <w:spacing w:after="0" w:line="240" w:lineRule="auto"/>
            </w:pPr>
            <w:r>
              <w:rPr>
                <w:rFonts w:ascii="Arial" w:hAnsi="Arial"/>
                <w:b w:val="0"/>
                <w:sz w:val="11"/>
              </w:rPr>
              <w:t>Backend API</w:t>
            </w:r>
          </w:p>
        </w:tc>
        <w:tc>
          <w:tcPr>
            <w:tcW w:w="1322" w:type="dxa"/>
            <w:vAlign w:val="top"/>
          </w:tcPr>
          <w:p w14:paraId="2291825E">
            <w:pPr>
              <w:spacing w:after="0" w:line="240" w:lineRule="auto"/>
            </w:pPr>
            <w:r>
              <w:rPr>
                <w:rFonts w:ascii="Arial" w:hAnsi="Arial"/>
                <w:b w:val="0"/>
                <w:sz w:val="11"/>
              </w:rPr>
              <w:t>GET</w:t>
            </w:r>
          </w:p>
        </w:tc>
        <w:tc>
          <w:tcPr>
            <w:tcW w:w="1322" w:type="dxa"/>
            <w:vAlign w:val="top"/>
          </w:tcPr>
          <w:p w14:paraId="530EA07C">
            <w:pPr>
              <w:spacing w:after="0" w:line="240" w:lineRule="auto"/>
            </w:pPr>
            <w:r>
              <w:rPr>
                <w:rFonts w:ascii="Arial" w:hAnsi="Arial"/>
                <w:b w:val="0"/>
                <w:sz w:val="11"/>
              </w:rPr>
              <w:t>/api/v1/upload/presigned-get</w:t>
            </w:r>
          </w:p>
        </w:tc>
        <w:tc>
          <w:tcPr>
            <w:tcW w:w="1322" w:type="dxa"/>
            <w:vAlign w:val="top"/>
          </w:tcPr>
          <w:p w14:paraId="755854B1">
            <w:pPr>
              <w:spacing w:after="0" w:line="240" w:lineRule="auto"/>
            </w:pPr>
            <w:r>
              <w:rPr>
                <w:rFonts w:ascii="Arial" w:hAnsi="Arial"/>
                <w:b w:val="0"/>
                <w:sz w:val="11"/>
              </w:rPr>
              <w:t>Get presigned GET URL for private file access</w:t>
            </w:r>
          </w:p>
        </w:tc>
        <w:tc>
          <w:tcPr>
            <w:tcW w:w="1322" w:type="dxa"/>
            <w:vAlign w:val="top"/>
          </w:tcPr>
          <w:p w14:paraId="4A05C6C0">
            <w:pPr>
              <w:spacing w:after="0" w:line="240" w:lineRule="auto"/>
            </w:pPr>
            <w:r>
              <w:rPr>
                <w:rFonts w:ascii="Arial" w:hAnsi="Arial"/>
                <w:b w:val="0"/>
                <w:sz w:val="11"/>
              </w:rPr>
              <w:t>Required; permission: Permission.FILES_READ</w:t>
            </w:r>
          </w:p>
        </w:tc>
        <w:tc>
          <w:tcPr>
            <w:tcW w:w="1322" w:type="dxa"/>
            <w:vAlign w:val="top"/>
          </w:tcPr>
          <w:p w14:paraId="4CF9F882">
            <w:pPr>
              <w:spacing w:after="0" w:line="240" w:lineRule="auto"/>
            </w:pPr>
            <w:r>
              <w:rPr>
                <w:rFonts w:ascii="Arial" w:hAnsi="Arial"/>
                <w:b w:val="0"/>
                <w:sz w:val="11"/>
              </w:rPr>
              <w:t>Authorization: Bearer &lt;accessToken&gt; or HttpOnly auth_token cookie</w:t>
            </w:r>
          </w:p>
        </w:tc>
        <w:tc>
          <w:tcPr>
            <w:tcW w:w="1322" w:type="dxa"/>
            <w:vAlign w:val="top"/>
          </w:tcPr>
          <w:p w14:paraId="59018D65">
            <w:pPr>
              <w:spacing w:after="0" w:line="240" w:lineRule="auto"/>
            </w:pPr>
            <w:r>
              <w:rPr>
                <w:rFonts w:ascii="Arial" w:hAnsi="Arial"/>
                <w:b w:val="0"/>
                <w:sz w:val="11"/>
              </w:rPr>
              <w:t>No explicit body required</w:t>
            </w:r>
          </w:p>
        </w:tc>
        <w:tc>
          <w:tcPr>
            <w:tcW w:w="1322" w:type="dxa"/>
            <w:vAlign w:val="top"/>
          </w:tcPr>
          <w:p w14:paraId="788109AD">
            <w:pPr>
              <w:spacing w:after="0" w:line="240" w:lineRule="auto"/>
            </w:pPr>
            <w:r>
              <w:rPr>
                <w:rFonts w:ascii="Arial" w:hAnsi="Arial"/>
                <w:b w:val="0"/>
                <w:sz w:val="11"/>
              </w:rPr>
              <w:t>Path/query validation not centralized unless handled in controller.</w:t>
            </w:r>
          </w:p>
        </w:tc>
        <w:tc>
          <w:tcPr>
            <w:tcW w:w="1322" w:type="dxa"/>
            <w:vAlign w:val="top"/>
          </w:tcPr>
          <w:p w14:paraId="5A48C1FB">
            <w:pPr>
              <w:spacing w:after="0" w:line="240" w:lineRule="auto"/>
            </w:pPr>
            <w:r>
              <w:rPr>
                <w:rFonts w:ascii="Arial" w:hAnsi="Arial"/>
                <w:b w:val="0"/>
                <w:sz w:val="11"/>
              </w:rPr>
              <w:t>Upload/file result example with file metadata, URL/key, and status.</w:t>
            </w:r>
          </w:p>
        </w:tc>
        <w:tc>
          <w:tcPr>
            <w:tcW w:w="1322" w:type="dxa"/>
            <w:vAlign w:val="top"/>
          </w:tcPr>
          <w:p w14:paraId="040229E0">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0BE6AE84">
            <w:pPr>
              <w:spacing w:after="0" w:line="240" w:lineRule="auto"/>
            </w:pPr>
            <w:r>
              <w:rPr>
                <w:rFonts w:ascii="Arial" w:hAnsi="Arial"/>
                <w:b w:val="0"/>
                <w:sz w:val="11"/>
              </w:rPr>
              <w:t>getPresignedGetUrl (backend/src/routes/upload.routes.ts:77)</w:t>
            </w:r>
          </w:p>
        </w:tc>
      </w:tr>
      <w:tr w14:paraId="62DCF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44F62AC">
            <w:pPr>
              <w:spacing w:after="0" w:line="240" w:lineRule="auto"/>
            </w:pPr>
            <w:r>
              <w:rPr>
                <w:rFonts w:ascii="Arial" w:hAnsi="Arial"/>
                <w:b w:val="0"/>
                <w:sz w:val="11"/>
              </w:rPr>
              <w:t>Backend API</w:t>
            </w:r>
          </w:p>
        </w:tc>
        <w:tc>
          <w:tcPr>
            <w:tcW w:w="1322" w:type="dxa"/>
            <w:vAlign w:val="top"/>
          </w:tcPr>
          <w:p w14:paraId="5729530E">
            <w:pPr>
              <w:spacing w:after="0" w:line="240" w:lineRule="auto"/>
            </w:pPr>
            <w:r>
              <w:rPr>
                <w:rFonts w:ascii="Arial" w:hAnsi="Arial"/>
                <w:b w:val="0"/>
                <w:sz w:val="11"/>
              </w:rPr>
              <w:t>GET</w:t>
            </w:r>
          </w:p>
        </w:tc>
        <w:tc>
          <w:tcPr>
            <w:tcW w:w="1322" w:type="dxa"/>
            <w:vAlign w:val="top"/>
          </w:tcPr>
          <w:p w14:paraId="34F1B4E9">
            <w:pPr>
              <w:spacing w:after="0" w:line="240" w:lineRule="auto"/>
            </w:pPr>
            <w:r>
              <w:rPr>
                <w:rFonts w:ascii="Arial" w:hAnsi="Arial"/>
                <w:b w:val="0"/>
                <w:sz w:val="11"/>
              </w:rPr>
              <w:t>/api/v1/upload/status</w:t>
            </w:r>
          </w:p>
        </w:tc>
        <w:tc>
          <w:tcPr>
            <w:tcW w:w="1322" w:type="dxa"/>
            <w:vAlign w:val="top"/>
          </w:tcPr>
          <w:p w14:paraId="451964BC">
            <w:pPr>
              <w:spacing w:after="0" w:line="240" w:lineRule="auto"/>
            </w:pPr>
            <w:r>
              <w:rPr>
                <w:rFonts w:ascii="Arial" w:hAnsi="Arial"/>
                <w:b w:val="0"/>
                <w:sz w:val="11"/>
              </w:rPr>
              <w:t>Get storage driver configuration status</w:t>
            </w:r>
          </w:p>
        </w:tc>
        <w:tc>
          <w:tcPr>
            <w:tcW w:w="1322" w:type="dxa"/>
            <w:vAlign w:val="top"/>
          </w:tcPr>
          <w:p w14:paraId="53115620">
            <w:pPr>
              <w:spacing w:after="0" w:line="240" w:lineRule="auto"/>
            </w:pPr>
            <w:r>
              <w:rPr>
                <w:rFonts w:ascii="Arial" w:hAnsi="Arial"/>
                <w:b w:val="0"/>
                <w:sz w:val="11"/>
              </w:rPr>
              <w:t>Required; permission: Permission.FILES_READ</w:t>
            </w:r>
          </w:p>
        </w:tc>
        <w:tc>
          <w:tcPr>
            <w:tcW w:w="1322" w:type="dxa"/>
            <w:vAlign w:val="top"/>
          </w:tcPr>
          <w:p w14:paraId="53CAD6EA">
            <w:pPr>
              <w:spacing w:after="0" w:line="240" w:lineRule="auto"/>
            </w:pPr>
            <w:r>
              <w:rPr>
                <w:rFonts w:ascii="Arial" w:hAnsi="Arial"/>
                <w:b w:val="0"/>
                <w:sz w:val="11"/>
              </w:rPr>
              <w:t>Authorization: Bearer &lt;accessToken&gt; or HttpOnly auth_token cookie</w:t>
            </w:r>
          </w:p>
        </w:tc>
        <w:tc>
          <w:tcPr>
            <w:tcW w:w="1322" w:type="dxa"/>
            <w:vAlign w:val="top"/>
          </w:tcPr>
          <w:p w14:paraId="48D04F7D">
            <w:pPr>
              <w:spacing w:after="0" w:line="240" w:lineRule="auto"/>
            </w:pPr>
            <w:r>
              <w:rPr>
                <w:rFonts w:ascii="Arial" w:hAnsi="Arial"/>
                <w:b w:val="0"/>
                <w:sz w:val="11"/>
              </w:rPr>
              <w:t>No explicit body required</w:t>
            </w:r>
          </w:p>
        </w:tc>
        <w:tc>
          <w:tcPr>
            <w:tcW w:w="1322" w:type="dxa"/>
            <w:vAlign w:val="top"/>
          </w:tcPr>
          <w:p w14:paraId="6F59F4AA">
            <w:pPr>
              <w:spacing w:after="0" w:line="240" w:lineRule="auto"/>
            </w:pPr>
            <w:r>
              <w:rPr>
                <w:rFonts w:ascii="Arial" w:hAnsi="Arial"/>
                <w:b w:val="0"/>
                <w:sz w:val="11"/>
              </w:rPr>
              <w:t>Path/query validation not centralized unless handled in controller.</w:t>
            </w:r>
          </w:p>
        </w:tc>
        <w:tc>
          <w:tcPr>
            <w:tcW w:w="1322" w:type="dxa"/>
            <w:vAlign w:val="top"/>
          </w:tcPr>
          <w:p w14:paraId="5EE20677">
            <w:pPr>
              <w:spacing w:after="0" w:line="240" w:lineRule="auto"/>
            </w:pPr>
            <w:r>
              <w:rPr>
                <w:rFonts w:ascii="Arial" w:hAnsi="Arial"/>
                <w:b w:val="0"/>
                <w:sz w:val="11"/>
              </w:rPr>
              <w:t>Upload/file result example with file metadata, URL/key, and status.</w:t>
            </w:r>
          </w:p>
        </w:tc>
        <w:tc>
          <w:tcPr>
            <w:tcW w:w="1322" w:type="dxa"/>
            <w:vAlign w:val="top"/>
          </w:tcPr>
          <w:p w14:paraId="607D13BB">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47F41BD2">
            <w:pPr>
              <w:spacing w:after="0" w:line="240" w:lineRule="auto"/>
            </w:pPr>
            <w:r>
              <w:rPr>
                <w:rFonts w:ascii="Arial" w:hAnsi="Arial"/>
                <w:b w:val="0"/>
                <w:sz w:val="11"/>
              </w:rPr>
              <w:t>getUploadStatus (backend/src/routes/upload.routes.ts:89)</w:t>
            </w:r>
          </w:p>
        </w:tc>
      </w:tr>
    </w:tbl>
    <w:p w14:paraId="14DFC6E3"/>
    <w:p w14:paraId="2A8CC64D">
      <w:pPr>
        <w:pStyle w:val="5"/>
      </w:pPr>
      <w:r>
        <w:t>User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0"/>
        <w:gridCol w:w="839"/>
        <w:gridCol w:w="1586"/>
        <w:gridCol w:w="966"/>
        <w:gridCol w:w="2527"/>
        <w:gridCol w:w="1096"/>
        <w:gridCol w:w="962"/>
        <w:gridCol w:w="1543"/>
        <w:gridCol w:w="1262"/>
        <w:gridCol w:w="1009"/>
        <w:gridCol w:w="2130"/>
      </w:tblGrid>
      <w:tr w14:paraId="0943C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9E4A7DD">
            <w:pPr>
              <w:spacing w:after="0" w:line="240" w:lineRule="auto"/>
            </w:pPr>
            <w:r>
              <w:rPr>
                <w:rFonts w:ascii="Arial" w:hAnsi="Arial"/>
                <w:b/>
                <w:sz w:val="11"/>
              </w:rPr>
              <w:t>Service</w:t>
            </w:r>
          </w:p>
        </w:tc>
        <w:tc>
          <w:tcPr>
            <w:tcW w:w="1322" w:type="dxa"/>
            <w:vAlign w:val="top"/>
          </w:tcPr>
          <w:p w14:paraId="2CC1F37A">
            <w:pPr>
              <w:spacing w:after="0" w:line="240" w:lineRule="auto"/>
            </w:pPr>
            <w:r>
              <w:rPr>
                <w:rFonts w:ascii="Arial" w:hAnsi="Arial"/>
                <w:b/>
                <w:sz w:val="11"/>
              </w:rPr>
              <w:t>Method</w:t>
            </w:r>
          </w:p>
        </w:tc>
        <w:tc>
          <w:tcPr>
            <w:tcW w:w="1322" w:type="dxa"/>
            <w:vAlign w:val="top"/>
          </w:tcPr>
          <w:p w14:paraId="32D53EF6">
            <w:pPr>
              <w:spacing w:after="0" w:line="240" w:lineRule="auto"/>
            </w:pPr>
            <w:r>
              <w:rPr>
                <w:rFonts w:ascii="Arial" w:hAnsi="Arial"/>
                <w:b/>
                <w:sz w:val="11"/>
              </w:rPr>
              <w:t>Endpoint URL</w:t>
            </w:r>
          </w:p>
        </w:tc>
        <w:tc>
          <w:tcPr>
            <w:tcW w:w="1322" w:type="dxa"/>
            <w:vAlign w:val="top"/>
          </w:tcPr>
          <w:p w14:paraId="27CE3033">
            <w:pPr>
              <w:spacing w:after="0" w:line="240" w:lineRule="auto"/>
            </w:pPr>
            <w:r>
              <w:rPr>
                <w:rFonts w:ascii="Arial" w:hAnsi="Arial"/>
                <w:b/>
                <w:sz w:val="11"/>
              </w:rPr>
              <w:t>Description</w:t>
            </w:r>
          </w:p>
        </w:tc>
        <w:tc>
          <w:tcPr>
            <w:tcW w:w="1322" w:type="dxa"/>
            <w:vAlign w:val="top"/>
          </w:tcPr>
          <w:p w14:paraId="09B95984">
            <w:pPr>
              <w:spacing w:after="0" w:line="240" w:lineRule="auto"/>
            </w:pPr>
            <w:r>
              <w:rPr>
                <w:rFonts w:ascii="Arial" w:hAnsi="Arial"/>
                <w:b/>
                <w:sz w:val="11"/>
              </w:rPr>
              <w:t>Authentication</w:t>
            </w:r>
          </w:p>
        </w:tc>
        <w:tc>
          <w:tcPr>
            <w:tcW w:w="1322" w:type="dxa"/>
            <w:vAlign w:val="top"/>
          </w:tcPr>
          <w:p w14:paraId="767EA719">
            <w:pPr>
              <w:spacing w:after="0" w:line="240" w:lineRule="auto"/>
            </w:pPr>
            <w:r>
              <w:rPr>
                <w:rFonts w:ascii="Arial" w:hAnsi="Arial"/>
                <w:b/>
                <w:sz w:val="11"/>
              </w:rPr>
              <w:t>Request Headers</w:t>
            </w:r>
          </w:p>
        </w:tc>
        <w:tc>
          <w:tcPr>
            <w:tcW w:w="1322" w:type="dxa"/>
            <w:vAlign w:val="top"/>
          </w:tcPr>
          <w:p w14:paraId="51483C18">
            <w:pPr>
              <w:spacing w:after="0" w:line="240" w:lineRule="auto"/>
            </w:pPr>
            <w:r>
              <w:rPr>
                <w:rFonts w:ascii="Arial" w:hAnsi="Arial"/>
                <w:b/>
                <w:sz w:val="11"/>
              </w:rPr>
              <w:t>Request Parameters / Body</w:t>
            </w:r>
          </w:p>
        </w:tc>
        <w:tc>
          <w:tcPr>
            <w:tcW w:w="1322" w:type="dxa"/>
            <w:vAlign w:val="top"/>
          </w:tcPr>
          <w:p w14:paraId="27D5C98E">
            <w:pPr>
              <w:spacing w:after="0" w:line="240" w:lineRule="auto"/>
            </w:pPr>
            <w:r>
              <w:rPr>
                <w:rFonts w:ascii="Arial" w:hAnsi="Arial"/>
                <w:b/>
                <w:sz w:val="11"/>
              </w:rPr>
              <w:t>Validation Rules</w:t>
            </w:r>
          </w:p>
        </w:tc>
        <w:tc>
          <w:tcPr>
            <w:tcW w:w="1322" w:type="dxa"/>
            <w:vAlign w:val="top"/>
          </w:tcPr>
          <w:p w14:paraId="529D9B52">
            <w:pPr>
              <w:spacing w:after="0" w:line="240" w:lineRule="auto"/>
            </w:pPr>
            <w:r>
              <w:rPr>
                <w:rFonts w:ascii="Arial" w:hAnsi="Arial"/>
                <w:b/>
                <w:sz w:val="11"/>
              </w:rPr>
              <w:t>Response Example</w:t>
            </w:r>
          </w:p>
        </w:tc>
        <w:tc>
          <w:tcPr>
            <w:tcW w:w="1322" w:type="dxa"/>
            <w:vAlign w:val="top"/>
          </w:tcPr>
          <w:p w14:paraId="24EB0AD9">
            <w:pPr>
              <w:spacing w:after="0" w:line="240" w:lineRule="auto"/>
            </w:pPr>
            <w:r>
              <w:rPr>
                <w:rFonts w:ascii="Arial" w:hAnsi="Arial"/>
                <w:b/>
                <w:sz w:val="11"/>
              </w:rPr>
              <w:t>Error Responses</w:t>
            </w:r>
          </w:p>
        </w:tc>
        <w:tc>
          <w:tcPr>
            <w:tcW w:w="1322" w:type="dxa"/>
            <w:vAlign w:val="top"/>
          </w:tcPr>
          <w:p w14:paraId="483817A5">
            <w:pPr>
              <w:spacing w:after="0" w:line="240" w:lineRule="auto"/>
            </w:pPr>
            <w:r>
              <w:rPr>
                <w:rFonts w:ascii="Arial" w:hAnsi="Arial"/>
                <w:b/>
                <w:sz w:val="11"/>
              </w:rPr>
              <w:t>Related Controller/Function</w:t>
            </w:r>
          </w:p>
        </w:tc>
      </w:tr>
      <w:tr w14:paraId="60F22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60715BDE">
            <w:pPr>
              <w:spacing w:after="0" w:line="240" w:lineRule="auto"/>
            </w:pPr>
            <w:r>
              <w:rPr>
                <w:rFonts w:ascii="Arial" w:hAnsi="Arial"/>
                <w:b w:val="0"/>
                <w:sz w:val="11"/>
              </w:rPr>
              <w:t>Backend API</w:t>
            </w:r>
          </w:p>
        </w:tc>
        <w:tc>
          <w:tcPr>
            <w:tcW w:w="1322" w:type="dxa"/>
            <w:vAlign w:val="top"/>
          </w:tcPr>
          <w:p w14:paraId="6A15B1CB">
            <w:pPr>
              <w:spacing w:after="0" w:line="240" w:lineRule="auto"/>
            </w:pPr>
            <w:r>
              <w:rPr>
                <w:rFonts w:ascii="Arial" w:hAnsi="Arial"/>
                <w:b w:val="0"/>
                <w:sz w:val="11"/>
              </w:rPr>
              <w:t>GET</w:t>
            </w:r>
          </w:p>
        </w:tc>
        <w:tc>
          <w:tcPr>
            <w:tcW w:w="1322" w:type="dxa"/>
            <w:vAlign w:val="top"/>
          </w:tcPr>
          <w:p w14:paraId="3758DE21">
            <w:pPr>
              <w:spacing w:after="0" w:line="240" w:lineRule="auto"/>
            </w:pPr>
            <w:r>
              <w:rPr>
                <w:rFonts w:ascii="Arial" w:hAnsi="Arial"/>
                <w:b w:val="0"/>
                <w:sz w:val="11"/>
              </w:rPr>
              <w:t>/api/v1/cms/users</w:t>
            </w:r>
          </w:p>
        </w:tc>
        <w:tc>
          <w:tcPr>
            <w:tcW w:w="1322" w:type="dxa"/>
            <w:vAlign w:val="top"/>
          </w:tcPr>
          <w:p w14:paraId="0AF2304D">
            <w:pPr>
              <w:spacing w:after="0" w:line="240" w:lineRule="auto"/>
            </w:pPr>
            <w:r>
              <w:rPr>
                <w:rFonts w:ascii="Arial" w:hAnsi="Arial"/>
                <w:b w:val="0"/>
                <w:sz w:val="11"/>
              </w:rPr>
              <w:t>Get paginated list of users with filters</w:t>
            </w:r>
          </w:p>
        </w:tc>
        <w:tc>
          <w:tcPr>
            <w:tcW w:w="1322" w:type="dxa"/>
            <w:vAlign w:val="top"/>
          </w:tcPr>
          <w:p w14:paraId="34F53371">
            <w:pPr>
              <w:spacing w:after="0" w:line="240" w:lineRule="auto"/>
            </w:pPr>
            <w:r>
              <w:rPr>
                <w:rFonts w:ascii="Arial" w:hAnsi="Arial"/>
                <w:b w:val="0"/>
                <w:sz w:val="11"/>
              </w:rPr>
              <w:t>Required; permission: Permission.USERS_MANAGEMENT_READ</w:t>
            </w:r>
          </w:p>
        </w:tc>
        <w:tc>
          <w:tcPr>
            <w:tcW w:w="1322" w:type="dxa"/>
            <w:vAlign w:val="top"/>
          </w:tcPr>
          <w:p w14:paraId="2820D72D">
            <w:pPr>
              <w:spacing w:after="0" w:line="240" w:lineRule="auto"/>
            </w:pPr>
            <w:r>
              <w:rPr>
                <w:rFonts w:ascii="Arial" w:hAnsi="Arial"/>
                <w:b w:val="0"/>
                <w:sz w:val="11"/>
              </w:rPr>
              <w:t>Authorization: Bearer &lt;accessToken&gt; or HttpOnly auth_token cookie</w:t>
            </w:r>
          </w:p>
        </w:tc>
        <w:tc>
          <w:tcPr>
            <w:tcW w:w="1322" w:type="dxa"/>
            <w:vAlign w:val="top"/>
          </w:tcPr>
          <w:p w14:paraId="5118918E">
            <w:pPr>
              <w:spacing w:after="0" w:line="240" w:lineRule="auto"/>
            </w:pPr>
            <w:r>
              <w:rPr>
                <w:rFonts w:ascii="Arial" w:hAnsi="Arial"/>
                <w:b w:val="0"/>
                <w:sz w:val="11"/>
              </w:rPr>
              <w:t>Query: page, limit, search, sortBy, sortOrder, filters as supported by controller</w:t>
            </w:r>
          </w:p>
        </w:tc>
        <w:tc>
          <w:tcPr>
            <w:tcW w:w="1322" w:type="dxa"/>
            <w:vAlign w:val="top"/>
          </w:tcPr>
          <w:p w14:paraId="23365353">
            <w:pPr>
              <w:spacing w:after="0" w:line="240" w:lineRule="auto"/>
            </w:pPr>
            <w:r>
              <w:rPr>
                <w:rFonts w:ascii="Arial" w:hAnsi="Arial"/>
                <w:b w:val="0"/>
                <w:sz w:val="11"/>
              </w:rPr>
              <w:t>getUsersValidation</w:t>
            </w:r>
          </w:p>
        </w:tc>
        <w:tc>
          <w:tcPr>
            <w:tcW w:w="1322" w:type="dxa"/>
            <w:vAlign w:val="top"/>
          </w:tcPr>
          <w:p w14:paraId="18A1B57B">
            <w:pPr>
              <w:spacing w:after="0" w:line="240" w:lineRule="auto"/>
            </w:pPr>
            <w:r>
              <w:rPr>
                <w:rFonts w:ascii="Arial" w:hAnsi="Arial"/>
                <w:b w:val="0"/>
                <w:sz w:val="11"/>
              </w:rPr>
              <w:t>Paginated/list or detail success envelope; see common list/detail examples.</w:t>
            </w:r>
          </w:p>
        </w:tc>
        <w:tc>
          <w:tcPr>
            <w:tcW w:w="1322" w:type="dxa"/>
            <w:vAlign w:val="top"/>
          </w:tcPr>
          <w:p w14:paraId="516EEA93">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5EF49776">
            <w:pPr>
              <w:spacing w:after="0" w:line="240" w:lineRule="auto"/>
            </w:pPr>
            <w:r>
              <w:rPr>
                <w:rFonts w:ascii="Arial" w:hAnsi="Arial"/>
                <w:b w:val="0"/>
                <w:sz w:val="11"/>
              </w:rPr>
              <w:t>getUsers (backend/src/routes/user.routes.ts:35)</w:t>
            </w:r>
          </w:p>
        </w:tc>
      </w:tr>
      <w:tr w14:paraId="204AD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4B89D60">
            <w:pPr>
              <w:spacing w:after="0" w:line="240" w:lineRule="auto"/>
            </w:pPr>
            <w:r>
              <w:rPr>
                <w:rFonts w:ascii="Arial" w:hAnsi="Arial"/>
                <w:b w:val="0"/>
                <w:sz w:val="11"/>
              </w:rPr>
              <w:t>Backend API</w:t>
            </w:r>
          </w:p>
        </w:tc>
        <w:tc>
          <w:tcPr>
            <w:tcW w:w="1322" w:type="dxa"/>
            <w:vAlign w:val="top"/>
          </w:tcPr>
          <w:p w14:paraId="0669DF63">
            <w:pPr>
              <w:spacing w:after="0" w:line="240" w:lineRule="auto"/>
            </w:pPr>
            <w:r>
              <w:rPr>
                <w:rFonts w:ascii="Arial" w:hAnsi="Arial"/>
                <w:b w:val="0"/>
                <w:sz w:val="11"/>
              </w:rPr>
              <w:t>POST</w:t>
            </w:r>
          </w:p>
        </w:tc>
        <w:tc>
          <w:tcPr>
            <w:tcW w:w="1322" w:type="dxa"/>
            <w:vAlign w:val="top"/>
          </w:tcPr>
          <w:p w14:paraId="08AE6854">
            <w:pPr>
              <w:spacing w:after="0" w:line="240" w:lineRule="auto"/>
            </w:pPr>
            <w:r>
              <w:rPr>
                <w:rFonts w:ascii="Arial" w:hAnsi="Arial"/>
                <w:b w:val="0"/>
                <w:sz w:val="11"/>
              </w:rPr>
              <w:t>/api/v1/cms/users</w:t>
            </w:r>
          </w:p>
        </w:tc>
        <w:tc>
          <w:tcPr>
            <w:tcW w:w="1322" w:type="dxa"/>
            <w:vAlign w:val="top"/>
          </w:tcPr>
          <w:p w14:paraId="7E48ECEA">
            <w:pPr>
              <w:spacing w:after="0" w:line="240" w:lineRule="auto"/>
            </w:pPr>
            <w:r>
              <w:rPr>
                <w:rFonts w:ascii="Arial" w:hAnsi="Arial"/>
                <w:b w:val="0"/>
                <w:sz w:val="11"/>
              </w:rPr>
              <w:t>Create new user with roles</w:t>
            </w:r>
          </w:p>
        </w:tc>
        <w:tc>
          <w:tcPr>
            <w:tcW w:w="1322" w:type="dxa"/>
            <w:vAlign w:val="top"/>
          </w:tcPr>
          <w:p w14:paraId="7AAA9B1E">
            <w:pPr>
              <w:spacing w:after="0" w:line="240" w:lineRule="auto"/>
            </w:pPr>
            <w:r>
              <w:rPr>
                <w:rFonts w:ascii="Arial" w:hAnsi="Arial"/>
                <w:b w:val="0"/>
                <w:sz w:val="11"/>
              </w:rPr>
              <w:t>Required; permission: Permission.USERS_MANAGEMENT_CREATE</w:t>
            </w:r>
          </w:p>
        </w:tc>
        <w:tc>
          <w:tcPr>
            <w:tcW w:w="1322" w:type="dxa"/>
            <w:vAlign w:val="top"/>
          </w:tcPr>
          <w:p w14:paraId="2DC0EB04">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120322E4">
            <w:pPr>
              <w:spacing w:after="0" w:line="240" w:lineRule="auto"/>
            </w:pPr>
            <w:r>
              <w:rPr>
                <w:rFonts w:ascii="Arial" w:hAnsi="Arial"/>
                <w:b w:val="0"/>
                <w:sz w:val="11"/>
              </w:rPr>
              <w:t>Body: JSON payload for the target resource</w:t>
            </w:r>
          </w:p>
        </w:tc>
        <w:tc>
          <w:tcPr>
            <w:tcW w:w="1322" w:type="dxa"/>
            <w:vAlign w:val="top"/>
          </w:tcPr>
          <w:p w14:paraId="7F2AF6C7">
            <w:pPr>
              <w:spacing w:after="0" w:line="240" w:lineRule="auto"/>
            </w:pPr>
            <w:r>
              <w:rPr>
                <w:rFonts w:ascii="Arial" w:hAnsi="Arial"/>
                <w:b w:val="0"/>
                <w:sz w:val="11"/>
              </w:rPr>
              <w:t>createUserValidation</w:t>
            </w:r>
          </w:p>
        </w:tc>
        <w:tc>
          <w:tcPr>
            <w:tcW w:w="1322" w:type="dxa"/>
            <w:vAlign w:val="top"/>
          </w:tcPr>
          <w:p w14:paraId="30AAE032">
            <w:pPr>
              <w:spacing w:after="0" w:line="240" w:lineRule="auto"/>
            </w:pPr>
            <w:r>
              <w:rPr>
                <w:rFonts w:ascii="Arial" w:hAnsi="Arial"/>
                <w:b w:val="0"/>
                <w:sz w:val="11"/>
              </w:rPr>
              <w:t>Create/update/action success envelope; validation errors use 400/422 pattern.</w:t>
            </w:r>
          </w:p>
        </w:tc>
        <w:tc>
          <w:tcPr>
            <w:tcW w:w="1322" w:type="dxa"/>
            <w:vAlign w:val="top"/>
          </w:tcPr>
          <w:p w14:paraId="44078E12">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6E97E844">
            <w:pPr>
              <w:spacing w:after="0" w:line="240" w:lineRule="auto"/>
            </w:pPr>
            <w:r>
              <w:rPr>
                <w:rFonts w:ascii="Arial" w:hAnsi="Arial"/>
                <w:b w:val="0"/>
                <w:sz w:val="11"/>
              </w:rPr>
              <w:t>createUser (backend/src/routes/user.routes.ts:63)</w:t>
            </w:r>
          </w:p>
        </w:tc>
      </w:tr>
      <w:tr w14:paraId="63B94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17594D80">
            <w:pPr>
              <w:spacing w:after="0" w:line="240" w:lineRule="auto"/>
            </w:pPr>
            <w:r>
              <w:rPr>
                <w:rFonts w:ascii="Arial" w:hAnsi="Arial"/>
                <w:b w:val="0"/>
                <w:sz w:val="11"/>
              </w:rPr>
              <w:t>Backend API</w:t>
            </w:r>
          </w:p>
        </w:tc>
        <w:tc>
          <w:tcPr>
            <w:tcW w:w="1322" w:type="dxa"/>
            <w:vAlign w:val="top"/>
          </w:tcPr>
          <w:p w14:paraId="6896B01A">
            <w:pPr>
              <w:spacing w:after="0" w:line="240" w:lineRule="auto"/>
            </w:pPr>
            <w:r>
              <w:rPr>
                <w:rFonts w:ascii="Arial" w:hAnsi="Arial"/>
                <w:b w:val="0"/>
                <w:sz w:val="11"/>
              </w:rPr>
              <w:t>DELETE</w:t>
            </w:r>
          </w:p>
        </w:tc>
        <w:tc>
          <w:tcPr>
            <w:tcW w:w="1322" w:type="dxa"/>
            <w:vAlign w:val="top"/>
          </w:tcPr>
          <w:p w14:paraId="010C517E">
            <w:pPr>
              <w:spacing w:after="0" w:line="240" w:lineRule="auto"/>
            </w:pPr>
            <w:r>
              <w:rPr>
                <w:rFonts w:ascii="Arial" w:hAnsi="Arial"/>
                <w:b w:val="0"/>
                <w:sz w:val="11"/>
              </w:rPr>
              <w:t>/api/v1/cms/users/:id</w:t>
            </w:r>
          </w:p>
        </w:tc>
        <w:tc>
          <w:tcPr>
            <w:tcW w:w="1322" w:type="dxa"/>
            <w:vAlign w:val="top"/>
          </w:tcPr>
          <w:p w14:paraId="4C36CDDF">
            <w:pPr>
              <w:spacing w:after="0" w:line="240" w:lineRule="auto"/>
            </w:pPr>
            <w:r>
              <w:rPr>
                <w:rFonts w:ascii="Arial" w:hAnsi="Arial"/>
                <w:b w:val="0"/>
                <w:sz w:val="11"/>
              </w:rPr>
              <w:t>Delete user (soft delete)</w:t>
            </w:r>
          </w:p>
        </w:tc>
        <w:tc>
          <w:tcPr>
            <w:tcW w:w="1322" w:type="dxa"/>
            <w:vAlign w:val="top"/>
          </w:tcPr>
          <w:p w14:paraId="7FCCDE7F">
            <w:pPr>
              <w:spacing w:after="0" w:line="240" w:lineRule="auto"/>
            </w:pPr>
            <w:r>
              <w:rPr>
                <w:rFonts w:ascii="Arial" w:hAnsi="Arial"/>
                <w:b w:val="0"/>
                <w:sz w:val="11"/>
              </w:rPr>
              <w:t>Required; permission: Permission.USERS_MANAGEMENT_DELETE</w:t>
            </w:r>
          </w:p>
        </w:tc>
        <w:tc>
          <w:tcPr>
            <w:tcW w:w="1322" w:type="dxa"/>
            <w:vAlign w:val="top"/>
          </w:tcPr>
          <w:p w14:paraId="5BC40898">
            <w:pPr>
              <w:spacing w:after="0" w:line="240" w:lineRule="auto"/>
            </w:pPr>
            <w:r>
              <w:rPr>
                <w:rFonts w:ascii="Arial" w:hAnsi="Arial"/>
                <w:b w:val="0"/>
                <w:sz w:val="11"/>
              </w:rPr>
              <w:t>Authorization: Bearer &lt;accessToken&gt; or HttpOnly auth_token cookie; X-CSRF-Token required when cookie auth is used</w:t>
            </w:r>
          </w:p>
        </w:tc>
        <w:tc>
          <w:tcPr>
            <w:tcW w:w="1322" w:type="dxa"/>
            <w:vAlign w:val="top"/>
          </w:tcPr>
          <w:p w14:paraId="33590723">
            <w:pPr>
              <w:spacing w:after="0" w:line="240" w:lineRule="auto"/>
            </w:pPr>
            <w:r>
              <w:rPr>
                <w:rFonts w:ascii="Arial" w:hAnsi="Arial"/>
                <w:b w:val="0"/>
                <w:sz w:val="11"/>
              </w:rPr>
              <w:t>Path params: id</w:t>
            </w:r>
          </w:p>
        </w:tc>
        <w:tc>
          <w:tcPr>
            <w:tcW w:w="1322" w:type="dxa"/>
            <w:vAlign w:val="top"/>
          </w:tcPr>
          <w:p w14:paraId="50964F48">
            <w:pPr>
              <w:spacing w:after="0" w:line="240" w:lineRule="auto"/>
            </w:pPr>
            <w:r>
              <w:rPr>
                <w:rFonts w:ascii="Arial" w:hAnsi="Arial"/>
                <w:b w:val="0"/>
                <w:sz w:val="11"/>
              </w:rPr>
              <w:t>deleteUserValidation</w:t>
            </w:r>
          </w:p>
        </w:tc>
        <w:tc>
          <w:tcPr>
            <w:tcW w:w="1322" w:type="dxa"/>
            <w:vAlign w:val="top"/>
          </w:tcPr>
          <w:p w14:paraId="350530CD">
            <w:pPr>
              <w:spacing w:after="0" w:line="240" w:lineRule="auto"/>
            </w:pPr>
            <w:r>
              <w:rPr>
                <w:rFonts w:ascii="Arial" w:hAnsi="Arial"/>
                <w:b w:val="0"/>
                <w:sz w:val="11"/>
              </w:rPr>
              <w:t>Delete success envelope; 404 if target not found.</w:t>
            </w:r>
          </w:p>
        </w:tc>
        <w:tc>
          <w:tcPr>
            <w:tcW w:w="1322" w:type="dxa"/>
            <w:vAlign w:val="top"/>
          </w:tcPr>
          <w:p w14:paraId="370C6DE1">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016A96F1">
            <w:pPr>
              <w:spacing w:after="0" w:line="240" w:lineRule="auto"/>
            </w:pPr>
            <w:r>
              <w:rPr>
                <w:rFonts w:ascii="Arial" w:hAnsi="Arial"/>
                <w:b w:val="0"/>
                <w:sz w:val="11"/>
              </w:rPr>
              <w:t>deleteUser (backend/src/routes/user.routes.ts:91)</w:t>
            </w:r>
          </w:p>
        </w:tc>
      </w:tr>
      <w:tr w14:paraId="4F2EC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9135C3B">
            <w:pPr>
              <w:spacing w:after="0" w:line="240" w:lineRule="auto"/>
            </w:pPr>
            <w:r>
              <w:rPr>
                <w:rFonts w:ascii="Arial" w:hAnsi="Arial"/>
                <w:b w:val="0"/>
                <w:sz w:val="11"/>
              </w:rPr>
              <w:t>Backend API</w:t>
            </w:r>
          </w:p>
        </w:tc>
        <w:tc>
          <w:tcPr>
            <w:tcW w:w="1322" w:type="dxa"/>
            <w:vAlign w:val="top"/>
          </w:tcPr>
          <w:p w14:paraId="11EF1B2D">
            <w:pPr>
              <w:spacing w:after="0" w:line="240" w:lineRule="auto"/>
            </w:pPr>
            <w:r>
              <w:rPr>
                <w:rFonts w:ascii="Arial" w:hAnsi="Arial"/>
                <w:b w:val="0"/>
                <w:sz w:val="11"/>
              </w:rPr>
              <w:t>GET</w:t>
            </w:r>
          </w:p>
        </w:tc>
        <w:tc>
          <w:tcPr>
            <w:tcW w:w="1322" w:type="dxa"/>
            <w:vAlign w:val="top"/>
          </w:tcPr>
          <w:p w14:paraId="29009A3A">
            <w:pPr>
              <w:spacing w:after="0" w:line="240" w:lineRule="auto"/>
            </w:pPr>
            <w:r>
              <w:rPr>
                <w:rFonts w:ascii="Arial" w:hAnsi="Arial"/>
                <w:b w:val="0"/>
                <w:sz w:val="11"/>
              </w:rPr>
              <w:t>/api/v1/cms/users/:id</w:t>
            </w:r>
          </w:p>
        </w:tc>
        <w:tc>
          <w:tcPr>
            <w:tcW w:w="1322" w:type="dxa"/>
            <w:vAlign w:val="top"/>
          </w:tcPr>
          <w:p w14:paraId="33C5CA2F">
            <w:pPr>
              <w:spacing w:after="0" w:line="240" w:lineRule="auto"/>
            </w:pPr>
            <w:r>
              <w:rPr>
                <w:rFonts w:ascii="Arial" w:hAnsi="Arial"/>
                <w:b w:val="0"/>
                <w:sz w:val="11"/>
              </w:rPr>
              <w:t>Get user by ID with detailed information</w:t>
            </w:r>
          </w:p>
        </w:tc>
        <w:tc>
          <w:tcPr>
            <w:tcW w:w="1322" w:type="dxa"/>
            <w:vAlign w:val="top"/>
          </w:tcPr>
          <w:p w14:paraId="462978EF">
            <w:pPr>
              <w:spacing w:after="0" w:line="240" w:lineRule="auto"/>
            </w:pPr>
            <w:r>
              <w:rPr>
                <w:rFonts w:ascii="Arial" w:hAnsi="Arial"/>
                <w:b w:val="0"/>
                <w:sz w:val="11"/>
              </w:rPr>
              <w:t>Required; permission: Permission.USERS_MANAGEMENT_READ</w:t>
            </w:r>
          </w:p>
        </w:tc>
        <w:tc>
          <w:tcPr>
            <w:tcW w:w="1322" w:type="dxa"/>
            <w:vAlign w:val="top"/>
          </w:tcPr>
          <w:p w14:paraId="0F4BF2A8">
            <w:pPr>
              <w:spacing w:after="0" w:line="240" w:lineRule="auto"/>
            </w:pPr>
            <w:r>
              <w:rPr>
                <w:rFonts w:ascii="Arial" w:hAnsi="Arial"/>
                <w:b w:val="0"/>
                <w:sz w:val="11"/>
              </w:rPr>
              <w:t>Authorization: Bearer &lt;accessToken&gt; or HttpOnly auth_token cookie</w:t>
            </w:r>
          </w:p>
        </w:tc>
        <w:tc>
          <w:tcPr>
            <w:tcW w:w="1322" w:type="dxa"/>
            <w:vAlign w:val="top"/>
          </w:tcPr>
          <w:p w14:paraId="436090B9">
            <w:pPr>
              <w:spacing w:after="0" w:line="240" w:lineRule="auto"/>
            </w:pPr>
            <w:r>
              <w:rPr>
                <w:rFonts w:ascii="Arial" w:hAnsi="Arial"/>
                <w:b w:val="0"/>
                <w:sz w:val="11"/>
              </w:rPr>
              <w:t>Path params: id; Query: page, limit, search, sortBy, sortOrder, filters as supported by controller</w:t>
            </w:r>
          </w:p>
        </w:tc>
        <w:tc>
          <w:tcPr>
            <w:tcW w:w="1322" w:type="dxa"/>
            <w:vAlign w:val="top"/>
          </w:tcPr>
          <w:p w14:paraId="59F7599D">
            <w:pPr>
              <w:spacing w:after="0" w:line="240" w:lineRule="auto"/>
            </w:pPr>
            <w:r>
              <w:rPr>
                <w:rFonts w:ascii="Arial" w:hAnsi="Arial"/>
                <w:b w:val="0"/>
                <w:sz w:val="11"/>
              </w:rPr>
              <w:t>getUserByIdValidation</w:t>
            </w:r>
          </w:p>
        </w:tc>
        <w:tc>
          <w:tcPr>
            <w:tcW w:w="1322" w:type="dxa"/>
            <w:vAlign w:val="top"/>
          </w:tcPr>
          <w:p w14:paraId="1ED88CA7">
            <w:pPr>
              <w:spacing w:after="0" w:line="240" w:lineRule="auto"/>
            </w:pPr>
            <w:r>
              <w:rPr>
                <w:rFonts w:ascii="Arial" w:hAnsi="Arial"/>
                <w:b w:val="0"/>
                <w:sz w:val="11"/>
              </w:rPr>
              <w:t>Paginated/list or detail success envelope; see common list/detail examples.</w:t>
            </w:r>
          </w:p>
        </w:tc>
        <w:tc>
          <w:tcPr>
            <w:tcW w:w="1322" w:type="dxa"/>
            <w:vAlign w:val="top"/>
          </w:tcPr>
          <w:p w14:paraId="5DB16A4B">
            <w:pPr>
              <w:spacing w:after="0" w:line="240" w:lineRule="auto"/>
            </w:pPr>
            <w:r>
              <w:rPr>
                <w:rFonts w:ascii="Arial" w:hAnsi="Arial"/>
                <w:b w:val="0"/>
                <w:sz w:val="11"/>
              </w:rPr>
              <w:t>400/422 validation, 404 not found, 401 unauthorized, 403 forbidden, 429 rate limit, 500 internal error</w:t>
            </w:r>
          </w:p>
        </w:tc>
        <w:tc>
          <w:tcPr>
            <w:tcW w:w="1322" w:type="dxa"/>
            <w:vAlign w:val="top"/>
          </w:tcPr>
          <w:p w14:paraId="2674C7D6">
            <w:pPr>
              <w:spacing w:after="0" w:line="240" w:lineRule="auto"/>
            </w:pPr>
            <w:r>
              <w:rPr>
                <w:rFonts w:ascii="Arial" w:hAnsi="Arial"/>
                <w:b w:val="0"/>
                <w:sz w:val="11"/>
              </w:rPr>
              <w:t>getUserById (backend/src/routes/user.routes.ts:49)</w:t>
            </w:r>
          </w:p>
        </w:tc>
      </w:tr>
      <w:tr w14:paraId="7F555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49FA243">
            <w:pPr>
              <w:spacing w:after="0" w:line="240" w:lineRule="auto"/>
            </w:pPr>
            <w:r>
              <w:rPr>
                <w:rFonts w:ascii="Arial" w:hAnsi="Arial"/>
                <w:b w:val="0"/>
                <w:sz w:val="11"/>
              </w:rPr>
              <w:t>Backend API</w:t>
            </w:r>
          </w:p>
        </w:tc>
        <w:tc>
          <w:tcPr>
            <w:tcW w:w="1322" w:type="dxa"/>
            <w:vAlign w:val="top"/>
          </w:tcPr>
          <w:p w14:paraId="7D71A1FE">
            <w:pPr>
              <w:spacing w:after="0" w:line="240" w:lineRule="auto"/>
            </w:pPr>
            <w:r>
              <w:rPr>
                <w:rFonts w:ascii="Arial" w:hAnsi="Arial"/>
                <w:b w:val="0"/>
                <w:sz w:val="11"/>
              </w:rPr>
              <w:t>PUT</w:t>
            </w:r>
          </w:p>
        </w:tc>
        <w:tc>
          <w:tcPr>
            <w:tcW w:w="1322" w:type="dxa"/>
            <w:vAlign w:val="top"/>
          </w:tcPr>
          <w:p w14:paraId="70772ECE">
            <w:pPr>
              <w:spacing w:after="0" w:line="240" w:lineRule="auto"/>
            </w:pPr>
            <w:r>
              <w:rPr>
                <w:rFonts w:ascii="Arial" w:hAnsi="Arial"/>
                <w:b w:val="0"/>
                <w:sz w:val="11"/>
              </w:rPr>
              <w:t>/api/v1/cms/users/:id</w:t>
            </w:r>
          </w:p>
        </w:tc>
        <w:tc>
          <w:tcPr>
            <w:tcW w:w="1322" w:type="dxa"/>
            <w:vAlign w:val="top"/>
          </w:tcPr>
          <w:p w14:paraId="6ED7196F">
            <w:pPr>
              <w:spacing w:after="0" w:line="240" w:lineRule="auto"/>
            </w:pPr>
            <w:r>
              <w:rPr>
                <w:rFonts w:ascii="Arial" w:hAnsi="Arial"/>
                <w:b w:val="0"/>
                <w:sz w:val="11"/>
              </w:rPr>
              <w:t>Update user information and roles</w:t>
            </w:r>
          </w:p>
        </w:tc>
        <w:tc>
          <w:tcPr>
            <w:tcW w:w="1322" w:type="dxa"/>
            <w:vAlign w:val="top"/>
          </w:tcPr>
          <w:p w14:paraId="478AB1AD">
            <w:pPr>
              <w:spacing w:after="0" w:line="240" w:lineRule="auto"/>
            </w:pPr>
            <w:r>
              <w:rPr>
                <w:rFonts w:ascii="Arial" w:hAnsi="Arial"/>
                <w:b w:val="0"/>
                <w:sz w:val="11"/>
              </w:rPr>
              <w:t>Required; permission: Permission.USERS_MANAGEMENT_UPDATE</w:t>
            </w:r>
          </w:p>
        </w:tc>
        <w:tc>
          <w:tcPr>
            <w:tcW w:w="1322" w:type="dxa"/>
            <w:vAlign w:val="top"/>
          </w:tcPr>
          <w:p w14:paraId="5852F347">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14D23754">
            <w:pPr>
              <w:spacing w:after="0" w:line="240" w:lineRule="auto"/>
            </w:pPr>
            <w:r>
              <w:rPr>
                <w:rFonts w:ascii="Arial" w:hAnsi="Arial"/>
                <w:b w:val="0"/>
                <w:sz w:val="11"/>
              </w:rPr>
              <w:t>Path params: id; Body: JSON payload for the target resource</w:t>
            </w:r>
          </w:p>
        </w:tc>
        <w:tc>
          <w:tcPr>
            <w:tcW w:w="1322" w:type="dxa"/>
            <w:vAlign w:val="top"/>
          </w:tcPr>
          <w:p w14:paraId="71E4E6E3">
            <w:pPr>
              <w:spacing w:after="0" w:line="240" w:lineRule="auto"/>
            </w:pPr>
            <w:r>
              <w:rPr>
                <w:rFonts w:ascii="Arial" w:hAnsi="Arial"/>
                <w:b w:val="0"/>
                <w:sz w:val="11"/>
              </w:rPr>
              <w:t>updateUserValidation</w:t>
            </w:r>
          </w:p>
        </w:tc>
        <w:tc>
          <w:tcPr>
            <w:tcW w:w="1322" w:type="dxa"/>
            <w:vAlign w:val="top"/>
          </w:tcPr>
          <w:p w14:paraId="6680D671">
            <w:pPr>
              <w:spacing w:after="0" w:line="240" w:lineRule="auto"/>
            </w:pPr>
            <w:r>
              <w:rPr>
                <w:rFonts w:ascii="Arial" w:hAnsi="Arial"/>
                <w:b w:val="0"/>
                <w:sz w:val="11"/>
              </w:rPr>
              <w:t>Create/update/action success envelope; validation errors use 400/422 pattern.</w:t>
            </w:r>
          </w:p>
        </w:tc>
        <w:tc>
          <w:tcPr>
            <w:tcW w:w="1322" w:type="dxa"/>
            <w:vAlign w:val="top"/>
          </w:tcPr>
          <w:p w14:paraId="6D8897ED">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63FD522B">
            <w:pPr>
              <w:spacing w:after="0" w:line="240" w:lineRule="auto"/>
            </w:pPr>
            <w:r>
              <w:rPr>
                <w:rFonts w:ascii="Arial" w:hAnsi="Arial"/>
                <w:b w:val="0"/>
                <w:sz w:val="11"/>
              </w:rPr>
              <w:t>updateUser (backend/src/routes/user.routes.ts:77)</w:t>
            </w:r>
          </w:p>
        </w:tc>
      </w:tr>
      <w:tr w14:paraId="39C18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38C1A79A">
            <w:pPr>
              <w:spacing w:after="0" w:line="240" w:lineRule="auto"/>
            </w:pPr>
            <w:r>
              <w:rPr>
                <w:rFonts w:ascii="Arial" w:hAnsi="Arial"/>
                <w:b w:val="0"/>
                <w:sz w:val="11"/>
              </w:rPr>
              <w:t>Backend API</w:t>
            </w:r>
          </w:p>
        </w:tc>
        <w:tc>
          <w:tcPr>
            <w:tcW w:w="1322" w:type="dxa"/>
            <w:vAlign w:val="top"/>
          </w:tcPr>
          <w:p w14:paraId="4812A0D9">
            <w:pPr>
              <w:spacing w:after="0" w:line="240" w:lineRule="auto"/>
            </w:pPr>
            <w:r>
              <w:rPr>
                <w:rFonts w:ascii="Arial" w:hAnsi="Arial"/>
                <w:b w:val="0"/>
                <w:sz w:val="11"/>
              </w:rPr>
              <w:t>POST</w:t>
            </w:r>
          </w:p>
        </w:tc>
        <w:tc>
          <w:tcPr>
            <w:tcW w:w="1322" w:type="dxa"/>
            <w:vAlign w:val="top"/>
          </w:tcPr>
          <w:p w14:paraId="3A44D226">
            <w:pPr>
              <w:spacing w:after="0" w:line="240" w:lineRule="auto"/>
            </w:pPr>
            <w:r>
              <w:rPr>
                <w:rFonts w:ascii="Arial" w:hAnsi="Arial"/>
                <w:b w:val="0"/>
                <w:sz w:val="11"/>
              </w:rPr>
              <w:t>/api/v1/cms/users/:id/force-password-change</w:t>
            </w:r>
          </w:p>
        </w:tc>
        <w:tc>
          <w:tcPr>
            <w:tcW w:w="1322" w:type="dxa"/>
            <w:vAlign w:val="top"/>
          </w:tcPr>
          <w:p w14:paraId="6527318F">
            <w:pPr>
              <w:spacing w:after="0" w:line="240" w:lineRule="auto"/>
            </w:pPr>
            <w:r>
              <w:rPr>
                <w:rFonts w:ascii="Arial" w:hAnsi="Arial"/>
                <w:b w:val="0"/>
                <w:sz w:val="11"/>
              </w:rPr>
              <w:t>MBSS2.0-010: Force user to change password on next login</w:t>
            </w:r>
          </w:p>
        </w:tc>
        <w:tc>
          <w:tcPr>
            <w:tcW w:w="1322" w:type="dxa"/>
            <w:vAlign w:val="top"/>
          </w:tcPr>
          <w:p w14:paraId="36260181">
            <w:pPr>
              <w:spacing w:after="0" w:line="240" w:lineRule="auto"/>
            </w:pPr>
            <w:r>
              <w:rPr>
                <w:rFonts w:ascii="Arial" w:hAnsi="Arial"/>
                <w:b w:val="0"/>
                <w:sz w:val="11"/>
              </w:rPr>
              <w:t>Required; permission: Permission.USERS_MANAGEMENT_UPDATE</w:t>
            </w:r>
          </w:p>
        </w:tc>
        <w:tc>
          <w:tcPr>
            <w:tcW w:w="1322" w:type="dxa"/>
            <w:vAlign w:val="top"/>
          </w:tcPr>
          <w:p w14:paraId="669DA7AC">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47592D4B">
            <w:pPr>
              <w:spacing w:after="0" w:line="240" w:lineRule="auto"/>
            </w:pPr>
            <w:r>
              <w:rPr>
                <w:rFonts w:ascii="Arial" w:hAnsi="Arial"/>
                <w:b w:val="0"/>
                <w:sz w:val="11"/>
              </w:rPr>
              <w:t>Path params: id; Body: JSON payload for the target resource</w:t>
            </w:r>
          </w:p>
        </w:tc>
        <w:tc>
          <w:tcPr>
            <w:tcW w:w="1322" w:type="dxa"/>
            <w:vAlign w:val="top"/>
          </w:tcPr>
          <w:p w14:paraId="28E2C965">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06753F56">
            <w:pPr>
              <w:spacing w:after="0" w:line="240" w:lineRule="auto"/>
            </w:pPr>
            <w:r>
              <w:rPr>
                <w:rFonts w:ascii="Arial" w:hAnsi="Arial"/>
                <w:b w:val="0"/>
                <w:sz w:val="11"/>
              </w:rPr>
              <w:t>Create/update/action success envelope; validation errors use 400/422 pattern.</w:t>
            </w:r>
          </w:p>
        </w:tc>
        <w:tc>
          <w:tcPr>
            <w:tcW w:w="1322" w:type="dxa"/>
            <w:vAlign w:val="top"/>
          </w:tcPr>
          <w:p w14:paraId="18ABA685">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404FBBC0">
            <w:pPr>
              <w:spacing w:after="0" w:line="240" w:lineRule="auto"/>
            </w:pPr>
            <w:r>
              <w:rPr>
                <w:rFonts w:ascii="Arial" w:hAnsi="Arial"/>
                <w:b w:val="0"/>
                <w:sz w:val="11"/>
              </w:rPr>
              <w:t>forcePasswordChange (backend/src/routes/user.routes.ts:145)</w:t>
            </w:r>
          </w:p>
        </w:tc>
      </w:tr>
      <w:tr w14:paraId="51230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45AA3DA">
            <w:pPr>
              <w:spacing w:after="0" w:line="240" w:lineRule="auto"/>
            </w:pPr>
            <w:r>
              <w:rPr>
                <w:rFonts w:ascii="Arial" w:hAnsi="Arial"/>
                <w:b w:val="0"/>
                <w:sz w:val="11"/>
              </w:rPr>
              <w:t>Backend API</w:t>
            </w:r>
          </w:p>
        </w:tc>
        <w:tc>
          <w:tcPr>
            <w:tcW w:w="1322" w:type="dxa"/>
            <w:vAlign w:val="top"/>
          </w:tcPr>
          <w:p w14:paraId="6389AB95">
            <w:pPr>
              <w:spacing w:after="0" w:line="240" w:lineRule="auto"/>
            </w:pPr>
            <w:r>
              <w:rPr>
                <w:rFonts w:ascii="Arial" w:hAnsi="Arial"/>
                <w:b w:val="0"/>
                <w:sz w:val="11"/>
              </w:rPr>
              <w:t>POST</w:t>
            </w:r>
          </w:p>
        </w:tc>
        <w:tc>
          <w:tcPr>
            <w:tcW w:w="1322" w:type="dxa"/>
            <w:vAlign w:val="top"/>
          </w:tcPr>
          <w:p w14:paraId="79D4A64F">
            <w:pPr>
              <w:spacing w:after="0" w:line="240" w:lineRule="auto"/>
            </w:pPr>
            <w:r>
              <w:rPr>
                <w:rFonts w:ascii="Arial" w:hAnsi="Arial"/>
                <w:b w:val="0"/>
                <w:sz w:val="11"/>
              </w:rPr>
              <w:t>/api/v1/cms/users/:id/toggle-status</w:t>
            </w:r>
          </w:p>
        </w:tc>
        <w:tc>
          <w:tcPr>
            <w:tcW w:w="1322" w:type="dxa"/>
            <w:vAlign w:val="top"/>
          </w:tcPr>
          <w:p w14:paraId="689FA82D">
            <w:pPr>
              <w:spacing w:after="0" w:line="240" w:lineRule="auto"/>
            </w:pPr>
            <w:r>
              <w:rPr>
                <w:rFonts w:ascii="Arial" w:hAnsi="Arial"/>
                <w:b w:val="0"/>
                <w:sz w:val="11"/>
              </w:rPr>
              <w:t>Toggle user status (ACTIVE &lt;-&gt; INACTIVE)</w:t>
            </w:r>
          </w:p>
        </w:tc>
        <w:tc>
          <w:tcPr>
            <w:tcW w:w="1322" w:type="dxa"/>
            <w:vAlign w:val="top"/>
          </w:tcPr>
          <w:p w14:paraId="06E20490">
            <w:pPr>
              <w:spacing w:after="0" w:line="240" w:lineRule="auto"/>
            </w:pPr>
            <w:r>
              <w:rPr>
                <w:rFonts w:ascii="Arial" w:hAnsi="Arial"/>
                <w:b w:val="0"/>
                <w:sz w:val="11"/>
              </w:rPr>
              <w:t>Required; permission: Permission.USERS_MANAGEMENT_UPDATE</w:t>
            </w:r>
          </w:p>
        </w:tc>
        <w:tc>
          <w:tcPr>
            <w:tcW w:w="1322" w:type="dxa"/>
            <w:vAlign w:val="top"/>
          </w:tcPr>
          <w:p w14:paraId="1B956C4C">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3951F87B">
            <w:pPr>
              <w:spacing w:after="0" w:line="240" w:lineRule="auto"/>
            </w:pPr>
            <w:r>
              <w:rPr>
                <w:rFonts w:ascii="Arial" w:hAnsi="Arial"/>
                <w:b w:val="0"/>
                <w:sz w:val="11"/>
              </w:rPr>
              <w:t>Path params: id; Body: JSON payload for the target resource</w:t>
            </w:r>
          </w:p>
        </w:tc>
        <w:tc>
          <w:tcPr>
            <w:tcW w:w="1322" w:type="dxa"/>
            <w:vAlign w:val="top"/>
          </w:tcPr>
          <w:p w14:paraId="030067DC">
            <w:pPr>
              <w:spacing w:after="0" w:line="240" w:lineRule="auto"/>
            </w:pPr>
            <w:r>
              <w:rPr>
                <w:rFonts w:ascii="Arial" w:hAnsi="Arial"/>
                <w:b w:val="0"/>
                <w:sz w:val="11"/>
              </w:rPr>
              <w:t>toggleUserStatusValidation</w:t>
            </w:r>
          </w:p>
        </w:tc>
        <w:tc>
          <w:tcPr>
            <w:tcW w:w="1322" w:type="dxa"/>
            <w:vAlign w:val="top"/>
          </w:tcPr>
          <w:p w14:paraId="3B399894">
            <w:pPr>
              <w:spacing w:after="0" w:line="240" w:lineRule="auto"/>
            </w:pPr>
            <w:r>
              <w:rPr>
                <w:rFonts w:ascii="Arial" w:hAnsi="Arial"/>
                <w:b w:val="0"/>
                <w:sz w:val="11"/>
              </w:rPr>
              <w:t>Create/update/action success envelope; validation errors use 400/422 pattern.</w:t>
            </w:r>
          </w:p>
        </w:tc>
        <w:tc>
          <w:tcPr>
            <w:tcW w:w="1322" w:type="dxa"/>
            <w:vAlign w:val="top"/>
          </w:tcPr>
          <w:p w14:paraId="55D3C2FF">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797D4EBF">
            <w:pPr>
              <w:spacing w:after="0" w:line="240" w:lineRule="auto"/>
            </w:pPr>
            <w:r>
              <w:rPr>
                <w:rFonts w:ascii="Arial" w:hAnsi="Arial"/>
                <w:b w:val="0"/>
                <w:sz w:val="11"/>
              </w:rPr>
              <w:t>toggleUserStatus (backend/src/routes/user.routes.ts:105)</w:t>
            </w:r>
          </w:p>
        </w:tc>
      </w:tr>
      <w:tr w14:paraId="3AC1F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5EA6FC3F">
            <w:pPr>
              <w:spacing w:after="0" w:line="240" w:lineRule="auto"/>
            </w:pPr>
            <w:r>
              <w:rPr>
                <w:rFonts w:ascii="Arial" w:hAnsi="Arial"/>
                <w:b w:val="0"/>
                <w:sz w:val="11"/>
              </w:rPr>
              <w:t>Backend API</w:t>
            </w:r>
          </w:p>
        </w:tc>
        <w:tc>
          <w:tcPr>
            <w:tcW w:w="1322" w:type="dxa"/>
            <w:vAlign w:val="top"/>
          </w:tcPr>
          <w:p w14:paraId="313F0502">
            <w:pPr>
              <w:spacing w:after="0" w:line="240" w:lineRule="auto"/>
            </w:pPr>
            <w:r>
              <w:rPr>
                <w:rFonts w:ascii="Arial" w:hAnsi="Arial"/>
                <w:b w:val="0"/>
                <w:sz w:val="11"/>
              </w:rPr>
              <w:t>POST</w:t>
            </w:r>
          </w:p>
        </w:tc>
        <w:tc>
          <w:tcPr>
            <w:tcW w:w="1322" w:type="dxa"/>
            <w:vAlign w:val="top"/>
          </w:tcPr>
          <w:p w14:paraId="0C222E55">
            <w:pPr>
              <w:spacing w:after="0" w:line="240" w:lineRule="auto"/>
            </w:pPr>
            <w:r>
              <w:rPr>
                <w:rFonts w:ascii="Arial" w:hAnsi="Arial"/>
                <w:b w:val="0"/>
                <w:sz w:val="11"/>
              </w:rPr>
              <w:t>/api/v1/cms/users/:id/unlock</w:t>
            </w:r>
          </w:p>
        </w:tc>
        <w:tc>
          <w:tcPr>
            <w:tcW w:w="1322" w:type="dxa"/>
            <w:vAlign w:val="top"/>
          </w:tcPr>
          <w:p w14:paraId="7B54F515">
            <w:pPr>
              <w:spacing w:after="0" w:line="240" w:lineRule="auto"/>
            </w:pPr>
            <w:r>
              <w:rPr>
                <w:rFonts w:ascii="Arial" w:hAnsi="Arial"/>
                <w:b w:val="0"/>
                <w:sz w:val="11"/>
              </w:rPr>
              <w:t>MBSS2.0-008: Unlock a locked user account (admin only)</w:t>
            </w:r>
          </w:p>
        </w:tc>
        <w:tc>
          <w:tcPr>
            <w:tcW w:w="1322" w:type="dxa"/>
            <w:vAlign w:val="top"/>
          </w:tcPr>
          <w:p w14:paraId="65768779">
            <w:pPr>
              <w:spacing w:after="0" w:line="240" w:lineRule="auto"/>
            </w:pPr>
            <w:r>
              <w:rPr>
                <w:rFonts w:ascii="Arial" w:hAnsi="Arial"/>
                <w:b w:val="0"/>
                <w:sz w:val="11"/>
              </w:rPr>
              <w:t>Required; permission: Permission.USERS_MANAGEMENT_UPDATE</w:t>
            </w:r>
          </w:p>
        </w:tc>
        <w:tc>
          <w:tcPr>
            <w:tcW w:w="1322" w:type="dxa"/>
            <w:vAlign w:val="top"/>
          </w:tcPr>
          <w:p w14:paraId="59D3AB4C">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0A9D6A95">
            <w:pPr>
              <w:spacing w:after="0" w:line="240" w:lineRule="auto"/>
            </w:pPr>
            <w:r>
              <w:rPr>
                <w:rFonts w:ascii="Arial" w:hAnsi="Arial"/>
                <w:b w:val="0"/>
                <w:sz w:val="11"/>
              </w:rPr>
              <w:t>Path params: id; Body: JSON payload for the target resource</w:t>
            </w:r>
          </w:p>
        </w:tc>
        <w:tc>
          <w:tcPr>
            <w:tcW w:w="1322" w:type="dxa"/>
            <w:vAlign w:val="top"/>
          </w:tcPr>
          <w:p w14:paraId="11EE9D8D">
            <w:pPr>
              <w:spacing w:after="0" w:line="240" w:lineRule="auto"/>
            </w:pPr>
            <w:r>
              <w:rPr>
                <w:rFonts w:ascii="Arial" w:hAnsi="Arial"/>
                <w:b w:val="0"/>
                <w:sz w:val="11"/>
              </w:rPr>
              <w:t>Not Found in Current Codebase as centralized validator; controller/service may validate internally.</w:t>
            </w:r>
          </w:p>
        </w:tc>
        <w:tc>
          <w:tcPr>
            <w:tcW w:w="1322" w:type="dxa"/>
            <w:vAlign w:val="top"/>
          </w:tcPr>
          <w:p w14:paraId="44BC7802">
            <w:pPr>
              <w:spacing w:after="0" w:line="240" w:lineRule="auto"/>
            </w:pPr>
            <w:r>
              <w:rPr>
                <w:rFonts w:ascii="Arial" w:hAnsi="Arial"/>
                <w:b w:val="0"/>
                <w:sz w:val="11"/>
              </w:rPr>
              <w:t>Create/update/action success envelope; validation errors use 400/422 pattern.</w:t>
            </w:r>
          </w:p>
        </w:tc>
        <w:tc>
          <w:tcPr>
            <w:tcW w:w="1322" w:type="dxa"/>
            <w:vAlign w:val="top"/>
          </w:tcPr>
          <w:p w14:paraId="35CC2B52">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5771307A">
            <w:pPr>
              <w:spacing w:after="0" w:line="240" w:lineRule="auto"/>
            </w:pPr>
            <w:r>
              <w:rPr>
                <w:rFonts w:ascii="Arial" w:hAnsi="Arial"/>
                <w:b w:val="0"/>
                <w:sz w:val="11"/>
              </w:rPr>
              <w:t>unlockUserAccount (backend/src/routes/user.routes.ts:133)</w:t>
            </w:r>
          </w:p>
        </w:tc>
      </w:tr>
      <w:tr w14:paraId="435CC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B79ABB7">
            <w:pPr>
              <w:spacing w:after="0" w:line="240" w:lineRule="auto"/>
            </w:pPr>
            <w:r>
              <w:rPr>
                <w:rFonts w:ascii="Arial" w:hAnsi="Arial"/>
                <w:b w:val="0"/>
                <w:sz w:val="11"/>
              </w:rPr>
              <w:t>Backend API</w:t>
            </w:r>
          </w:p>
        </w:tc>
        <w:tc>
          <w:tcPr>
            <w:tcW w:w="1322" w:type="dxa"/>
            <w:vAlign w:val="top"/>
          </w:tcPr>
          <w:p w14:paraId="3EB27848">
            <w:pPr>
              <w:spacing w:after="0" w:line="240" w:lineRule="auto"/>
            </w:pPr>
            <w:r>
              <w:rPr>
                <w:rFonts w:ascii="Arial" w:hAnsi="Arial"/>
                <w:b w:val="0"/>
                <w:sz w:val="11"/>
              </w:rPr>
              <w:t>POST</w:t>
            </w:r>
          </w:p>
        </w:tc>
        <w:tc>
          <w:tcPr>
            <w:tcW w:w="1322" w:type="dxa"/>
            <w:vAlign w:val="top"/>
          </w:tcPr>
          <w:p w14:paraId="7477BA8E">
            <w:pPr>
              <w:spacing w:after="0" w:line="240" w:lineRule="auto"/>
            </w:pPr>
            <w:r>
              <w:rPr>
                <w:rFonts w:ascii="Arial" w:hAnsi="Arial"/>
                <w:b w:val="0"/>
                <w:sz w:val="11"/>
              </w:rPr>
              <w:t>/api/v1/cms/users/bulk-delete</w:t>
            </w:r>
          </w:p>
        </w:tc>
        <w:tc>
          <w:tcPr>
            <w:tcW w:w="1322" w:type="dxa"/>
            <w:vAlign w:val="top"/>
          </w:tcPr>
          <w:p w14:paraId="6F3F8131">
            <w:pPr>
              <w:spacing w:after="0" w:line="240" w:lineRule="auto"/>
            </w:pPr>
            <w:r>
              <w:rPr>
                <w:rFonts w:ascii="Arial" w:hAnsi="Arial"/>
                <w:b w:val="0"/>
                <w:sz w:val="11"/>
              </w:rPr>
              <w:t>Bulk delete users</w:t>
            </w:r>
          </w:p>
        </w:tc>
        <w:tc>
          <w:tcPr>
            <w:tcW w:w="1322" w:type="dxa"/>
            <w:vAlign w:val="top"/>
          </w:tcPr>
          <w:p w14:paraId="2DA5CBE8">
            <w:pPr>
              <w:spacing w:after="0" w:line="240" w:lineRule="auto"/>
            </w:pPr>
            <w:r>
              <w:rPr>
                <w:rFonts w:ascii="Arial" w:hAnsi="Arial"/>
                <w:b w:val="0"/>
                <w:sz w:val="11"/>
              </w:rPr>
              <w:t>Required; permission: Permission.USERS_MANAGEMENT_DELETE</w:t>
            </w:r>
          </w:p>
        </w:tc>
        <w:tc>
          <w:tcPr>
            <w:tcW w:w="1322" w:type="dxa"/>
            <w:vAlign w:val="top"/>
          </w:tcPr>
          <w:p w14:paraId="126575CC">
            <w:pPr>
              <w:spacing w:after="0" w:line="240" w:lineRule="auto"/>
            </w:pPr>
            <w:r>
              <w:rPr>
                <w:rFonts w:ascii="Arial" w:hAnsi="Arial"/>
                <w:b w:val="0"/>
                <w:sz w:val="11"/>
              </w:rPr>
              <w:t>Content-Type: application/json; Authorization: Bearer &lt;accessToken&gt; or HttpOnly auth_token cookie; X-CSRF-Token required when cookie auth is used</w:t>
            </w:r>
          </w:p>
        </w:tc>
        <w:tc>
          <w:tcPr>
            <w:tcW w:w="1322" w:type="dxa"/>
            <w:vAlign w:val="top"/>
          </w:tcPr>
          <w:p w14:paraId="78777BE1">
            <w:pPr>
              <w:spacing w:after="0" w:line="240" w:lineRule="auto"/>
            </w:pPr>
            <w:r>
              <w:rPr>
                <w:rFonts w:ascii="Arial" w:hAnsi="Arial"/>
                <w:b w:val="0"/>
                <w:sz w:val="11"/>
              </w:rPr>
              <w:t>Body: JSON array of ids/keys</w:t>
            </w:r>
          </w:p>
        </w:tc>
        <w:tc>
          <w:tcPr>
            <w:tcW w:w="1322" w:type="dxa"/>
            <w:vAlign w:val="top"/>
          </w:tcPr>
          <w:p w14:paraId="328FDE55">
            <w:pPr>
              <w:spacing w:after="0" w:line="240" w:lineRule="auto"/>
            </w:pPr>
            <w:r>
              <w:rPr>
                <w:rFonts w:ascii="Arial" w:hAnsi="Arial"/>
                <w:b w:val="0"/>
                <w:sz w:val="11"/>
              </w:rPr>
              <w:t>bulkDeleteUsersValidation</w:t>
            </w:r>
          </w:p>
        </w:tc>
        <w:tc>
          <w:tcPr>
            <w:tcW w:w="1322" w:type="dxa"/>
            <w:vAlign w:val="top"/>
          </w:tcPr>
          <w:p w14:paraId="2DE02817">
            <w:pPr>
              <w:spacing w:after="0" w:line="240" w:lineRule="auto"/>
            </w:pPr>
            <w:r>
              <w:rPr>
                <w:rFonts w:ascii="Arial" w:hAnsi="Arial"/>
                <w:b w:val="0"/>
                <w:sz w:val="11"/>
              </w:rPr>
              <w:t>Create/update/action success envelope; validation errors use 400/422 pattern.</w:t>
            </w:r>
          </w:p>
        </w:tc>
        <w:tc>
          <w:tcPr>
            <w:tcW w:w="1322" w:type="dxa"/>
            <w:vAlign w:val="top"/>
          </w:tcPr>
          <w:p w14:paraId="5A9AEC23">
            <w:pPr>
              <w:spacing w:after="0" w:line="240" w:lineRule="auto"/>
            </w:pPr>
            <w:r>
              <w:rPr>
                <w:rFonts w:ascii="Arial" w:hAnsi="Arial"/>
                <w:b w:val="0"/>
                <w:sz w:val="11"/>
              </w:rPr>
              <w:t>400/422 validation, 404 not found, 401 unauthorized, 403 forbidden, 403 CSRF when cookie token mismatch, 429 rate limit, 500 internal error</w:t>
            </w:r>
          </w:p>
        </w:tc>
        <w:tc>
          <w:tcPr>
            <w:tcW w:w="1322" w:type="dxa"/>
            <w:vAlign w:val="top"/>
          </w:tcPr>
          <w:p w14:paraId="39F5A223">
            <w:pPr>
              <w:spacing w:after="0" w:line="240" w:lineRule="auto"/>
            </w:pPr>
            <w:r>
              <w:rPr>
                <w:rFonts w:ascii="Arial" w:hAnsi="Arial"/>
                <w:b w:val="0"/>
                <w:sz w:val="11"/>
              </w:rPr>
              <w:t>bulkDeleteUsers (backend/src/routes/user.routes.ts:119)</w:t>
            </w:r>
          </w:p>
        </w:tc>
      </w:tr>
    </w:tbl>
    <w:p w14:paraId="732548C3"/>
    <w:p w14:paraId="5E3B72A8">
      <w:pPr>
        <w:pStyle w:val="5"/>
      </w:pPr>
      <w:r>
        <w:t>Web API Routes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7"/>
        <w:gridCol w:w="1247"/>
        <w:gridCol w:w="1303"/>
        <w:gridCol w:w="1269"/>
        <w:gridCol w:w="1287"/>
        <w:gridCol w:w="1285"/>
        <w:gridCol w:w="1269"/>
        <w:gridCol w:w="1272"/>
        <w:gridCol w:w="1282"/>
        <w:gridCol w:w="1267"/>
        <w:gridCol w:w="2032"/>
      </w:tblGrid>
      <w:tr w14:paraId="5FAB7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5543DBF">
            <w:pPr>
              <w:spacing w:after="0" w:line="240" w:lineRule="auto"/>
            </w:pPr>
            <w:r>
              <w:rPr>
                <w:rFonts w:ascii="Arial" w:hAnsi="Arial"/>
                <w:b/>
                <w:sz w:val="11"/>
              </w:rPr>
              <w:t>Service</w:t>
            </w:r>
          </w:p>
        </w:tc>
        <w:tc>
          <w:tcPr>
            <w:tcW w:w="1322" w:type="dxa"/>
            <w:vAlign w:val="top"/>
          </w:tcPr>
          <w:p w14:paraId="3C9B0E4A">
            <w:pPr>
              <w:spacing w:after="0" w:line="240" w:lineRule="auto"/>
            </w:pPr>
            <w:r>
              <w:rPr>
                <w:rFonts w:ascii="Arial" w:hAnsi="Arial"/>
                <w:b/>
                <w:sz w:val="11"/>
              </w:rPr>
              <w:t>Method</w:t>
            </w:r>
          </w:p>
        </w:tc>
        <w:tc>
          <w:tcPr>
            <w:tcW w:w="1322" w:type="dxa"/>
            <w:vAlign w:val="top"/>
          </w:tcPr>
          <w:p w14:paraId="20FDCA40">
            <w:pPr>
              <w:spacing w:after="0" w:line="240" w:lineRule="auto"/>
            </w:pPr>
            <w:r>
              <w:rPr>
                <w:rFonts w:ascii="Arial" w:hAnsi="Arial"/>
                <w:b/>
                <w:sz w:val="11"/>
              </w:rPr>
              <w:t>Endpoint URL</w:t>
            </w:r>
          </w:p>
        </w:tc>
        <w:tc>
          <w:tcPr>
            <w:tcW w:w="1322" w:type="dxa"/>
            <w:vAlign w:val="top"/>
          </w:tcPr>
          <w:p w14:paraId="4EC78206">
            <w:pPr>
              <w:spacing w:after="0" w:line="240" w:lineRule="auto"/>
            </w:pPr>
            <w:r>
              <w:rPr>
                <w:rFonts w:ascii="Arial" w:hAnsi="Arial"/>
                <w:b/>
                <w:sz w:val="11"/>
              </w:rPr>
              <w:t>Description</w:t>
            </w:r>
          </w:p>
        </w:tc>
        <w:tc>
          <w:tcPr>
            <w:tcW w:w="1322" w:type="dxa"/>
            <w:vAlign w:val="top"/>
          </w:tcPr>
          <w:p w14:paraId="2DA3A84C">
            <w:pPr>
              <w:spacing w:after="0" w:line="240" w:lineRule="auto"/>
            </w:pPr>
            <w:r>
              <w:rPr>
                <w:rFonts w:ascii="Arial" w:hAnsi="Arial"/>
                <w:b/>
                <w:sz w:val="11"/>
              </w:rPr>
              <w:t>Authentication</w:t>
            </w:r>
          </w:p>
        </w:tc>
        <w:tc>
          <w:tcPr>
            <w:tcW w:w="1322" w:type="dxa"/>
            <w:vAlign w:val="top"/>
          </w:tcPr>
          <w:p w14:paraId="7E4452D4">
            <w:pPr>
              <w:spacing w:after="0" w:line="240" w:lineRule="auto"/>
            </w:pPr>
            <w:r>
              <w:rPr>
                <w:rFonts w:ascii="Arial" w:hAnsi="Arial"/>
                <w:b/>
                <w:sz w:val="11"/>
              </w:rPr>
              <w:t>Request Headers</w:t>
            </w:r>
          </w:p>
        </w:tc>
        <w:tc>
          <w:tcPr>
            <w:tcW w:w="1322" w:type="dxa"/>
            <w:vAlign w:val="top"/>
          </w:tcPr>
          <w:p w14:paraId="4292E791">
            <w:pPr>
              <w:spacing w:after="0" w:line="240" w:lineRule="auto"/>
            </w:pPr>
            <w:r>
              <w:rPr>
                <w:rFonts w:ascii="Arial" w:hAnsi="Arial"/>
                <w:b/>
                <w:sz w:val="11"/>
              </w:rPr>
              <w:t>Request Parameters / Body</w:t>
            </w:r>
          </w:p>
        </w:tc>
        <w:tc>
          <w:tcPr>
            <w:tcW w:w="1322" w:type="dxa"/>
            <w:vAlign w:val="top"/>
          </w:tcPr>
          <w:p w14:paraId="02C84F70">
            <w:pPr>
              <w:spacing w:after="0" w:line="240" w:lineRule="auto"/>
            </w:pPr>
            <w:r>
              <w:rPr>
                <w:rFonts w:ascii="Arial" w:hAnsi="Arial"/>
                <w:b/>
                <w:sz w:val="11"/>
              </w:rPr>
              <w:t>Validation Rules</w:t>
            </w:r>
          </w:p>
        </w:tc>
        <w:tc>
          <w:tcPr>
            <w:tcW w:w="1322" w:type="dxa"/>
            <w:vAlign w:val="top"/>
          </w:tcPr>
          <w:p w14:paraId="0D6C544A">
            <w:pPr>
              <w:spacing w:after="0" w:line="240" w:lineRule="auto"/>
            </w:pPr>
            <w:r>
              <w:rPr>
                <w:rFonts w:ascii="Arial" w:hAnsi="Arial"/>
                <w:b/>
                <w:sz w:val="11"/>
              </w:rPr>
              <w:t>Response Example</w:t>
            </w:r>
          </w:p>
        </w:tc>
        <w:tc>
          <w:tcPr>
            <w:tcW w:w="1322" w:type="dxa"/>
            <w:vAlign w:val="top"/>
          </w:tcPr>
          <w:p w14:paraId="4F27557B">
            <w:pPr>
              <w:spacing w:after="0" w:line="240" w:lineRule="auto"/>
            </w:pPr>
            <w:r>
              <w:rPr>
                <w:rFonts w:ascii="Arial" w:hAnsi="Arial"/>
                <w:b/>
                <w:sz w:val="11"/>
              </w:rPr>
              <w:t>Error Responses</w:t>
            </w:r>
          </w:p>
        </w:tc>
        <w:tc>
          <w:tcPr>
            <w:tcW w:w="1322" w:type="dxa"/>
            <w:vAlign w:val="top"/>
          </w:tcPr>
          <w:p w14:paraId="314F5E73">
            <w:pPr>
              <w:spacing w:after="0" w:line="240" w:lineRule="auto"/>
            </w:pPr>
            <w:r>
              <w:rPr>
                <w:rFonts w:ascii="Arial" w:hAnsi="Arial"/>
                <w:b/>
                <w:sz w:val="11"/>
              </w:rPr>
              <w:t>Related Controller/Function</w:t>
            </w:r>
          </w:p>
        </w:tc>
      </w:tr>
      <w:tr w14:paraId="01792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0639D592">
            <w:pPr>
              <w:spacing w:after="0" w:line="240" w:lineRule="auto"/>
            </w:pPr>
            <w:r>
              <w:rPr>
                <w:rFonts w:ascii="Arial" w:hAnsi="Arial"/>
                <w:b w:val="0"/>
                <w:sz w:val="11"/>
              </w:rPr>
              <w:t>Public Web Next.js</w:t>
            </w:r>
          </w:p>
        </w:tc>
        <w:tc>
          <w:tcPr>
            <w:tcW w:w="1322" w:type="dxa"/>
            <w:vAlign w:val="top"/>
          </w:tcPr>
          <w:p w14:paraId="5576A2CD">
            <w:pPr>
              <w:spacing w:after="0" w:line="240" w:lineRule="auto"/>
            </w:pPr>
            <w:r>
              <w:rPr>
                <w:rFonts w:ascii="Arial" w:hAnsi="Arial"/>
                <w:b w:val="0"/>
                <w:sz w:val="11"/>
              </w:rPr>
              <w:t>POST</w:t>
            </w:r>
          </w:p>
        </w:tc>
        <w:tc>
          <w:tcPr>
            <w:tcW w:w="1322" w:type="dxa"/>
            <w:vAlign w:val="top"/>
          </w:tcPr>
          <w:p w14:paraId="22575558">
            <w:pPr>
              <w:spacing w:after="0" w:line="240" w:lineRule="auto"/>
            </w:pPr>
            <w:r>
              <w:rPr>
                <w:rFonts w:ascii="Arial" w:hAnsi="Arial"/>
                <w:b w:val="0"/>
                <w:sz w:val="11"/>
              </w:rPr>
              <w:t>/api/form-enterprise/submit</w:t>
            </w:r>
          </w:p>
        </w:tc>
        <w:tc>
          <w:tcPr>
            <w:tcW w:w="1322" w:type="dxa"/>
            <w:vAlign w:val="top"/>
          </w:tcPr>
          <w:p w14:paraId="0CC91470">
            <w:pPr>
              <w:spacing w:after="0" w:line="240" w:lineRule="auto"/>
            </w:pPr>
            <w:r>
              <w:rPr>
                <w:rFonts w:ascii="Arial" w:hAnsi="Arial"/>
                <w:b w:val="0"/>
                <w:sz w:val="11"/>
              </w:rPr>
              <w:t>Server-side proxy for enterprise form submission to backend API</w:t>
            </w:r>
          </w:p>
        </w:tc>
        <w:tc>
          <w:tcPr>
            <w:tcW w:w="1322" w:type="dxa"/>
            <w:vAlign w:val="top"/>
          </w:tcPr>
          <w:p w14:paraId="0A05ABD8">
            <w:pPr>
              <w:spacing w:after="0" w:line="240" w:lineRule="auto"/>
            </w:pPr>
            <w:r>
              <w:rPr>
                <w:rFonts w:ascii="Arial" w:hAnsi="Arial"/>
                <w:b w:val="0"/>
                <w:sz w:val="11"/>
              </w:rPr>
              <w:t>Public / Not required</w:t>
            </w:r>
          </w:p>
        </w:tc>
        <w:tc>
          <w:tcPr>
            <w:tcW w:w="1322" w:type="dxa"/>
            <w:vAlign w:val="top"/>
          </w:tcPr>
          <w:p w14:paraId="4EC02D6B">
            <w:pPr>
              <w:spacing w:after="0" w:line="240" w:lineRule="auto"/>
            </w:pPr>
            <w:r>
              <w:rPr>
                <w:rFonts w:ascii="Arial" w:hAnsi="Arial"/>
                <w:b w:val="0"/>
                <w:sz w:val="11"/>
              </w:rPr>
              <w:t>Standard HTTP headers; Content-Type: application/json for POST</w:t>
            </w:r>
          </w:p>
        </w:tc>
        <w:tc>
          <w:tcPr>
            <w:tcW w:w="1322" w:type="dxa"/>
            <w:vAlign w:val="top"/>
          </w:tcPr>
          <w:p w14:paraId="397580B2">
            <w:pPr>
              <w:spacing w:after="0" w:line="240" w:lineRule="auto"/>
            </w:pPr>
            <w:r>
              <w:rPr>
                <w:rFonts w:ascii="Arial" w:hAnsi="Arial"/>
                <w:b w:val="0"/>
                <w:sz w:val="11"/>
              </w:rPr>
              <w:t>Body: JSON payload for the target resource</w:t>
            </w:r>
          </w:p>
        </w:tc>
        <w:tc>
          <w:tcPr>
            <w:tcW w:w="1322" w:type="dxa"/>
            <w:vAlign w:val="top"/>
          </w:tcPr>
          <w:p w14:paraId="75A98FA4">
            <w:pPr>
              <w:spacing w:after="0" w:line="240" w:lineRule="auto"/>
            </w:pPr>
            <w:r>
              <w:rPr>
                <w:rFonts w:ascii="Arial" w:hAnsi="Arial"/>
                <w:b w:val="0"/>
                <w:sz w:val="11"/>
              </w:rPr>
              <w:t>Implemented inline in route handler; query/body checks vary by route</w:t>
            </w:r>
          </w:p>
        </w:tc>
        <w:tc>
          <w:tcPr>
            <w:tcW w:w="1322" w:type="dxa"/>
            <w:vAlign w:val="top"/>
          </w:tcPr>
          <w:p w14:paraId="59DECC15">
            <w:pPr>
              <w:spacing w:after="0" w:line="240" w:lineRule="auto"/>
            </w:pPr>
            <w:r>
              <w:rPr>
                <w:rFonts w:ascii="Arial" w:hAnsi="Arial"/>
                <w:b w:val="0"/>
                <w:sz w:val="11"/>
              </w:rPr>
              <w:t>NextResponse JSON from backend/proxy handler</w:t>
            </w:r>
          </w:p>
        </w:tc>
        <w:tc>
          <w:tcPr>
            <w:tcW w:w="1322" w:type="dxa"/>
            <w:vAlign w:val="top"/>
          </w:tcPr>
          <w:p w14:paraId="21ECEFB2">
            <w:pPr>
              <w:spacing w:after="0" w:line="240" w:lineRule="auto"/>
            </w:pPr>
            <w:r>
              <w:rPr>
                <w:rFonts w:ascii="Arial" w:hAnsi="Arial"/>
                <w:b w:val="0"/>
                <w:sz w:val="11"/>
              </w:rPr>
              <w:t>400 invalid request, 502 upstream error, 500 internal error</w:t>
            </w:r>
          </w:p>
        </w:tc>
        <w:tc>
          <w:tcPr>
            <w:tcW w:w="1322" w:type="dxa"/>
            <w:vAlign w:val="top"/>
          </w:tcPr>
          <w:p w14:paraId="011CB9AB">
            <w:pPr>
              <w:spacing w:after="0" w:line="240" w:lineRule="auto"/>
            </w:pPr>
            <w:r>
              <w:rPr>
                <w:rFonts w:ascii="Arial" w:hAnsi="Arial"/>
                <w:b w:val="0"/>
                <w:sz w:val="11"/>
              </w:rPr>
              <w:t>route.ts exported handler (web/app/api/form-enterprise/submit/route.ts)</w:t>
            </w:r>
          </w:p>
        </w:tc>
      </w:tr>
      <w:tr w14:paraId="7E9EE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22" w:type="dxa"/>
            <w:vAlign w:val="top"/>
          </w:tcPr>
          <w:p w14:paraId="73EEA47B">
            <w:pPr>
              <w:spacing w:after="0" w:line="240" w:lineRule="auto"/>
            </w:pPr>
            <w:r>
              <w:rPr>
                <w:rFonts w:ascii="Arial" w:hAnsi="Arial"/>
                <w:b w:val="0"/>
                <w:sz w:val="11"/>
              </w:rPr>
              <w:t>Public Web Next.js</w:t>
            </w:r>
          </w:p>
        </w:tc>
        <w:tc>
          <w:tcPr>
            <w:tcW w:w="1322" w:type="dxa"/>
            <w:vAlign w:val="top"/>
          </w:tcPr>
          <w:p w14:paraId="47AEEF80">
            <w:pPr>
              <w:spacing w:after="0" w:line="240" w:lineRule="auto"/>
            </w:pPr>
            <w:r>
              <w:rPr>
                <w:rFonts w:ascii="Arial" w:hAnsi="Arial"/>
                <w:b w:val="0"/>
                <w:sz w:val="11"/>
              </w:rPr>
              <w:t>GET</w:t>
            </w:r>
          </w:p>
        </w:tc>
        <w:tc>
          <w:tcPr>
            <w:tcW w:w="1322" w:type="dxa"/>
            <w:vAlign w:val="top"/>
          </w:tcPr>
          <w:p w14:paraId="50AAA453">
            <w:pPr>
              <w:spacing w:after="0" w:line="240" w:lineRule="auto"/>
            </w:pPr>
            <w:r>
              <w:rPr>
                <w:rFonts w:ascii="Arial" w:hAnsi="Arial"/>
                <w:b w:val="0"/>
                <w:sz w:val="11"/>
              </w:rPr>
              <w:t>/api/stock/historical</w:t>
            </w:r>
          </w:p>
        </w:tc>
        <w:tc>
          <w:tcPr>
            <w:tcW w:w="1322" w:type="dxa"/>
            <w:vAlign w:val="top"/>
          </w:tcPr>
          <w:p w14:paraId="308CAF26">
            <w:pPr>
              <w:spacing w:after="0" w:line="240" w:lineRule="auto"/>
            </w:pPr>
            <w:r>
              <w:rPr>
                <w:rFonts w:ascii="Arial" w:hAnsi="Arial"/>
                <w:b w:val="0"/>
                <w:sz w:val="11"/>
              </w:rPr>
              <w:t>Yahoo Finance market data proxy</w:t>
            </w:r>
          </w:p>
        </w:tc>
        <w:tc>
          <w:tcPr>
            <w:tcW w:w="1322" w:type="dxa"/>
            <w:vAlign w:val="top"/>
          </w:tcPr>
          <w:p w14:paraId="67353CAC">
            <w:pPr>
              <w:spacing w:after="0" w:line="240" w:lineRule="auto"/>
            </w:pPr>
            <w:r>
              <w:rPr>
                <w:rFonts w:ascii="Arial" w:hAnsi="Arial"/>
                <w:b w:val="0"/>
                <w:sz w:val="11"/>
              </w:rPr>
              <w:t>Public / Not required</w:t>
            </w:r>
          </w:p>
        </w:tc>
        <w:tc>
          <w:tcPr>
            <w:tcW w:w="1322" w:type="dxa"/>
            <w:vAlign w:val="top"/>
          </w:tcPr>
          <w:p w14:paraId="3E51D76F">
            <w:pPr>
              <w:spacing w:after="0" w:line="240" w:lineRule="auto"/>
            </w:pPr>
            <w:r>
              <w:rPr>
                <w:rFonts w:ascii="Arial" w:hAnsi="Arial"/>
                <w:b w:val="0"/>
                <w:sz w:val="11"/>
              </w:rPr>
              <w:t>Standard HTTP headers; Content-Type: application/json for POST</w:t>
            </w:r>
          </w:p>
        </w:tc>
        <w:tc>
          <w:tcPr>
            <w:tcW w:w="1322" w:type="dxa"/>
            <w:vAlign w:val="top"/>
          </w:tcPr>
          <w:p w14:paraId="7ABB78B1">
            <w:pPr>
              <w:spacing w:after="0" w:line="240" w:lineRule="auto"/>
            </w:pPr>
            <w:r>
              <w:rPr>
                <w:rFonts w:ascii="Arial" w:hAnsi="Arial"/>
                <w:b w:val="0"/>
                <w:sz w:val="11"/>
              </w:rPr>
              <w:t>No explicit body required</w:t>
            </w:r>
          </w:p>
        </w:tc>
        <w:tc>
          <w:tcPr>
            <w:tcW w:w="1322" w:type="dxa"/>
            <w:vAlign w:val="top"/>
          </w:tcPr>
          <w:p w14:paraId="2C0AB182">
            <w:pPr>
              <w:spacing w:after="0" w:line="240" w:lineRule="auto"/>
            </w:pPr>
            <w:r>
              <w:rPr>
                <w:rFonts w:ascii="Arial" w:hAnsi="Arial"/>
                <w:b w:val="0"/>
                <w:sz w:val="11"/>
              </w:rPr>
              <w:t>Implemented inline in route handler; query/body checks vary by route</w:t>
            </w:r>
          </w:p>
        </w:tc>
        <w:tc>
          <w:tcPr>
            <w:tcW w:w="1322" w:type="dxa"/>
            <w:vAlign w:val="top"/>
          </w:tcPr>
          <w:p w14:paraId="173758FA">
            <w:pPr>
              <w:spacing w:after="0" w:line="240" w:lineRule="auto"/>
            </w:pPr>
            <w:r>
              <w:rPr>
                <w:rFonts w:ascii="Arial" w:hAnsi="Arial"/>
                <w:b w:val="0"/>
                <w:sz w:val="11"/>
              </w:rPr>
              <w:t>NextResponse JSON from backend/proxy handler</w:t>
            </w:r>
          </w:p>
        </w:tc>
        <w:tc>
          <w:tcPr>
            <w:tcW w:w="1322" w:type="dxa"/>
            <w:vAlign w:val="top"/>
          </w:tcPr>
          <w:p w14:paraId="27B6BEF1">
            <w:pPr>
              <w:spacing w:after="0" w:line="240" w:lineRule="auto"/>
            </w:pPr>
            <w:r>
              <w:rPr>
                <w:rFonts w:ascii="Arial" w:hAnsi="Arial"/>
                <w:b w:val="0"/>
                <w:sz w:val="11"/>
              </w:rPr>
              <w:t>400 invalid request, 502 upstream error, 500 internal error</w:t>
            </w:r>
          </w:p>
        </w:tc>
        <w:tc>
          <w:tcPr>
            <w:tcW w:w="1322" w:type="dxa"/>
            <w:vAlign w:val="top"/>
          </w:tcPr>
          <w:p w14:paraId="254B251C">
            <w:pPr>
              <w:spacing w:after="0" w:line="240" w:lineRule="auto"/>
            </w:pPr>
            <w:r>
              <w:rPr>
                <w:rFonts w:ascii="Arial" w:hAnsi="Arial"/>
                <w:b w:val="0"/>
                <w:sz w:val="11"/>
              </w:rPr>
              <w:t>route.ts exported handler (web/app/api/stock/historical/route.ts)</w:t>
            </w:r>
          </w:p>
        </w:tc>
      </w:tr>
      <w:tr w14:paraId="0F3EC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322" w:type="dxa"/>
            <w:vAlign w:val="top"/>
          </w:tcPr>
          <w:p w14:paraId="5A51D92A">
            <w:pPr>
              <w:spacing w:after="0" w:line="240" w:lineRule="auto"/>
            </w:pPr>
            <w:r>
              <w:rPr>
                <w:rFonts w:ascii="Arial" w:hAnsi="Arial"/>
                <w:b w:val="0"/>
                <w:sz w:val="11"/>
              </w:rPr>
              <w:t>Public Web Next.js</w:t>
            </w:r>
          </w:p>
        </w:tc>
        <w:tc>
          <w:tcPr>
            <w:tcW w:w="1322" w:type="dxa"/>
            <w:vAlign w:val="top"/>
          </w:tcPr>
          <w:p w14:paraId="36FA61E8">
            <w:pPr>
              <w:spacing w:after="0" w:line="240" w:lineRule="auto"/>
            </w:pPr>
            <w:r>
              <w:rPr>
                <w:rFonts w:ascii="Arial" w:hAnsi="Arial"/>
                <w:b w:val="0"/>
                <w:sz w:val="11"/>
              </w:rPr>
              <w:t>GET</w:t>
            </w:r>
          </w:p>
        </w:tc>
        <w:tc>
          <w:tcPr>
            <w:tcW w:w="1322" w:type="dxa"/>
            <w:vAlign w:val="top"/>
          </w:tcPr>
          <w:p w14:paraId="124E4C5E">
            <w:pPr>
              <w:spacing w:after="0" w:line="240" w:lineRule="auto"/>
            </w:pPr>
            <w:r>
              <w:rPr>
                <w:rFonts w:ascii="Arial" w:hAnsi="Arial"/>
                <w:b w:val="0"/>
                <w:sz w:val="11"/>
              </w:rPr>
              <w:t>/api/stock/quote</w:t>
            </w:r>
          </w:p>
        </w:tc>
        <w:tc>
          <w:tcPr>
            <w:tcW w:w="1322" w:type="dxa"/>
            <w:vAlign w:val="top"/>
          </w:tcPr>
          <w:p w14:paraId="21B10FFD">
            <w:pPr>
              <w:spacing w:after="0" w:line="240" w:lineRule="auto"/>
            </w:pPr>
            <w:r>
              <w:rPr>
                <w:rFonts w:ascii="Arial" w:hAnsi="Arial"/>
                <w:b w:val="0"/>
                <w:sz w:val="11"/>
              </w:rPr>
              <w:t>Yahoo Finance market data proxy</w:t>
            </w:r>
          </w:p>
        </w:tc>
        <w:tc>
          <w:tcPr>
            <w:tcW w:w="1322" w:type="dxa"/>
            <w:vAlign w:val="top"/>
          </w:tcPr>
          <w:p w14:paraId="24460ABC">
            <w:pPr>
              <w:spacing w:after="0" w:line="240" w:lineRule="auto"/>
            </w:pPr>
            <w:r>
              <w:rPr>
                <w:rFonts w:ascii="Arial" w:hAnsi="Arial"/>
                <w:b w:val="0"/>
                <w:sz w:val="11"/>
              </w:rPr>
              <w:t>Public / Not required</w:t>
            </w:r>
          </w:p>
        </w:tc>
        <w:tc>
          <w:tcPr>
            <w:tcW w:w="1322" w:type="dxa"/>
            <w:vAlign w:val="top"/>
          </w:tcPr>
          <w:p w14:paraId="55B8BC37">
            <w:pPr>
              <w:spacing w:after="0" w:line="240" w:lineRule="auto"/>
            </w:pPr>
            <w:r>
              <w:rPr>
                <w:rFonts w:ascii="Arial" w:hAnsi="Arial"/>
                <w:b w:val="0"/>
                <w:sz w:val="11"/>
              </w:rPr>
              <w:t>Standard HTTP headers; Content-Type: application/json for POST</w:t>
            </w:r>
          </w:p>
        </w:tc>
        <w:tc>
          <w:tcPr>
            <w:tcW w:w="1322" w:type="dxa"/>
            <w:vAlign w:val="top"/>
          </w:tcPr>
          <w:p w14:paraId="012746E8">
            <w:pPr>
              <w:spacing w:after="0" w:line="240" w:lineRule="auto"/>
            </w:pPr>
            <w:r>
              <w:rPr>
                <w:rFonts w:ascii="Arial" w:hAnsi="Arial"/>
                <w:b w:val="0"/>
                <w:sz w:val="11"/>
              </w:rPr>
              <w:t>No explicit body required</w:t>
            </w:r>
          </w:p>
        </w:tc>
        <w:tc>
          <w:tcPr>
            <w:tcW w:w="1322" w:type="dxa"/>
            <w:vAlign w:val="top"/>
          </w:tcPr>
          <w:p w14:paraId="571BDB68">
            <w:pPr>
              <w:spacing w:after="0" w:line="240" w:lineRule="auto"/>
            </w:pPr>
            <w:r>
              <w:rPr>
                <w:rFonts w:ascii="Arial" w:hAnsi="Arial"/>
                <w:b w:val="0"/>
                <w:sz w:val="11"/>
              </w:rPr>
              <w:t>Implemented inline in route handler; query/body checks vary by route</w:t>
            </w:r>
          </w:p>
        </w:tc>
        <w:tc>
          <w:tcPr>
            <w:tcW w:w="1322" w:type="dxa"/>
            <w:vAlign w:val="top"/>
          </w:tcPr>
          <w:p w14:paraId="6F2AD38B">
            <w:pPr>
              <w:spacing w:after="0" w:line="240" w:lineRule="auto"/>
            </w:pPr>
            <w:r>
              <w:rPr>
                <w:rFonts w:ascii="Arial" w:hAnsi="Arial"/>
                <w:b w:val="0"/>
                <w:sz w:val="11"/>
              </w:rPr>
              <w:t>NextResponse JSON from backend/proxy handler</w:t>
            </w:r>
          </w:p>
        </w:tc>
        <w:tc>
          <w:tcPr>
            <w:tcW w:w="1322" w:type="dxa"/>
            <w:vAlign w:val="top"/>
          </w:tcPr>
          <w:p w14:paraId="37E4CCCF">
            <w:pPr>
              <w:spacing w:after="0" w:line="240" w:lineRule="auto"/>
            </w:pPr>
            <w:r>
              <w:rPr>
                <w:rFonts w:ascii="Arial" w:hAnsi="Arial"/>
                <w:b w:val="0"/>
                <w:sz w:val="11"/>
              </w:rPr>
              <w:t>400 invalid request, 502 upstream error, 500 internal error</w:t>
            </w:r>
          </w:p>
        </w:tc>
        <w:tc>
          <w:tcPr>
            <w:tcW w:w="1322" w:type="dxa"/>
            <w:vAlign w:val="top"/>
          </w:tcPr>
          <w:p w14:paraId="65129FBA">
            <w:pPr>
              <w:spacing w:after="0" w:line="240" w:lineRule="auto"/>
            </w:pPr>
            <w:r>
              <w:rPr>
                <w:rFonts w:ascii="Arial" w:hAnsi="Arial"/>
                <w:b w:val="0"/>
                <w:sz w:val="11"/>
              </w:rPr>
              <w:t>route.ts exported handler (web/app/api/stock/quote/route.ts)</w:t>
            </w:r>
          </w:p>
        </w:tc>
      </w:tr>
    </w:tbl>
    <w:p w14:paraId="6EC9527A"/>
    <w:p w14:paraId="093BC4A1">
      <w:pPr>
        <w:pStyle w:val="3"/>
      </w:pPr>
      <w:r>
        <w:t>10. Security Implementation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2"/>
        <w:gridCol w:w="7272"/>
      </w:tblGrid>
      <w:tr w14:paraId="54C41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B469E8E">
            <w:pPr>
              <w:spacing w:after="0" w:line="240" w:lineRule="auto"/>
            </w:pPr>
            <w:r>
              <w:rPr>
                <w:rFonts w:ascii="Arial" w:hAnsi="Arial"/>
                <w:b/>
                <w:sz w:val="14"/>
              </w:rPr>
              <w:t>Security Area</w:t>
            </w:r>
          </w:p>
        </w:tc>
        <w:tc>
          <w:tcPr>
            <w:tcW w:w="7272" w:type="dxa"/>
            <w:vAlign w:val="top"/>
          </w:tcPr>
          <w:p w14:paraId="12A08F8A">
            <w:pPr>
              <w:spacing w:after="0" w:line="240" w:lineRule="auto"/>
            </w:pPr>
            <w:r>
              <w:rPr>
                <w:rFonts w:ascii="Arial" w:hAnsi="Arial"/>
                <w:b/>
                <w:sz w:val="14"/>
              </w:rPr>
              <w:t>Implementation Found</w:t>
            </w:r>
          </w:p>
        </w:tc>
      </w:tr>
      <w:tr w14:paraId="174C1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60373F2">
            <w:pPr>
              <w:spacing w:after="0" w:line="240" w:lineRule="auto"/>
            </w:pPr>
            <w:r>
              <w:rPr>
                <w:rFonts w:ascii="Arial" w:hAnsi="Arial"/>
                <w:b w:val="0"/>
                <w:sz w:val="14"/>
              </w:rPr>
              <w:t>Authentication</w:t>
            </w:r>
          </w:p>
        </w:tc>
        <w:tc>
          <w:tcPr>
            <w:tcW w:w="7272" w:type="dxa"/>
            <w:vAlign w:val="top"/>
          </w:tcPr>
          <w:p w14:paraId="6C364119">
            <w:pPr>
              <w:spacing w:after="0" w:line="240" w:lineRule="auto"/>
            </w:pPr>
            <w:r>
              <w:rPr>
                <w:rFonts w:ascii="Arial" w:hAnsi="Arial"/>
                <w:b w:val="0"/>
                <w:sz w:val="14"/>
              </w:rPr>
              <w:t>JWT access/refresh tokens, HttpOnly cookies, session validation against refresh_tokens, optional bearer token.</w:t>
            </w:r>
          </w:p>
        </w:tc>
      </w:tr>
      <w:tr w14:paraId="01B1B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79E4443">
            <w:pPr>
              <w:spacing w:after="0" w:line="240" w:lineRule="auto"/>
            </w:pPr>
            <w:r>
              <w:rPr>
                <w:rFonts w:ascii="Arial" w:hAnsi="Arial"/>
                <w:b w:val="0"/>
                <w:sz w:val="14"/>
              </w:rPr>
              <w:t>Authorization</w:t>
            </w:r>
          </w:p>
        </w:tc>
        <w:tc>
          <w:tcPr>
            <w:tcW w:w="7272" w:type="dxa"/>
            <w:vAlign w:val="top"/>
          </w:tcPr>
          <w:p w14:paraId="63DD73BD">
            <w:pPr>
              <w:spacing w:after="0" w:line="240" w:lineRule="auto"/>
            </w:pPr>
            <w:r>
              <w:rPr>
                <w:rFonts w:ascii="Arial" w:hAnsi="Arial"/>
                <w:b w:val="0"/>
                <w:sz w:val="14"/>
              </w:rPr>
              <w:t>RBAC permission middleware on CMS endpoints; roles/permissions tables.</w:t>
            </w:r>
          </w:p>
        </w:tc>
      </w:tr>
      <w:tr w14:paraId="09971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130AE7A">
            <w:pPr>
              <w:spacing w:after="0" w:line="240" w:lineRule="auto"/>
            </w:pPr>
            <w:r>
              <w:rPr>
                <w:rFonts w:ascii="Arial" w:hAnsi="Arial"/>
                <w:b w:val="0"/>
                <w:sz w:val="14"/>
              </w:rPr>
              <w:t>Password hashing</w:t>
            </w:r>
          </w:p>
        </w:tc>
        <w:tc>
          <w:tcPr>
            <w:tcW w:w="7272" w:type="dxa"/>
            <w:vAlign w:val="top"/>
          </w:tcPr>
          <w:p w14:paraId="063E9A29">
            <w:pPr>
              <w:spacing w:after="0" w:line="240" w:lineRule="auto"/>
            </w:pPr>
            <w:r>
              <w:rPr>
                <w:rFonts w:ascii="Arial" w:hAnsi="Arial"/>
                <w:b w:val="0"/>
                <w:sz w:val="14"/>
              </w:rPr>
              <w:t>bcryptjs with salt rounds found as 10; password history and reset tokens stored as hashes.</w:t>
            </w:r>
          </w:p>
        </w:tc>
      </w:tr>
      <w:tr w14:paraId="26827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EE1A3F4">
            <w:pPr>
              <w:spacing w:after="0" w:line="240" w:lineRule="auto"/>
            </w:pPr>
            <w:r>
              <w:rPr>
                <w:rFonts w:ascii="Arial" w:hAnsi="Arial"/>
                <w:b w:val="0"/>
                <w:sz w:val="14"/>
              </w:rPr>
              <w:t>CSRF protection</w:t>
            </w:r>
          </w:p>
        </w:tc>
        <w:tc>
          <w:tcPr>
            <w:tcW w:w="7272" w:type="dxa"/>
            <w:vAlign w:val="top"/>
          </w:tcPr>
          <w:p w14:paraId="03005103">
            <w:pPr>
              <w:spacing w:after="0" w:line="240" w:lineRule="auto"/>
            </w:pPr>
            <w:r>
              <w:rPr>
                <w:rFonts w:ascii="Arial" w:hAnsi="Arial"/>
                <w:b w:val="0"/>
                <w:sz w:val="14"/>
              </w:rPr>
              <w:t>Custom CSRF middleware on /api for cookie-auth unsafe methods using X-CSRF-Token and csrf_token cookie.</w:t>
            </w:r>
          </w:p>
        </w:tc>
      </w:tr>
      <w:tr w14:paraId="02D1E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0032654">
            <w:pPr>
              <w:spacing w:after="0" w:line="240" w:lineRule="auto"/>
            </w:pPr>
            <w:r>
              <w:rPr>
                <w:rFonts w:ascii="Arial" w:hAnsi="Arial"/>
                <w:b w:val="0"/>
                <w:sz w:val="14"/>
              </w:rPr>
              <w:t>XSS prevention</w:t>
            </w:r>
          </w:p>
        </w:tc>
        <w:tc>
          <w:tcPr>
            <w:tcW w:w="7272" w:type="dxa"/>
            <w:vAlign w:val="top"/>
          </w:tcPr>
          <w:p w14:paraId="75370E43">
            <w:pPr>
              <w:spacing w:after="0" w:line="240" w:lineRule="auto"/>
            </w:pPr>
            <w:r>
              <w:rPr>
                <w:rFonts w:ascii="Arial" w:hAnsi="Arial"/>
                <w:b w:val="0"/>
                <w:sz w:val="14"/>
              </w:rPr>
              <w:t>React default escaping, express-validator .escape in profile fields, Helmet/custom CSP. Dedicated HTML sanitizer not consistently found.</w:t>
            </w:r>
          </w:p>
        </w:tc>
      </w:tr>
      <w:tr w14:paraId="25B34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343A3AC">
            <w:pPr>
              <w:spacing w:after="0" w:line="240" w:lineRule="auto"/>
            </w:pPr>
            <w:r>
              <w:rPr>
                <w:rFonts w:ascii="Arial" w:hAnsi="Arial"/>
                <w:b w:val="0"/>
                <w:sz w:val="14"/>
              </w:rPr>
              <w:t>SQL Injection prevention</w:t>
            </w:r>
          </w:p>
        </w:tc>
        <w:tc>
          <w:tcPr>
            <w:tcW w:w="7272" w:type="dxa"/>
            <w:vAlign w:val="top"/>
          </w:tcPr>
          <w:p w14:paraId="1F43ACB1">
            <w:pPr>
              <w:spacing w:after="0" w:line="240" w:lineRule="auto"/>
            </w:pPr>
            <w:r>
              <w:rPr>
                <w:rFonts w:ascii="Arial" w:hAnsi="Arial"/>
                <w:b w:val="0"/>
                <w:sz w:val="14"/>
              </w:rPr>
              <w:t>Prisma ORM used for database access; raw SQL usage should be reviewed separately if introduced.</w:t>
            </w:r>
          </w:p>
        </w:tc>
      </w:tr>
      <w:tr w14:paraId="1DDFB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CC122FF">
            <w:pPr>
              <w:spacing w:after="0" w:line="240" w:lineRule="auto"/>
            </w:pPr>
            <w:r>
              <w:rPr>
                <w:rFonts w:ascii="Arial" w:hAnsi="Arial"/>
                <w:b w:val="0"/>
                <w:sz w:val="14"/>
              </w:rPr>
              <w:t>File upload validation</w:t>
            </w:r>
          </w:p>
        </w:tc>
        <w:tc>
          <w:tcPr>
            <w:tcW w:w="7272" w:type="dxa"/>
            <w:vAlign w:val="top"/>
          </w:tcPr>
          <w:p w14:paraId="665F360F">
            <w:pPr>
              <w:spacing w:after="0" w:line="240" w:lineRule="auto"/>
            </w:pPr>
            <w:r>
              <w:rPr>
                <w:rFonts w:ascii="Arial" w:hAnsi="Arial"/>
                <w:b w:val="0"/>
                <w:sz w:val="14"/>
              </w:rPr>
              <w:t>MIME/extension/category/size checks; multer memory storage; scanUploadedFiles with ClamAV if available.</w:t>
            </w:r>
          </w:p>
        </w:tc>
      </w:tr>
      <w:tr w14:paraId="26ABF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6453F42">
            <w:pPr>
              <w:spacing w:after="0" w:line="240" w:lineRule="auto"/>
            </w:pPr>
            <w:r>
              <w:rPr>
                <w:rFonts w:ascii="Arial" w:hAnsi="Arial"/>
                <w:b w:val="0"/>
                <w:sz w:val="14"/>
              </w:rPr>
              <w:t>Rate limiting</w:t>
            </w:r>
          </w:p>
        </w:tc>
        <w:tc>
          <w:tcPr>
            <w:tcW w:w="7272" w:type="dxa"/>
            <w:vAlign w:val="top"/>
          </w:tcPr>
          <w:p w14:paraId="6303F1F1">
            <w:pPr>
              <w:spacing w:after="0" w:line="240" w:lineRule="auto"/>
            </w:pPr>
            <w:r>
              <w:rPr>
                <w:rFonts w:ascii="Arial" w:hAnsi="Arial"/>
                <w:b w:val="0"/>
                <w:sz w:val="14"/>
              </w:rPr>
              <w:t>General API limiter, login limiter, auth/strict/public limiters, enterprise proxy limiter. Development may disable global limiter by default.</w:t>
            </w:r>
          </w:p>
        </w:tc>
      </w:tr>
      <w:tr w14:paraId="374A2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630C4DF">
            <w:pPr>
              <w:spacing w:after="0" w:line="240" w:lineRule="auto"/>
            </w:pPr>
            <w:r>
              <w:rPr>
                <w:rFonts w:ascii="Arial" w:hAnsi="Arial"/>
                <w:b w:val="0"/>
                <w:sz w:val="14"/>
              </w:rPr>
              <w:t>Secure headers</w:t>
            </w:r>
          </w:p>
        </w:tc>
        <w:tc>
          <w:tcPr>
            <w:tcW w:w="7272" w:type="dxa"/>
            <w:vAlign w:val="top"/>
          </w:tcPr>
          <w:p w14:paraId="79378F38">
            <w:pPr>
              <w:spacing w:after="0" w:line="240" w:lineRule="auto"/>
            </w:pPr>
            <w:r>
              <w:rPr>
                <w:rFonts w:ascii="Arial" w:hAnsi="Arial"/>
                <w:b w:val="0"/>
                <w:sz w:val="14"/>
              </w:rPr>
              <w:t>Helmet plus custom headers: CSP default-src none, frame deny, nosniff, HSTS, permissions policy, no-store for sensitive routes, X-Robots-Tag for CMS.</w:t>
            </w:r>
          </w:p>
        </w:tc>
      </w:tr>
      <w:tr w14:paraId="66DE7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74D465D">
            <w:pPr>
              <w:spacing w:after="0" w:line="240" w:lineRule="auto"/>
            </w:pPr>
            <w:r>
              <w:rPr>
                <w:rFonts w:ascii="Arial" w:hAnsi="Arial"/>
                <w:b w:val="0"/>
                <w:sz w:val="14"/>
              </w:rPr>
              <w:t>Logging &amp; monitoring</w:t>
            </w:r>
          </w:p>
        </w:tc>
        <w:tc>
          <w:tcPr>
            <w:tcW w:w="7272" w:type="dxa"/>
            <w:vAlign w:val="top"/>
          </w:tcPr>
          <w:p w14:paraId="3EBAD909">
            <w:pPr>
              <w:spacing w:after="0" w:line="240" w:lineRule="auto"/>
            </w:pPr>
            <w:r>
              <w:rPr>
                <w:rFonts w:ascii="Arial" w:hAnsi="Arial"/>
                <w:b w:val="0"/>
                <w:sz w:val="14"/>
              </w:rPr>
              <w:t>HTTP logger, request id, activity logger, log_activities persistence, GA4 analytics service. External APM Not Found in Current Codebase.</w:t>
            </w:r>
          </w:p>
        </w:tc>
      </w:tr>
      <w:tr w14:paraId="741FD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553E5DE">
            <w:pPr>
              <w:spacing w:after="0" w:line="240" w:lineRule="auto"/>
            </w:pPr>
            <w:r>
              <w:rPr>
                <w:rFonts w:ascii="Arial" w:hAnsi="Arial"/>
                <w:b w:val="0"/>
                <w:sz w:val="14"/>
              </w:rPr>
              <w:t>Environment variables</w:t>
            </w:r>
          </w:p>
        </w:tc>
        <w:tc>
          <w:tcPr>
            <w:tcW w:w="7272" w:type="dxa"/>
            <w:vAlign w:val="top"/>
          </w:tcPr>
          <w:p w14:paraId="49B6B296">
            <w:pPr>
              <w:spacing w:after="0" w:line="240" w:lineRule="auto"/>
            </w:pPr>
            <w:r>
              <w:rPr>
                <w:rFonts w:ascii="Arial" w:hAnsi="Arial"/>
                <w:b w:val="0"/>
                <w:sz w:val="14"/>
              </w:rPr>
              <w:t>Startup validation for required envs; production JWT secret length validation; .env.example files found.</w:t>
            </w:r>
          </w:p>
        </w:tc>
      </w:tr>
      <w:tr w14:paraId="2B3AA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DD3BCE6">
            <w:pPr>
              <w:spacing w:after="0" w:line="240" w:lineRule="auto"/>
            </w:pPr>
            <w:r>
              <w:rPr>
                <w:rFonts w:ascii="Arial" w:hAnsi="Arial"/>
                <w:b w:val="0"/>
                <w:sz w:val="14"/>
              </w:rPr>
              <w:t>Cloud security integration</w:t>
            </w:r>
          </w:p>
        </w:tc>
        <w:tc>
          <w:tcPr>
            <w:tcW w:w="7272" w:type="dxa"/>
            <w:vAlign w:val="top"/>
          </w:tcPr>
          <w:p w14:paraId="2ECEA552">
            <w:pPr>
              <w:spacing w:after="0" w:line="240" w:lineRule="auto"/>
            </w:pPr>
            <w:r>
              <w:rPr>
                <w:rFonts w:ascii="Arial" w:hAnsi="Arial"/>
                <w:b w:val="0"/>
                <w:sz w:val="14"/>
              </w:rPr>
              <w:t>Azure Key Vault service and Kubernetes CSI manifests found; S3 SDK default credential chain/IRSA-friendly code found.</w:t>
            </w:r>
          </w:p>
        </w:tc>
      </w:tr>
      <w:tr w14:paraId="74766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F5FCC3E">
            <w:pPr>
              <w:spacing w:after="0" w:line="240" w:lineRule="auto"/>
            </w:pPr>
            <w:r>
              <w:rPr>
                <w:rFonts w:ascii="Arial" w:hAnsi="Arial"/>
                <w:b w:val="0"/>
                <w:sz w:val="14"/>
              </w:rPr>
              <w:t>Storage security</w:t>
            </w:r>
          </w:p>
        </w:tc>
        <w:tc>
          <w:tcPr>
            <w:tcW w:w="7272" w:type="dxa"/>
            <w:vAlign w:val="top"/>
          </w:tcPr>
          <w:p w14:paraId="770388B6">
            <w:pPr>
              <w:spacing w:after="0" w:line="240" w:lineRule="auto"/>
            </w:pPr>
            <w:r>
              <w:rPr>
                <w:rFonts w:ascii="Arial" w:hAnsi="Arial"/>
                <w:b w:val="0"/>
                <w:sz w:val="14"/>
              </w:rPr>
              <w:t>Presigned URL endpoints for S3; file access authorization handled by route RBAC. Fine-grained object ACL policy Not Found in Current Codebase.</w:t>
            </w:r>
          </w:p>
        </w:tc>
      </w:tr>
    </w:tbl>
    <w:p w14:paraId="5568F710"/>
    <w:p w14:paraId="1D316AE7">
      <w:pPr>
        <w:pStyle w:val="3"/>
      </w:pPr>
      <w:r>
        <w:t>11. Configuration Management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2"/>
        <w:gridCol w:w="7272"/>
      </w:tblGrid>
      <w:tr w14:paraId="24ED6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4FA5B61">
            <w:pPr>
              <w:spacing w:after="0" w:line="240" w:lineRule="auto"/>
            </w:pPr>
            <w:r>
              <w:rPr>
                <w:rFonts w:ascii="Arial" w:hAnsi="Arial"/>
                <w:b/>
                <w:sz w:val="14"/>
              </w:rPr>
              <w:t>Configuration Area</w:t>
            </w:r>
          </w:p>
        </w:tc>
        <w:tc>
          <w:tcPr>
            <w:tcW w:w="7272" w:type="dxa"/>
            <w:vAlign w:val="top"/>
          </w:tcPr>
          <w:p w14:paraId="354942D4">
            <w:pPr>
              <w:spacing w:after="0" w:line="240" w:lineRule="auto"/>
            </w:pPr>
            <w:r>
              <w:rPr>
                <w:rFonts w:ascii="Arial" w:hAnsi="Arial"/>
                <w:b/>
                <w:sz w:val="14"/>
              </w:rPr>
              <w:t>Implementation Found</w:t>
            </w:r>
          </w:p>
        </w:tc>
      </w:tr>
      <w:tr w14:paraId="423BB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ED3C2CD">
            <w:pPr>
              <w:spacing w:after="0" w:line="240" w:lineRule="auto"/>
            </w:pPr>
            <w:r>
              <w:rPr>
                <w:rFonts w:ascii="Arial" w:hAnsi="Arial"/>
                <w:b w:val="0"/>
                <w:sz w:val="14"/>
              </w:rPr>
              <w:t>Environment variables</w:t>
            </w:r>
          </w:p>
        </w:tc>
        <w:tc>
          <w:tcPr>
            <w:tcW w:w="7272" w:type="dxa"/>
            <w:vAlign w:val="top"/>
          </w:tcPr>
          <w:p w14:paraId="775B9A0B">
            <w:pPr>
              <w:spacing w:after="0" w:line="240" w:lineRule="auto"/>
            </w:pPr>
            <w:r>
              <w:rPr>
                <w:rFonts w:ascii="Arial" w:hAnsi="Arial"/>
                <w:b w:val="0"/>
                <w:sz w:val="14"/>
              </w:rPr>
              <w:t>Backend config centralizes app, CORS, JWT, rateLimit, upload; multiple .env.example files found.</w:t>
            </w:r>
          </w:p>
        </w:tc>
      </w:tr>
      <w:tr w14:paraId="342E35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383E83B">
            <w:pPr>
              <w:spacing w:after="0" w:line="240" w:lineRule="auto"/>
            </w:pPr>
            <w:r>
              <w:rPr>
                <w:rFonts w:ascii="Arial" w:hAnsi="Arial"/>
                <w:b w:val="0"/>
                <w:sz w:val="14"/>
              </w:rPr>
              <w:t>Config files</w:t>
            </w:r>
          </w:p>
        </w:tc>
        <w:tc>
          <w:tcPr>
            <w:tcW w:w="7272" w:type="dxa"/>
            <w:vAlign w:val="top"/>
          </w:tcPr>
          <w:p w14:paraId="40ED823B">
            <w:pPr>
              <w:spacing w:after="0" w:line="240" w:lineRule="auto"/>
            </w:pPr>
            <w:r>
              <w:rPr>
                <w:rFonts w:ascii="Arial" w:hAnsi="Arial"/>
                <w:b w:val="0"/>
                <w:sz w:val="14"/>
              </w:rPr>
              <w:t>backend/src/config/index.ts, database.ts, redis.ts; frontend/web next.config; Dockerfiles; Kubernetes YAML.</w:t>
            </w:r>
          </w:p>
        </w:tc>
      </w:tr>
      <w:tr w14:paraId="3C600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50F5495">
            <w:pPr>
              <w:spacing w:after="0" w:line="240" w:lineRule="auto"/>
            </w:pPr>
            <w:r>
              <w:rPr>
                <w:rFonts w:ascii="Arial" w:hAnsi="Arial"/>
                <w:b w:val="0"/>
                <w:sz w:val="14"/>
              </w:rPr>
              <w:t>Secrets handling</w:t>
            </w:r>
          </w:p>
        </w:tc>
        <w:tc>
          <w:tcPr>
            <w:tcW w:w="7272" w:type="dxa"/>
            <w:vAlign w:val="top"/>
          </w:tcPr>
          <w:p w14:paraId="71AB5FD2">
            <w:pPr>
              <w:spacing w:after="0" w:line="240" w:lineRule="auto"/>
            </w:pPr>
            <w:r>
              <w:rPr>
                <w:rFonts w:ascii="Arial" w:hAnsi="Arial"/>
                <w:b w:val="0"/>
                <w:sz w:val="14"/>
              </w:rPr>
              <w:t>Local .env files exist; Azure Key Vault service can fetch secrets with cache; GitHub Trivy secret scan workflow exists.</w:t>
            </w:r>
          </w:p>
        </w:tc>
      </w:tr>
      <w:tr w14:paraId="5F6F60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9675593">
            <w:pPr>
              <w:spacing w:after="0" w:line="240" w:lineRule="auto"/>
            </w:pPr>
            <w:r>
              <w:rPr>
                <w:rFonts w:ascii="Arial" w:hAnsi="Arial"/>
                <w:b w:val="0"/>
                <w:sz w:val="14"/>
              </w:rPr>
              <w:t>Storage configuration</w:t>
            </w:r>
          </w:p>
        </w:tc>
        <w:tc>
          <w:tcPr>
            <w:tcW w:w="7272" w:type="dxa"/>
            <w:vAlign w:val="top"/>
          </w:tcPr>
          <w:p w14:paraId="0A3D6623">
            <w:pPr>
              <w:spacing w:after="0" w:line="240" w:lineRule="auto"/>
            </w:pPr>
            <w:r>
              <w:rPr>
                <w:rFonts w:ascii="Arial" w:hAnsi="Arial"/>
                <w:b w:val="0"/>
                <w:sz w:val="14"/>
              </w:rPr>
              <w:t>UPLOAD_DIR, STORAGE_DRIVER/TYPE, AWS_S3_*, AZURE_STORAGE_* variables.</w:t>
            </w:r>
          </w:p>
        </w:tc>
      </w:tr>
      <w:tr w14:paraId="36D00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488B128">
            <w:pPr>
              <w:spacing w:after="0" w:line="240" w:lineRule="auto"/>
            </w:pPr>
            <w:r>
              <w:rPr>
                <w:rFonts w:ascii="Arial" w:hAnsi="Arial"/>
                <w:b w:val="0"/>
                <w:sz w:val="14"/>
              </w:rPr>
              <w:t>External services</w:t>
            </w:r>
          </w:p>
        </w:tc>
        <w:tc>
          <w:tcPr>
            <w:tcW w:w="7272" w:type="dxa"/>
            <w:vAlign w:val="top"/>
          </w:tcPr>
          <w:p w14:paraId="688C8B8E">
            <w:pPr>
              <w:spacing w:after="0" w:line="240" w:lineRule="auto"/>
            </w:pPr>
            <w:r>
              <w:rPr>
                <w:rFonts w:ascii="Arial" w:hAnsi="Arial"/>
                <w:b w:val="0"/>
                <w:sz w:val="14"/>
              </w:rPr>
              <w:t>GA4, Google service account, Enterprise proxy credentials, Redis, SMTP/email-related code, Yahoo Finance library.</w:t>
            </w:r>
          </w:p>
        </w:tc>
      </w:tr>
    </w:tbl>
    <w:p w14:paraId="2FB25473"/>
    <w:p w14:paraId="62BAF739">
      <w:pPr>
        <w:pStyle w:val="4"/>
      </w:pPr>
      <w:r>
        <w:t>11.1 Environment Variables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8"/>
        <w:gridCol w:w="4848"/>
        <w:gridCol w:w="4848"/>
      </w:tblGrid>
      <w:tr w14:paraId="56D2E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40370B53">
            <w:pPr>
              <w:spacing w:after="0" w:line="240" w:lineRule="auto"/>
            </w:pPr>
            <w:r>
              <w:rPr>
                <w:rFonts w:ascii="Arial" w:hAnsi="Arial"/>
                <w:b/>
                <w:sz w:val="14"/>
              </w:rPr>
              <w:t>Scope</w:t>
            </w:r>
          </w:p>
        </w:tc>
        <w:tc>
          <w:tcPr>
            <w:tcW w:w="4848" w:type="dxa"/>
            <w:vAlign w:val="top"/>
          </w:tcPr>
          <w:p w14:paraId="4D585FF8">
            <w:pPr>
              <w:spacing w:after="0" w:line="240" w:lineRule="auto"/>
            </w:pPr>
            <w:r>
              <w:rPr>
                <w:rFonts w:ascii="Arial" w:hAnsi="Arial"/>
                <w:b/>
                <w:sz w:val="14"/>
              </w:rPr>
              <w:t>Source File</w:t>
            </w:r>
          </w:p>
        </w:tc>
        <w:tc>
          <w:tcPr>
            <w:tcW w:w="4848" w:type="dxa"/>
            <w:vAlign w:val="top"/>
          </w:tcPr>
          <w:p w14:paraId="4D993813">
            <w:pPr>
              <w:spacing w:after="0" w:line="240" w:lineRule="auto"/>
            </w:pPr>
            <w:r>
              <w:rPr>
                <w:rFonts w:ascii="Arial" w:hAnsi="Arial"/>
                <w:b/>
                <w:sz w:val="14"/>
              </w:rPr>
              <w:t>Keys Found</w:t>
            </w:r>
          </w:p>
        </w:tc>
      </w:tr>
      <w:tr w14:paraId="33783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3B198CDD">
            <w:pPr>
              <w:spacing w:after="0" w:line="240" w:lineRule="auto"/>
            </w:pPr>
            <w:r>
              <w:rPr>
                <w:rFonts w:ascii="Arial" w:hAnsi="Arial"/>
                <w:b w:val="0"/>
                <w:sz w:val="14"/>
              </w:rPr>
              <w:t>Backend example</w:t>
            </w:r>
          </w:p>
        </w:tc>
        <w:tc>
          <w:tcPr>
            <w:tcW w:w="4848" w:type="dxa"/>
            <w:vAlign w:val="top"/>
          </w:tcPr>
          <w:p w14:paraId="0FF63B43">
            <w:pPr>
              <w:spacing w:after="0" w:line="240" w:lineRule="auto"/>
            </w:pPr>
            <w:r>
              <w:rPr>
                <w:rFonts w:ascii="Arial" w:hAnsi="Arial"/>
                <w:b w:val="0"/>
                <w:sz w:val="14"/>
              </w:rPr>
              <w:t>backend/.env.example</w:t>
            </w:r>
          </w:p>
        </w:tc>
        <w:tc>
          <w:tcPr>
            <w:tcW w:w="4848" w:type="dxa"/>
            <w:vAlign w:val="top"/>
          </w:tcPr>
          <w:p w14:paraId="0BF3BAF1">
            <w:pPr>
              <w:spacing w:after="0" w:line="240" w:lineRule="auto"/>
            </w:pPr>
            <w:r>
              <w:rPr>
                <w:rFonts w:ascii="Arial" w:hAnsi="Arial"/>
                <w:b w:val="0"/>
                <w:sz w:val="14"/>
              </w:rPr>
              <w:t>NODE_ENV, PORT, HOST, API_PREFIX, API_VERSION, BASE_URL, DATABASE_URL, JWT_ACCESS_SECRET, JWT_ACCESS_EXPIRE, JWT_REFRESH_SECRET, JWT_REFRESH_EXPIRE, CORS_ORIGIN, CORS_CREDENTIALS, FRONTEND_URL, RATE_LIMIT_WINDOW_MS, RATE_LIMIT_MAX_REQUESTS, RATE_LIMIT_ENABLED, FORCE_HTTPS, FORCE_HTTPS_ALLOWED_HOSTS, ALLOWED_REDIRECT_HOSTS, AUTH_COOKIE_DOMAIN, STORAGE_DRIVER, MAX_FILE_SIZE, UPLOAD_DIR, AWS_REGION, AWS_ACCESS_KEY_ID, AWS_SECRET_ACCESS_KEY, AWS_S3_BUCKET, AWS_S3_PUBLIC_URL, AWS_S3_ENDPOINT, AZURE_STORAGE_CONNECTION_STRING, AZURE_STORAGE_ACCOUNT_NAME, AZURE_STORAGE_CONTAINER_NAME, AZURE_KEY_VAULT_URL, AZURE_TENANT_ID, AZURE_CLIENT_ID, AZURE_CLIENT_SECRET, MFA_ENABLED, MFA_APP_NAME, LOG_LEVEL, LOG_DIR, ENABLE_FILE_LOGS, REDIS_ENABLED, REDIS_HOST, REDIS_PORT, REDIS_PASSWORD, REDIS_DB, GA4_PROPERTY_ID, GOOGLE_SERVICE_ACCOUNT_JSON, SETTINGS_ENCRYPTION_KEY, ENTERPRISE_CLIENT_ID, ENTERPRISE_CLIENT_SECRET, ENTERPRISE_USERNAME, ENTERPRISE_PASSWORD, ENTERPRISE_PARTNER_ID, PREVIEW_SECRET, REVALIDATE_SECRET, NEXTJS_URL</w:t>
            </w:r>
          </w:p>
        </w:tc>
      </w:tr>
      <w:tr w14:paraId="15560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59DB558E">
            <w:pPr>
              <w:spacing w:after="0" w:line="240" w:lineRule="auto"/>
            </w:pPr>
            <w:r>
              <w:rPr>
                <w:rFonts w:ascii="Arial" w:hAnsi="Arial"/>
                <w:b w:val="0"/>
                <w:sz w:val="14"/>
              </w:rPr>
              <w:t>Backend local</w:t>
            </w:r>
          </w:p>
        </w:tc>
        <w:tc>
          <w:tcPr>
            <w:tcW w:w="4848" w:type="dxa"/>
            <w:vAlign w:val="top"/>
          </w:tcPr>
          <w:p w14:paraId="6D6A5396">
            <w:pPr>
              <w:spacing w:after="0" w:line="240" w:lineRule="auto"/>
            </w:pPr>
            <w:r>
              <w:rPr>
                <w:rFonts w:ascii="Arial" w:hAnsi="Arial"/>
                <w:b w:val="0"/>
                <w:sz w:val="14"/>
              </w:rPr>
              <w:t>backend/.env</w:t>
            </w:r>
          </w:p>
        </w:tc>
        <w:tc>
          <w:tcPr>
            <w:tcW w:w="4848" w:type="dxa"/>
            <w:vAlign w:val="top"/>
          </w:tcPr>
          <w:p w14:paraId="1DC06217">
            <w:pPr>
              <w:spacing w:after="0" w:line="240" w:lineRule="auto"/>
            </w:pPr>
            <w:r>
              <w:rPr>
                <w:rFonts w:ascii="Arial" w:hAnsi="Arial"/>
                <w:b w:val="0"/>
                <w:sz w:val="14"/>
              </w:rPr>
              <w:t>NODE_ENV, PORT, HOST, API_PREFIX, API_VERSION, BASE_URL, DATABASE_URL, JWT_ACCESS_SECRET, JWT_SECRET, JWT_ACCESS_EXPIRE, JWT_REFRESH_SECRET, JWT_REFRESH_EXPIRE, CORS_ORIGIN, CORS_CREDENTIALS, FRONTEND_URL, PREVIEW_SECRET, REVALIDATE_SECRET, NEXTJS_URL, RATE_LIMIT_WINDOW_MS, RATE_LIMIT_MAX_REQUESTS, RATE_LIMIT_ENABLED, FORCE_HTTPS, STORAGE_DRIVER, MAX_FILE_SIZE, UPLOAD_DIR, AWS_REGION, AWS_S3_BUCKET, AWS_S3_PUBLIC_URL, AWS_S3_ENDPOINT, AZURE_STORAGE_CONNECTION_STRING, AZURE_STORAGE_ACCOUNT_NAME, AZURE_STORAGE_CONTAINER_NAME, AZURE_STORAGE_CONTAINER, AZURE_KEY_VAULT_URL, AZURE_TENANT_ID, AZURE_CLIENT_ID, AZURE_CLIENT_SECRET, MFA_ENABLED, MFA_APP_NAME, LOG_LEVEL, LOG_DIR, ENABLE_FILE_LOGS, ENTERPRISE_CLIENT_ID, ENTERPRISE_CLIENT_SECRET, ENTERPRISE_USERNAME, ENTERPRISE_PASSWORD, ENTERPRISE_PARTNER_ID</w:t>
            </w:r>
          </w:p>
        </w:tc>
      </w:tr>
      <w:tr w14:paraId="62FC1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30B659F2">
            <w:pPr>
              <w:spacing w:after="0" w:line="240" w:lineRule="auto"/>
            </w:pPr>
            <w:r>
              <w:rPr>
                <w:rFonts w:ascii="Arial" w:hAnsi="Arial"/>
                <w:b w:val="0"/>
                <w:sz w:val="14"/>
              </w:rPr>
              <w:t>Admin frontend example</w:t>
            </w:r>
          </w:p>
        </w:tc>
        <w:tc>
          <w:tcPr>
            <w:tcW w:w="4848" w:type="dxa"/>
            <w:vAlign w:val="top"/>
          </w:tcPr>
          <w:p w14:paraId="35D17C76">
            <w:pPr>
              <w:spacing w:after="0" w:line="240" w:lineRule="auto"/>
            </w:pPr>
            <w:r>
              <w:rPr>
                <w:rFonts w:ascii="Arial" w:hAnsi="Arial"/>
                <w:b w:val="0"/>
                <w:sz w:val="14"/>
              </w:rPr>
              <w:t>frontend/.env.example</w:t>
            </w:r>
          </w:p>
        </w:tc>
        <w:tc>
          <w:tcPr>
            <w:tcW w:w="4848" w:type="dxa"/>
            <w:vAlign w:val="top"/>
          </w:tcPr>
          <w:p w14:paraId="5F405AA2">
            <w:pPr>
              <w:spacing w:after="0" w:line="240" w:lineRule="auto"/>
            </w:pPr>
            <w:r>
              <w:rPr>
                <w:rFonts w:ascii="Arial" w:hAnsi="Arial"/>
                <w:b w:val="0"/>
                <w:sz w:val="14"/>
              </w:rPr>
              <w:t>NEXT_PUBLIC_AUTH_ENABLED, NEXT_PUBLIC_API_URL, NEXT_PUBLIC_SITE_URL</w:t>
            </w:r>
          </w:p>
        </w:tc>
      </w:tr>
      <w:tr w14:paraId="38A5BF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07EE769B">
            <w:pPr>
              <w:spacing w:after="0" w:line="240" w:lineRule="auto"/>
            </w:pPr>
            <w:r>
              <w:rPr>
                <w:rFonts w:ascii="Arial" w:hAnsi="Arial"/>
                <w:b w:val="0"/>
                <w:sz w:val="14"/>
              </w:rPr>
              <w:t>Admin frontend local</w:t>
            </w:r>
          </w:p>
        </w:tc>
        <w:tc>
          <w:tcPr>
            <w:tcW w:w="4848" w:type="dxa"/>
            <w:vAlign w:val="top"/>
          </w:tcPr>
          <w:p w14:paraId="0D63C8C2">
            <w:pPr>
              <w:spacing w:after="0" w:line="240" w:lineRule="auto"/>
            </w:pPr>
            <w:r>
              <w:rPr>
                <w:rFonts w:ascii="Arial" w:hAnsi="Arial"/>
                <w:b w:val="0"/>
                <w:sz w:val="14"/>
              </w:rPr>
              <w:t>frontend/.env</w:t>
            </w:r>
          </w:p>
        </w:tc>
        <w:tc>
          <w:tcPr>
            <w:tcW w:w="4848" w:type="dxa"/>
            <w:vAlign w:val="top"/>
          </w:tcPr>
          <w:p w14:paraId="1DEBE01D">
            <w:pPr>
              <w:spacing w:after="0" w:line="240" w:lineRule="auto"/>
            </w:pPr>
            <w:r>
              <w:rPr>
                <w:rFonts w:ascii="Arial" w:hAnsi="Arial"/>
                <w:b w:val="0"/>
                <w:sz w:val="14"/>
              </w:rPr>
              <w:t>NEXT_PUBLIC_API_URL, NEXT_PUBLIC_AUTH_ENABLED, NEXT_PUBLIC_SITE_URL</w:t>
            </w:r>
          </w:p>
        </w:tc>
      </w:tr>
      <w:tr w14:paraId="32513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0D3DFC92">
            <w:pPr>
              <w:spacing w:after="0" w:line="240" w:lineRule="auto"/>
            </w:pPr>
            <w:r>
              <w:rPr>
                <w:rFonts w:ascii="Arial" w:hAnsi="Arial"/>
                <w:b w:val="0"/>
                <w:sz w:val="14"/>
              </w:rPr>
              <w:t>Public web example</w:t>
            </w:r>
          </w:p>
        </w:tc>
        <w:tc>
          <w:tcPr>
            <w:tcW w:w="4848" w:type="dxa"/>
            <w:vAlign w:val="top"/>
          </w:tcPr>
          <w:p w14:paraId="4187D53B">
            <w:pPr>
              <w:spacing w:after="0" w:line="240" w:lineRule="auto"/>
            </w:pPr>
            <w:r>
              <w:rPr>
                <w:rFonts w:ascii="Arial" w:hAnsi="Arial"/>
                <w:b w:val="0"/>
                <w:sz w:val="14"/>
              </w:rPr>
              <w:t>web/.env.example</w:t>
            </w:r>
          </w:p>
        </w:tc>
        <w:tc>
          <w:tcPr>
            <w:tcW w:w="4848" w:type="dxa"/>
            <w:vAlign w:val="top"/>
          </w:tcPr>
          <w:p w14:paraId="63CD327E">
            <w:pPr>
              <w:spacing w:after="0" w:line="240" w:lineRule="auto"/>
            </w:pPr>
            <w:r>
              <w:rPr>
                <w:rFonts w:ascii="Arial" w:hAnsi="Arial"/>
                <w:b w:val="0"/>
                <w:sz w:val="14"/>
              </w:rPr>
              <w:t>NEXT_PUBLIC_API_URL</w:t>
            </w:r>
          </w:p>
        </w:tc>
      </w:tr>
      <w:tr w14:paraId="1EA2D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7D4AA1AC">
            <w:pPr>
              <w:spacing w:after="0" w:line="240" w:lineRule="auto"/>
            </w:pPr>
            <w:r>
              <w:rPr>
                <w:rFonts w:ascii="Arial" w:hAnsi="Arial"/>
                <w:b w:val="0"/>
                <w:sz w:val="14"/>
              </w:rPr>
              <w:t>Public web local</w:t>
            </w:r>
          </w:p>
        </w:tc>
        <w:tc>
          <w:tcPr>
            <w:tcW w:w="4848" w:type="dxa"/>
            <w:vAlign w:val="top"/>
          </w:tcPr>
          <w:p w14:paraId="30DC6B2C">
            <w:pPr>
              <w:spacing w:after="0" w:line="240" w:lineRule="auto"/>
            </w:pPr>
            <w:r>
              <w:rPr>
                <w:rFonts w:ascii="Arial" w:hAnsi="Arial"/>
                <w:b w:val="0"/>
                <w:sz w:val="14"/>
              </w:rPr>
              <w:t>web/.env</w:t>
            </w:r>
          </w:p>
        </w:tc>
        <w:tc>
          <w:tcPr>
            <w:tcW w:w="4848" w:type="dxa"/>
            <w:vAlign w:val="top"/>
          </w:tcPr>
          <w:p w14:paraId="30F8F6EA">
            <w:pPr>
              <w:spacing w:after="0" w:line="240" w:lineRule="auto"/>
            </w:pPr>
            <w:r>
              <w:rPr>
                <w:rFonts w:ascii="Arial" w:hAnsi="Arial"/>
                <w:b w:val="0"/>
                <w:sz w:val="14"/>
              </w:rPr>
              <w:t>Not Found in Current Codebase</w:t>
            </w:r>
          </w:p>
        </w:tc>
      </w:tr>
      <w:tr w14:paraId="3C9FF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765A0379">
            <w:pPr>
              <w:spacing w:after="0" w:line="240" w:lineRule="auto"/>
            </w:pPr>
            <w:r>
              <w:rPr>
                <w:rFonts w:ascii="Arial" w:hAnsi="Arial"/>
                <w:b w:val="0"/>
                <w:sz w:val="14"/>
              </w:rPr>
              <w:t>Filemanager example</w:t>
            </w:r>
          </w:p>
        </w:tc>
        <w:tc>
          <w:tcPr>
            <w:tcW w:w="4848" w:type="dxa"/>
            <w:vAlign w:val="top"/>
          </w:tcPr>
          <w:p w14:paraId="5A9864B8">
            <w:pPr>
              <w:spacing w:after="0" w:line="240" w:lineRule="auto"/>
            </w:pPr>
            <w:r>
              <w:rPr>
                <w:rFonts w:ascii="Arial" w:hAnsi="Arial"/>
                <w:b w:val="0"/>
                <w:sz w:val="14"/>
              </w:rPr>
              <w:t>filemanager/.env.example</w:t>
            </w:r>
          </w:p>
        </w:tc>
        <w:tc>
          <w:tcPr>
            <w:tcW w:w="4848" w:type="dxa"/>
            <w:vAlign w:val="top"/>
          </w:tcPr>
          <w:p w14:paraId="5C2BDC82">
            <w:pPr>
              <w:spacing w:after="0" w:line="240" w:lineRule="auto"/>
            </w:pPr>
            <w:r>
              <w:rPr>
                <w:rFonts w:ascii="Arial" w:hAnsi="Arial"/>
                <w:b w:val="0"/>
                <w:sz w:val="14"/>
              </w:rPr>
              <w:t>PORT, NODE_ENV, AWS_REGION, AWS_BUCKET_NAME, CDN_URL, MAX_FILE_SIZE_MB, ALLOWED_ORIGINS, API_KEY</w:t>
            </w:r>
          </w:p>
        </w:tc>
      </w:tr>
    </w:tbl>
    <w:p w14:paraId="519E8078"/>
    <w:p w14:paraId="2B40A29E">
      <w:pPr>
        <w:pStyle w:val="3"/>
      </w:pPr>
      <w:r>
        <w:t>12. Deployment &amp; Infrastructure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2"/>
        <w:gridCol w:w="7272"/>
      </w:tblGrid>
      <w:tr w14:paraId="24811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FC735FE">
            <w:pPr>
              <w:spacing w:after="0" w:line="240" w:lineRule="auto"/>
            </w:pPr>
            <w:r>
              <w:rPr>
                <w:rFonts w:ascii="Arial" w:hAnsi="Arial"/>
                <w:b/>
                <w:sz w:val="14"/>
              </w:rPr>
              <w:t>Area</w:t>
            </w:r>
          </w:p>
        </w:tc>
        <w:tc>
          <w:tcPr>
            <w:tcW w:w="7272" w:type="dxa"/>
            <w:vAlign w:val="top"/>
          </w:tcPr>
          <w:p w14:paraId="625C057C">
            <w:pPr>
              <w:spacing w:after="0" w:line="240" w:lineRule="auto"/>
            </w:pPr>
            <w:r>
              <w:rPr>
                <w:rFonts w:ascii="Arial" w:hAnsi="Arial"/>
                <w:b/>
                <w:sz w:val="14"/>
              </w:rPr>
              <w:t>Implementation Found</w:t>
            </w:r>
          </w:p>
        </w:tc>
      </w:tr>
      <w:tr w14:paraId="2F64C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E54997F">
            <w:pPr>
              <w:spacing w:after="0" w:line="240" w:lineRule="auto"/>
            </w:pPr>
            <w:r>
              <w:rPr>
                <w:rFonts w:ascii="Arial" w:hAnsi="Arial"/>
                <w:b w:val="0"/>
                <w:sz w:val="14"/>
              </w:rPr>
              <w:t>Deployment architecture</w:t>
            </w:r>
          </w:p>
        </w:tc>
        <w:tc>
          <w:tcPr>
            <w:tcW w:w="7272" w:type="dxa"/>
            <w:vAlign w:val="top"/>
          </w:tcPr>
          <w:p w14:paraId="2CFF6BF0">
            <w:pPr>
              <w:spacing w:after="0" w:line="240" w:lineRule="auto"/>
            </w:pPr>
            <w:r>
              <w:rPr>
                <w:rFonts w:ascii="Arial" w:hAnsi="Arial"/>
                <w:b w:val="0"/>
                <w:sz w:val="14"/>
              </w:rPr>
              <w:t>Separate deployable containers for backend, admin frontend, public web, and standalone filemanager.</w:t>
            </w:r>
          </w:p>
        </w:tc>
      </w:tr>
      <w:tr w14:paraId="55B2DA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F0A7BAD">
            <w:pPr>
              <w:spacing w:after="0" w:line="240" w:lineRule="auto"/>
            </w:pPr>
            <w:r>
              <w:rPr>
                <w:rFonts w:ascii="Arial" w:hAnsi="Arial"/>
                <w:b w:val="0"/>
                <w:sz w:val="14"/>
              </w:rPr>
              <w:t>Docker/container usage</w:t>
            </w:r>
          </w:p>
        </w:tc>
        <w:tc>
          <w:tcPr>
            <w:tcW w:w="7272" w:type="dxa"/>
            <w:vAlign w:val="top"/>
          </w:tcPr>
          <w:p w14:paraId="1F230148">
            <w:pPr>
              <w:spacing w:after="0" w:line="240" w:lineRule="auto"/>
            </w:pPr>
            <w:r>
              <w:rPr>
                <w:rFonts w:ascii="Arial" w:hAnsi="Arial"/>
                <w:b w:val="0"/>
                <w:sz w:val="14"/>
              </w:rPr>
              <w:t>Dockerfile found in backend, frontend, web, and filemanager; Next.js apps use standalone output.</w:t>
            </w:r>
          </w:p>
        </w:tc>
      </w:tr>
      <w:tr w14:paraId="7D4CB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3F7685E">
            <w:pPr>
              <w:spacing w:after="0" w:line="240" w:lineRule="auto"/>
            </w:pPr>
            <w:r>
              <w:rPr>
                <w:rFonts w:ascii="Arial" w:hAnsi="Arial"/>
                <w:b w:val="0"/>
                <w:sz w:val="14"/>
              </w:rPr>
              <w:t>CI/CD indication</w:t>
            </w:r>
          </w:p>
        </w:tc>
        <w:tc>
          <w:tcPr>
            <w:tcW w:w="7272" w:type="dxa"/>
            <w:vAlign w:val="top"/>
          </w:tcPr>
          <w:p w14:paraId="465DB7C8">
            <w:pPr>
              <w:spacing w:after="0" w:line="240" w:lineRule="auto"/>
            </w:pPr>
            <w:r>
              <w:rPr>
                <w:rFonts w:ascii="Arial" w:hAnsi="Arial"/>
                <w:b w:val="0"/>
                <w:sz w:val="14"/>
              </w:rPr>
              <w:t>.github/workflows/ci-build.yml builds all components; trivy-scan.yml performs vulnerability and secret scan.</w:t>
            </w:r>
          </w:p>
        </w:tc>
      </w:tr>
      <w:tr w14:paraId="771E9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C10E984">
            <w:pPr>
              <w:spacing w:after="0" w:line="240" w:lineRule="auto"/>
            </w:pPr>
            <w:r>
              <w:rPr>
                <w:rFonts w:ascii="Arial" w:hAnsi="Arial"/>
                <w:b w:val="0"/>
                <w:sz w:val="14"/>
              </w:rPr>
              <w:t>Server requirement</w:t>
            </w:r>
          </w:p>
        </w:tc>
        <w:tc>
          <w:tcPr>
            <w:tcW w:w="7272" w:type="dxa"/>
            <w:vAlign w:val="top"/>
          </w:tcPr>
          <w:p w14:paraId="78626280">
            <w:pPr>
              <w:spacing w:after="0" w:line="240" w:lineRule="auto"/>
            </w:pPr>
            <w:r>
              <w:rPr>
                <w:rFonts w:ascii="Arial" w:hAnsi="Arial"/>
                <w:b w:val="0"/>
                <w:sz w:val="14"/>
              </w:rPr>
              <w:t>Node.js container base images found as node:22-alpine; backend expects PostgreSQL and optional Redis/storage/cloud credentials.</w:t>
            </w:r>
          </w:p>
        </w:tc>
      </w:tr>
      <w:tr w14:paraId="63D37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92088A4">
            <w:pPr>
              <w:spacing w:after="0" w:line="240" w:lineRule="auto"/>
            </w:pPr>
            <w:r>
              <w:rPr>
                <w:rFonts w:ascii="Arial" w:hAnsi="Arial"/>
                <w:b w:val="0"/>
                <w:sz w:val="14"/>
              </w:rPr>
              <w:t>Hosting/infrastructure</w:t>
            </w:r>
          </w:p>
        </w:tc>
        <w:tc>
          <w:tcPr>
            <w:tcW w:w="7272" w:type="dxa"/>
            <w:vAlign w:val="top"/>
          </w:tcPr>
          <w:p w14:paraId="1D89F0EA">
            <w:pPr>
              <w:spacing w:after="0" w:line="240" w:lineRule="auto"/>
            </w:pPr>
            <w:r>
              <w:rPr>
                <w:rFonts w:ascii="Arial" w:hAnsi="Arial"/>
                <w:b w:val="0"/>
                <w:sz w:val="14"/>
              </w:rPr>
              <w:t>Backend Kubernetes manifests, ingress TLS, HPA, Key Vault CSI, securityContext, probes. Complete production values are placeholders in YAML.</w:t>
            </w:r>
          </w:p>
        </w:tc>
      </w:tr>
      <w:tr w14:paraId="15EC9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74F6FFD">
            <w:pPr>
              <w:spacing w:after="0" w:line="240" w:lineRule="auto"/>
            </w:pPr>
            <w:r>
              <w:rPr>
                <w:rFonts w:ascii="Arial" w:hAnsi="Arial"/>
                <w:b w:val="0"/>
                <w:sz w:val="14"/>
              </w:rPr>
              <w:t>Storage usage</w:t>
            </w:r>
          </w:p>
        </w:tc>
        <w:tc>
          <w:tcPr>
            <w:tcW w:w="7272" w:type="dxa"/>
            <w:vAlign w:val="top"/>
          </w:tcPr>
          <w:p w14:paraId="51B20966">
            <w:pPr>
              <w:spacing w:after="0" w:line="240" w:lineRule="auto"/>
            </w:pPr>
            <w:r>
              <w:rPr>
                <w:rFonts w:ascii="Arial" w:hAnsi="Arial"/>
                <w:b w:val="0"/>
                <w:sz w:val="14"/>
              </w:rPr>
              <w:t>Local uploads and cloud object storage support; S3 service and Azure Blob service present.</w:t>
            </w:r>
          </w:p>
        </w:tc>
      </w:tr>
      <w:tr w14:paraId="059F1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D3B77D2">
            <w:pPr>
              <w:spacing w:after="0" w:line="240" w:lineRule="auto"/>
            </w:pPr>
            <w:r>
              <w:rPr>
                <w:rFonts w:ascii="Arial" w:hAnsi="Arial"/>
                <w:b w:val="0"/>
                <w:sz w:val="14"/>
              </w:rPr>
              <w:t>AWS/S3 usage</w:t>
            </w:r>
          </w:p>
        </w:tc>
        <w:tc>
          <w:tcPr>
            <w:tcW w:w="7272" w:type="dxa"/>
            <w:vAlign w:val="top"/>
          </w:tcPr>
          <w:p w14:paraId="29C2515E">
            <w:pPr>
              <w:spacing w:after="0" w:line="240" w:lineRule="auto"/>
            </w:pPr>
            <w:r>
              <w:rPr>
                <w:rFonts w:ascii="Arial" w:hAnsi="Arial"/>
                <w:b w:val="0"/>
                <w:sz w:val="14"/>
              </w:rPr>
              <w:t>AWS SDK v3 client, bucket/region/public URL/env endpoint; upload/delete/list/presigned URL service.</w:t>
            </w:r>
          </w:p>
        </w:tc>
      </w:tr>
    </w:tbl>
    <w:p w14:paraId="5E791190"/>
    <w:p w14:paraId="0C38715A">
      <w:pPr>
        <w:pStyle w:val="3"/>
      </w:pPr>
      <w:r>
        <w:t>13. Logging &amp; Error Handling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2"/>
        <w:gridCol w:w="7272"/>
      </w:tblGrid>
      <w:tr w14:paraId="4C992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ADB99B2">
            <w:pPr>
              <w:spacing w:after="0" w:line="240" w:lineRule="auto"/>
            </w:pPr>
            <w:r>
              <w:rPr>
                <w:rFonts w:ascii="Arial" w:hAnsi="Arial"/>
                <w:b/>
                <w:sz w:val="14"/>
              </w:rPr>
              <w:t>Area</w:t>
            </w:r>
          </w:p>
        </w:tc>
        <w:tc>
          <w:tcPr>
            <w:tcW w:w="7272" w:type="dxa"/>
            <w:vAlign w:val="top"/>
          </w:tcPr>
          <w:p w14:paraId="47C4FF9A">
            <w:pPr>
              <w:spacing w:after="0" w:line="240" w:lineRule="auto"/>
            </w:pPr>
            <w:r>
              <w:rPr>
                <w:rFonts w:ascii="Arial" w:hAnsi="Arial"/>
                <w:b/>
                <w:sz w:val="14"/>
              </w:rPr>
              <w:t>Implementation Found</w:t>
            </w:r>
          </w:p>
        </w:tc>
      </w:tr>
      <w:tr w14:paraId="26C33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843D021">
            <w:pPr>
              <w:spacing w:after="0" w:line="240" w:lineRule="auto"/>
            </w:pPr>
            <w:r>
              <w:rPr>
                <w:rFonts w:ascii="Arial" w:hAnsi="Arial"/>
                <w:b w:val="0"/>
                <w:sz w:val="14"/>
              </w:rPr>
              <w:t>Logging mechanism</w:t>
            </w:r>
          </w:p>
        </w:tc>
        <w:tc>
          <w:tcPr>
            <w:tcW w:w="7272" w:type="dxa"/>
            <w:vAlign w:val="top"/>
          </w:tcPr>
          <w:p w14:paraId="2978A994">
            <w:pPr>
              <w:spacing w:after="0" w:line="240" w:lineRule="auto"/>
            </w:pPr>
            <w:r>
              <w:rPr>
                <w:rFonts w:ascii="Arial" w:hAnsi="Arial"/>
                <w:b w:val="0"/>
                <w:sz w:val="14"/>
              </w:rPr>
              <w:t>HTTP logger middleware, request ID middleware, utils/logger, optional file logging env, activityLogger middleware/service.</w:t>
            </w:r>
          </w:p>
        </w:tc>
      </w:tr>
      <w:tr w14:paraId="00648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D289BAB">
            <w:pPr>
              <w:spacing w:after="0" w:line="240" w:lineRule="auto"/>
            </w:pPr>
            <w:r>
              <w:rPr>
                <w:rFonts w:ascii="Arial" w:hAnsi="Arial"/>
                <w:b w:val="0"/>
                <w:sz w:val="14"/>
              </w:rPr>
              <w:t>Exception handling</w:t>
            </w:r>
          </w:p>
        </w:tc>
        <w:tc>
          <w:tcPr>
            <w:tcW w:w="7272" w:type="dxa"/>
            <w:vAlign w:val="top"/>
          </w:tcPr>
          <w:p w14:paraId="2FBBDDCF">
            <w:pPr>
              <w:spacing w:after="0" w:line="240" w:lineRule="auto"/>
            </w:pPr>
            <w:r>
              <w:rPr>
                <w:rFonts w:ascii="Arial" w:hAnsi="Arial"/>
                <w:b w:val="0"/>
                <w:sz w:val="14"/>
              </w:rPr>
              <w:t>Global errorHandler maps AppError, Prisma known errors, JWT errors, and returns standardized JSON.</w:t>
            </w:r>
          </w:p>
        </w:tc>
      </w:tr>
      <w:tr w14:paraId="3AB8B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F16D952">
            <w:pPr>
              <w:spacing w:after="0" w:line="240" w:lineRule="auto"/>
            </w:pPr>
            <w:r>
              <w:rPr>
                <w:rFonts w:ascii="Arial" w:hAnsi="Arial"/>
                <w:b w:val="0"/>
                <w:sz w:val="14"/>
              </w:rPr>
              <w:t>Monitoring implementation</w:t>
            </w:r>
          </w:p>
        </w:tc>
        <w:tc>
          <w:tcPr>
            <w:tcW w:w="7272" w:type="dxa"/>
            <w:vAlign w:val="top"/>
          </w:tcPr>
          <w:p w14:paraId="505B758C">
            <w:pPr>
              <w:spacing w:after="0" w:line="240" w:lineRule="auto"/>
            </w:pPr>
            <w:r>
              <w:rPr>
                <w:rFonts w:ascii="Arial" w:hAnsi="Arial"/>
                <w:b w:val="0"/>
                <w:sz w:val="14"/>
              </w:rPr>
              <w:t>GA4 service for analytics and internal dashboard/visitor tracking. Dedicated APM/metrics exporter Not Found in Current Codebase.</w:t>
            </w:r>
          </w:p>
        </w:tc>
      </w:tr>
      <w:tr w14:paraId="2B456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254242C">
            <w:pPr>
              <w:spacing w:after="0" w:line="240" w:lineRule="auto"/>
            </w:pPr>
            <w:r>
              <w:rPr>
                <w:rFonts w:ascii="Arial" w:hAnsi="Arial"/>
                <w:b w:val="0"/>
                <w:sz w:val="14"/>
              </w:rPr>
              <w:t>Audit trail</w:t>
            </w:r>
          </w:p>
        </w:tc>
        <w:tc>
          <w:tcPr>
            <w:tcW w:w="7272" w:type="dxa"/>
            <w:vAlign w:val="top"/>
          </w:tcPr>
          <w:p w14:paraId="106DE264">
            <w:pPr>
              <w:spacing w:after="0" w:line="240" w:lineRule="auto"/>
            </w:pPr>
            <w:r>
              <w:rPr>
                <w:rFonts w:ascii="Arial" w:hAnsi="Arial"/>
                <w:b w:val="0"/>
                <w:sz w:val="14"/>
              </w:rPr>
              <w:t>autoLogActivity logs non-GET API operations with before/after metadata redaction; LogActivity CMS routes support list/stats/timeline/delete/cleanup.</w:t>
            </w:r>
          </w:p>
        </w:tc>
      </w:tr>
    </w:tbl>
    <w:p w14:paraId="5A72C958"/>
    <w:p w14:paraId="1A88A52D">
      <w:pPr>
        <w:pStyle w:val="3"/>
      </w:pPr>
      <w:r>
        <w:t>14. Third Party Integration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8"/>
        <w:gridCol w:w="4848"/>
        <w:gridCol w:w="4848"/>
      </w:tblGrid>
      <w:tr w14:paraId="7FE40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28482445">
            <w:pPr>
              <w:spacing w:after="0" w:line="240" w:lineRule="auto"/>
            </w:pPr>
            <w:r>
              <w:rPr>
                <w:rFonts w:ascii="Arial" w:hAnsi="Arial"/>
                <w:b/>
                <w:sz w:val="14"/>
              </w:rPr>
              <w:t>Integration</w:t>
            </w:r>
          </w:p>
        </w:tc>
        <w:tc>
          <w:tcPr>
            <w:tcW w:w="4848" w:type="dxa"/>
            <w:vAlign w:val="top"/>
          </w:tcPr>
          <w:p w14:paraId="755E4267">
            <w:pPr>
              <w:spacing w:after="0" w:line="240" w:lineRule="auto"/>
            </w:pPr>
            <w:r>
              <w:rPr>
                <w:rFonts w:ascii="Arial" w:hAnsi="Arial"/>
                <w:b/>
                <w:sz w:val="14"/>
              </w:rPr>
              <w:t>Implementation Found</w:t>
            </w:r>
          </w:p>
        </w:tc>
        <w:tc>
          <w:tcPr>
            <w:tcW w:w="4848" w:type="dxa"/>
            <w:vAlign w:val="top"/>
          </w:tcPr>
          <w:p w14:paraId="623A576F">
            <w:pPr>
              <w:spacing w:after="0" w:line="240" w:lineRule="auto"/>
            </w:pPr>
            <w:r>
              <w:rPr>
                <w:rFonts w:ascii="Arial" w:hAnsi="Arial"/>
                <w:b/>
                <w:sz w:val="14"/>
              </w:rPr>
              <w:t>Configuration</w:t>
            </w:r>
          </w:p>
        </w:tc>
      </w:tr>
      <w:tr w14:paraId="7A025F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3D6BAD28">
            <w:pPr>
              <w:spacing w:after="0" w:line="240" w:lineRule="auto"/>
            </w:pPr>
            <w:r>
              <w:rPr>
                <w:rFonts w:ascii="Arial" w:hAnsi="Arial"/>
                <w:b w:val="0"/>
                <w:sz w:val="14"/>
              </w:rPr>
              <w:t>Google Analytics 4</w:t>
            </w:r>
          </w:p>
        </w:tc>
        <w:tc>
          <w:tcPr>
            <w:tcW w:w="4848" w:type="dxa"/>
            <w:vAlign w:val="top"/>
          </w:tcPr>
          <w:p w14:paraId="698036A3">
            <w:pPr>
              <w:spacing w:after="0" w:line="240" w:lineRule="auto"/>
            </w:pPr>
            <w:r>
              <w:rPr>
                <w:rFonts w:ascii="Arial" w:hAnsi="Arial"/>
                <w:b w:val="0"/>
                <w:sz w:val="14"/>
              </w:rPr>
              <w:t>@google-analytics/data service queries GA4 reports with cache.</w:t>
            </w:r>
          </w:p>
        </w:tc>
        <w:tc>
          <w:tcPr>
            <w:tcW w:w="4848" w:type="dxa"/>
            <w:vAlign w:val="top"/>
          </w:tcPr>
          <w:p w14:paraId="2821993A">
            <w:pPr>
              <w:spacing w:after="0" w:line="240" w:lineRule="auto"/>
            </w:pPr>
            <w:r>
              <w:rPr>
                <w:rFonts w:ascii="Arial" w:hAnsi="Arial"/>
                <w:b w:val="0"/>
                <w:sz w:val="14"/>
              </w:rPr>
              <w:t>GA4_PROPERTY_ID, GOOGLE_SERVICE_ACCOUNT_JSON or GA4_CLIENT_EMAIL/GA4_PRIVATE_KEY.</w:t>
            </w:r>
          </w:p>
        </w:tc>
      </w:tr>
      <w:tr w14:paraId="2D8EE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6124D619">
            <w:pPr>
              <w:spacing w:after="0" w:line="240" w:lineRule="auto"/>
            </w:pPr>
            <w:r>
              <w:rPr>
                <w:rFonts w:ascii="Arial" w:hAnsi="Arial"/>
                <w:b w:val="0"/>
                <w:sz w:val="14"/>
              </w:rPr>
              <w:t>AWS S3</w:t>
            </w:r>
          </w:p>
        </w:tc>
        <w:tc>
          <w:tcPr>
            <w:tcW w:w="4848" w:type="dxa"/>
            <w:vAlign w:val="top"/>
          </w:tcPr>
          <w:p w14:paraId="0B3FE7EA">
            <w:pPr>
              <w:spacing w:after="0" w:line="240" w:lineRule="auto"/>
            </w:pPr>
            <w:r>
              <w:rPr>
                <w:rFonts w:ascii="Arial" w:hAnsi="Arial"/>
                <w:b w:val="0"/>
                <w:sz w:val="14"/>
              </w:rPr>
              <w:t>S3 client/service for upload, delete, list, presigned URL.</w:t>
            </w:r>
          </w:p>
        </w:tc>
        <w:tc>
          <w:tcPr>
            <w:tcW w:w="4848" w:type="dxa"/>
            <w:vAlign w:val="top"/>
          </w:tcPr>
          <w:p w14:paraId="775BFA9D">
            <w:pPr>
              <w:spacing w:after="0" w:line="240" w:lineRule="auto"/>
            </w:pPr>
            <w:r>
              <w:rPr>
                <w:rFonts w:ascii="Arial" w:hAnsi="Arial"/>
                <w:b w:val="0"/>
                <w:sz w:val="14"/>
              </w:rPr>
              <w:t>AWS_REGION, AWS_S3_BUCKET, AWS_S3_PUBLIC_URL, AWS_S3_ENDPOINT, AWS credentials/default provider chain.</w:t>
            </w:r>
          </w:p>
        </w:tc>
      </w:tr>
      <w:tr w14:paraId="473D5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68283FB3">
            <w:pPr>
              <w:spacing w:after="0" w:line="240" w:lineRule="auto"/>
            </w:pPr>
            <w:r>
              <w:rPr>
                <w:rFonts w:ascii="Arial" w:hAnsi="Arial"/>
                <w:b w:val="0"/>
                <w:sz w:val="14"/>
              </w:rPr>
              <w:t>Azure Blob Storage</w:t>
            </w:r>
          </w:p>
        </w:tc>
        <w:tc>
          <w:tcPr>
            <w:tcW w:w="4848" w:type="dxa"/>
            <w:vAlign w:val="top"/>
          </w:tcPr>
          <w:p w14:paraId="5E4DD21D">
            <w:pPr>
              <w:spacing w:after="0" w:line="240" w:lineRule="auto"/>
            </w:pPr>
            <w:r>
              <w:rPr>
                <w:rFonts w:ascii="Arial" w:hAnsi="Arial"/>
                <w:b w:val="0"/>
                <w:sz w:val="14"/>
              </w:rPr>
              <w:t>Azure storage service with upload/delete/public URL support.</w:t>
            </w:r>
          </w:p>
        </w:tc>
        <w:tc>
          <w:tcPr>
            <w:tcW w:w="4848" w:type="dxa"/>
            <w:vAlign w:val="top"/>
          </w:tcPr>
          <w:p w14:paraId="4165E996">
            <w:pPr>
              <w:spacing w:after="0" w:line="240" w:lineRule="auto"/>
            </w:pPr>
            <w:r>
              <w:rPr>
                <w:rFonts w:ascii="Arial" w:hAnsi="Arial"/>
                <w:b w:val="0"/>
                <w:sz w:val="14"/>
              </w:rPr>
              <w:t>AZURE_STORAGE_CONNECTION_STRING or AZURE_STORAGE_ACCOUNT_NAME/CONTAINER.</w:t>
            </w:r>
          </w:p>
        </w:tc>
      </w:tr>
      <w:tr w14:paraId="655465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1E5BE444">
            <w:pPr>
              <w:spacing w:after="0" w:line="240" w:lineRule="auto"/>
            </w:pPr>
            <w:r>
              <w:rPr>
                <w:rFonts w:ascii="Arial" w:hAnsi="Arial"/>
                <w:b w:val="0"/>
                <w:sz w:val="14"/>
              </w:rPr>
              <w:t>Azure Key Vault</w:t>
            </w:r>
          </w:p>
        </w:tc>
        <w:tc>
          <w:tcPr>
            <w:tcW w:w="4848" w:type="dxa"/>
            <w:vAlign w:val="top"/>
          </w:tcPr>
          <w:p w14:paraId="2245B8E1">
            <w:pPr>
              <w:spacing w:after="0" w:line="240" w:lineRule="auto"/>
            </w:pPr>
            <w:r>
              <w:rPr>
                <w:rFonts w:ascii="Arial" w:hAnsi="Arial"/>
                <w:b w:val="0"/>
                <w:sz w:val="14"/>
              </w:rPr>
              <w:t>Secret lookup service with DefaultAzureCredential or service principal credentials; Kubernetes CSI manifests.</w:t>
            </w:r>
          </w:p>
        </w:tc>
        <w:tc>
          <w:tcPr>
            <w:tcW w:w="4848" w:type="dxa"/>
            <w:vAlign w:val="top"/>
          </w:tcPr>
          <w:p w14:paraId="54E97D09">
            <w:pPr>
              <w:spacing w:after="0" w:line="240" w:lineRule="auto"/>
            </w:pPr>
            <w:r>
              <w:rPr>
                <w:rFonts w:ascii="Arial" w:hAnsi="Arial"/>
                <w:b w:val="0"/>
                <w:sz w:val="14"/>
              </w:rPr>
              <w:t>AZURE_KEY_VAULT_URL, AZURE_TENANT_ID, AZURE_CLIENT_ID, AZURE_CLIENT_SECRET.</w:t>
            </w:r>
          </w:p>
        </w:tc>
      </w:tr>
      <w:tr w14:paraId="3469E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848" w:type="dxa"/>
            <w:vAlign w:val="top"/>
          </w:tcPr>
          <w:p w14:paraId="5216E4B0">
            <w:pPr>
              <w:spacing w:after="0" w:line="240" w:lineRule="auto"/>
            </w:pPr>
            <w:r>
              <w:rPr>
                <w:rFonts w:ascii="Arial" w:hAnsi="Arial"/>
                <w:b w:val="0"/>
                <w:sz w:val="14"/>
              </w:rPr>
              <w:t>Redis/Bull</w:t>
            </w:r>
          </w:p>
        </w:tc>
        <w:tc>
          <w:tcPr>
            <w:tcW w:w="4848" w:type="dxa"/>
            <w:vAlign w:val="top"/>
          </w:tcPr>
          <w:p w14:paraId="1D970801">
            <w:pPr>
              <w:spacing w:after="0" w:line="240" w:lineRule="auto"/>
            </w:pPr>
            <w:r>
              <w:rPr>
                <w:rFonts w:ascii="Arial" w:hAnsi="Arial"/>
                <w:b w:val="0"/>
                <w:sz w:val="14"/>
              </w:rPr>
              <w:t>Optional Redis connection and queue-based activity/form dispatch.</w:t>
            </w:r>
          </w:p>
        </w:tc>
        <w:tc>
          <w:tcPr>
            <w:tcW w:w="4848" w:type="dxa"/>
            <w:vAlign w:val="top"/>
          </w:tcPr>
          <w:p w14:paraId="61129DBE">
            <w:pPr>
              <w:spacing w:after="0" w:line="240" w:lineRule="auto"/>
            </w:pPr>
            <w:r>
              <w:rPr>
                <w:rFonts w:ascii="Arial" w:hAnsi="Arial"/>
                <w:b w:val="0"/>
                <w:sz w:val="14"/>
              </w:rPr>
              <w:t>REDIS_ENABLED and Redis connection envs.</w:t>
            </w:r>
          </w:p>
        </w:tc>
      </w:tr>
      <w:tr w14:paraId="6C00E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6C7D612C">
            <w:pPr>
              <w:spacing w:after="0" w:line="240" w:lineRule="auto"/>
            </w:pPr>
            <w:r>
              <w:rPr>
                <w:rFonts w:ascii="Arial" w:hAnsi="Arial"/>
                <w:b w:val="0"/>
                <w:sz w:val="14"/>
              </w:rPr>
              <w:t>Email service</w:t>
            </w:r>
          </w:p>
        </w:tc>
        <w:tc>
          <w:tcPr>
            <w:tcW w:w="4848" w:type="dxa"/>
            <w:vAlign w:val="top"/>
          </w:tcPr>
          <w:p w14:paraId="26D119DC">
            <w:pPr>
              <w:spacing w:after="0" w:line="240" w:lineRule="auto"/>
            </w:pPr>
            <w:r>
              <w:rPr>
                <w:rFonts w:ascii="Arial" w:hAnsi="Arial"/>
                <w:b w:val="0"/>
                <w:sz w:val="14"/>
              </w:rPr>
              <w:t>Nodemailer dependency and auth/password email flows found.</w:t>
            </w:r>
          </w:p>
        </w:tc>
        <w:tc>
          <w:tcPr>
            <w:tcW w:w="4848" w:type="dxa"/>
            <w:vAlign w:val="top"/>
          </w:tcPr>
          <w:p w14:paraId="563F8D75">
            <w:pPr>
              <w:spacing w:after="0" w:line="240" w:lineRule="auto"/>
            </w:pPr>
            <w:r>
              <w:rPr>
                <w:rFonts w:ascii="Arial" w:hAnsi="Arial"/>
                <w:b w:val="0"/>
                <w:sz w:val="14"/>
              </w:rPr>
              <w:t>SMTP/mail env details are not fully documented in inspected .env example; exact provider Not Found in Current Codebase.</w:t>
            </w:r>
          </w:p>
        </w:tc>
      </w:tr>
      <w:tr w14:paraId="564EB1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4005F548">
            <w:pPr>
              <w:spacing w:after="0" w:line="240" w:lineRule="auto"/>
            </w:pPr>
            <w:r>
              <w:rPr>
                <w:rFonts w:ascii="Arial" w:hAnsi="Arial"/>
                <w:b w:val="0"/>
                <w:sz w:val="14"/>
              </w:rPr>
              <w:t>Yahoo Finance</w:t>
            </w:r>
          </w:p>
        </w:tc>
        <w:tc>
          <w:tcPr>
            <w:tcW w:w="4848" w:type="dxa"/>
            <w:vAlign w:val="top"/>
          </w:tcPr>
          <w:p w14:paraId="5DDDBE16">
            <w:pPr>
              <w:spacing w:after="0" w:line="240" w:lineRule="auto"/>
            </w:pPr>
            <w:r>
              <w:rPr>
                <w:rFonts w:ascii="Arial" w:hAnsi="Arial"/>
                <w:b w:val="0"/>
                <w:sz w:val="14"/>
              </w:rPr>
              <w:t>Public web Next.js API routes use yahoo-finance2 for quote and historical data.</w:t>
            </w:r>
          </w:p>
        </w:tc>
        <w:tc>
          <w:tcPr>
            <w:tcW w:w="4848" w:type="dxa"/>
            <w:vAlign w:val="top"/>
          </w:tcPr>
          <w:p w14:paraId="0F63E4B7">
            <w:pPr>
              <w:spacing w:after="0" w:line="240" w:lineRule="auto"/>
            </w:pPr>
            <w:r>
              <w:rPr>
                <w:rFonts w:ascii="Arial" w:hAnsi="Arial"/>
                <w:b w:val="0"/>
                <w:sz w:val="14"/>
              </w:rPr>
              <w:t>No external credentials required by library in code.</w:t>
            </w:r>
          </w:p>
        </w:tc>
      </w:tr>
      <w:tr w14:paraId="7DDDA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2DD12F94">
            <w:pPr>
              <w:spacing w:after="0" w:line="240" w:lineRule="auto"/>
            </w:pPr>
            <w:r>
              <w:rPr>
                <w:rFonts w:ascii="Arial" w:hAnsi="Arial"/>
                <w:b w:val="0"/>
                <w:sz w:val="14"/>
              </w:rPr>
              <w:t>Linknet Enterprise</w:t>
            </w:r>
          </w:p>
        </w:tc>
        <w:tc>
          <w:tcPr>
            <w:tcW w:w="4848" w:type="dxa"/>
            <w:vAlign w:val="top"/>
          </w:tcPr>
          <w:p w14:paraId="1BF2AA94">
            <w:pPr>
              <w:spacing w:after="0" w:line="240" w:lineRule="auto"/>
            </w:pPr>
            <w:r>
              <w:rPr>
                <w:rFonts w:ascii="Arial" w:hAnsi="Arial"/>
                <w:b w:val="0"/>
                <w:sz w:val="14"/>
              </w:rPr>
              <w:t>Public backend proxy endpoints for coverage, nearest, cities.</w:t>
            </w:r>
          </w:p>
        </w:tc>
        <w:tc>
          <w:tcPr>
            <w:tcW w:w="4848" w:type="dxa"/>
            <w:vAlign w:val="top"/>
          </w:tcPr>
          <w:p w14:paraId="3FBBAB75">
            <w:pPr>
              <w:spacing w:after="0" w:line="240" w:lineRule="auto"/>
            </w:pPr>
            <w:r>
              <w:rPr>
                <w:rFonts w:ascii="Arial" w:hAnsi="Arial"/>
                <w:b w:val="0"/>
                <w:sz w:val="14"/>
              </w:rPr>
              <w:t>ENTERPRISE_CLIENT_ID, ENTERPRISE_CLIENT_SECRET, ENTERPRISE_USERNAME, ENTERPRISE_PASSWORD, ENTERPRISE_PARTNER_ID.</w:t>
            </w:r>
          </w:p>
        </w:tc>
      </w:tr>
      <w:tr w14:paraId="40018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6B4BF406">
            <w:pPr>
              <w:spacing w:after="0" w:line="240" w:lineRule="auto"/>
            </w:pPr>
            <w:r>
              <w:rPr>
                <w:rFonts w:ascii="Arial" w:hAnsi="Arial"/>
                <w:b w:val="0"/>
                <w:sz w:val="14"/>
              </w:rPr>
              <w:t>Linknet Media</w:t>
            </w:r>
          </w:p>
        </w:tc>
        <w:tc>
          <w:tcPr>
            <w:tcW w:w="4848" w:type="dxa"/>
            <w:vAlign w:val="top"/>
          </w:tcPr>
          <w:p w14:paraId="061D075D">
            <w:pPr>
              <w:spacing w:after="0" w:line="240" w:lineRule="auto"/>
            </w:pPr>
            <w:r>
              <w:rPr>
                <w:rFonts w:ascii="Arial" w:hAnsi="Arial"/>
                <w:b w:val="0"/>
                <w:sz w:val="14"/>
              </w:rPr>
              <w:t>Public backend proxy endpoint for media data.</w:t>
            </w:r>
          </w:p>
        </w:tc>
        <w:tc>
          <w:tcPr>
            <w:tcW w:w="4848" w:type="dxa"/>
            <w:vAlign w:val="top"/>
          </w:tcPr>
          <w:p w14:paraId="3BB25881">
            <w:pPr>
              <w:spacing w:after="0" w:line="240" w:lineRule="auto"/>
            </w:pPr>
            <w:r>
              <w:rPr>
                <w:rFonts w:ascii="Arial" w:hAnsi="Arial"/>
                <w:b w:val="0"/>
                <w:sz w:val="14"/>
              </w:rPr>
              <w:t>Exact upstream configuration Not Found in Current Codebase from route file alone.</w:t>
            </w:r>
          </w:p>
        </w:tc>
      </w:tr>
      <w:tr w14:paraId="262EF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718382E0">
            <w:pPr>
              <w:spacing w:after="0" w:line="240" w:lineRule="auto"/>
            </w:pPr>
            <w:r>
              <w:rPr>
                <w:rFonts w:ascii="Arial" w:hAnsi="Arial"/>
                <w:b w:val="0"/>
                <w:sz w:val="14"/>
              </w:rPr>
              <w:t>Payment gateway</w:t>
            </w:r>
          </w:p>
        </w:tc>
        <w:tc>
          <w:tcPr>
            <w:tcW w:w="4848" w:type="dxa"/>
            <w:vAlign w:val="top"/>
          </w:tcPr>
          <w:p w14:paraId="5FA516D9">
            <w:pPr>
              <w:spacing w:after="0" w:line="240" w:lineRule="auto"/>
            </w:pPr>
            <w:r>
              <w:rPr>
                <w:rFonts w:ascii="Arial" w:hAnsi="Arial"/>
                <w:b w:val="0"/>
                <w:sz w:val="14"/>
              </w:rPr>
              <w:t>Not Found in Current Codebase.</w:t>
            </w:r>
          </w:p>
        </w:tc>
        <w:tc>
          <w:tcPr>
            <w:tcW w:w="4848" w:type="dxa"/>
            <w:vAlign w:val="top"/>
          </w:tcPr>
          <w:p w14:paraId="7F9107CF">
            <w:pPr>
              <w:spacing w:after="0" w:line="240" w:lineRule="auto"/>
            </w:pPr>
            <w:r>
              <w:rPr>
                <w:rFonts w:ascii="Arial" w:hAnsi="Arial"/>
                <w:b w:val="0"/>
                <w:sz w:val="14"/>
              </w:rPr>
              <w:t>Not Implemented.</w:t>
            </w:r>
          </w:p>
        </w:tc>
      </w:tr>
      <w:tr w14:paraId="2D8D35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4DD902FB">
            <w:pPr>
              <w:spacing w:after="0" w:line="240" w:lineRule="auto"/>
            </w:pPr>
            <w:r>
              <w:rPr>
                <w:rFonts w:ascii="Arial" w:hAnsi="Arial"/>
                <w:b w:val="0"/>
                <w:sz w:val="14"/>
              </w:rPr>
              <w:t>OAuth provider</w:t>
            </w:r>
          </w:p>
        </w:tc>
        <w:tc>
          <w:tcPr>
            <w:tcW w:w="4848" w:type="dxa"/>
            <w:vAlign w:val="top"/>
          </w:tcPr>
          <w:p w14:paraId="59376764">
            <w:pPr>
              <w:spacing w:after="0" w:line="240" w:lineRule="auto"/>
            </w:pPr>
            <w:r>
              <w:rPr>
                <w:rFonts w:ascii="Arial" w:hAnsi="Arial"/>
                <w:b w:val="0"/>
                <w:sz w:val="14"/>
              </w:rPr>
              <w:t>Not Found in Current Codebase.</w:t>
            </w:r>
          </w:p>
        </w:tc>
        <w:tc>
          <w:tcPr>
            <w:tcW w:w="4848" w:type="dxa"/>
            <w:vAlign w:val="top"/>
          </w:tcPr>
          <w:p w14:paraId="130647D4">
            <w:pPr>
              <w:spacing w:after="0" w:line="240" w:lineRule="auto"/>
            </w:pPr>
            <w:r>
              <w:rPr>
                <w:rFonts w:ascii="Arial" w:hAnsi="Arial"/>
                <w:b w:val="0"/>
                <w:sz w:val="14"/>
              </w:rPr>
              <w:t>Not Implemented.</w:t>
            </w:r>
          </w:p>
        </w:tc>
      </w:tr>
    </w:tbl>
    <w:p w14:paraId="1B5943BF"/>
    <w:p w14:paraId="68289275">
      <w:pPr>
        <w:pStyle w:val="3"/>
      </w:pPr>
      <w:r>
        <w:t>15. Technical Risks &amp; Recommendations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8"/>
        <w:gridCol w:w="4848"/>
        <w:gridCol w:w="4848"/>
      </w:tblGrid>
      <w:tr w14:paraId="14C43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7207598F">
            <w:pPr>
              <w:spacing w:after="0" w:line="240" w:lineRule="auto"/>
            </w:pPr>
            <w:r>
              <w:rPr>
                <w:rFonts w:ascii="Arial" w:hAnsi="Arial"/>
                <w:b/>
                <w:sz w:val="14"/>
              </w:rPr>
              <w:t>Severity</w:t>
            </w:r>
          </w:p>
        </w:tc>
        <w:tc>
          <w:tcPr>
            <w:tcW w:w="4848" w:type="dxa"/>
            <w:vAlign w:val="top"/>
          </w:tcPr>
          <w:p w14:paraId="71FD08C2">
            <w:pPr>
              <w:spacing w:after="0" w:line="240" w:lineRule="auto"/>
            </w:pPr>
            <w:r>
              <w:rPr>
                <w:rFonts w:ascii="Arial" w:hAnsi="Arial"/>
                <w:b/>
                <w:sz w:val="14"/>
              </w:rPr>
              <w:t>Finding</w:t>
            </w:r>
          </w:p>
        </w:tc>
        <w:tc>
          <w:tcPr>
            <w:tcW w:w="4848" w:type="dxa"/>
            <w:vAlign w:val="top"/>
          </w:tcPr>
          <w:p w14:paraId="467EE32D">
            <w:pPr>
              <w:spacing w:after="0" w:line="240" w:lineRule="auto"/>
            </w:pPr>
            <w:r>
              <w:rPr>
                <w:rFonts w:ascii="Arial" w:hAnsi="Arial"/>
                <w:b/>
                <w:sz w:val="14"/>
              </w:rPr>
              <w:t>Recommendation</w:t>
            </w:r>
          </w:p>
        </w:tc>
      </w:tr>
      <w:tr w14:paraId="7A54D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2185EB63">
            <w:pPr>
              <w:spacing w:after="0" w:line="240" w:lineRule="auto"/>
            </w:pPr>
            <w:r>
              <w:rPr>
                <w:rFonts w:ascii="Arial" w:hAnsi="Arial"/>
                <w:b w:val="0"/>
                <w:sz w:val="14"/>
              </w:rPr>
              <w:t>High</w:t>
            </w:r>
          </w:p>
        </w:tc>
        <w:tc>
          <w:tcPr>
            <w:tcW w:w="4848" w:type="dxa"/>
            <w:vAlign w:val="top"/>
          </w:tcPr>
          <w:p w14:paraId="1036723D">
            <w:pPr>
              <w:spacing w:after="0" w:line="240" w:lineRule="auto"/>
            </w:pPr>
            <w:r>
              <w:rPr>
                <w:rFonts w:ascii="Arial" w:hAnsi="Arial"/>
                <w:b w:val="0"/>
                <w:sz w:val="14"/>
              </w:rPr>
              <w:t>CMS contact export route conflict</w:t>
            </w:r>
          </w:p>
        </w:tc>
        <w:tc>
          <w:tcPr>
            <w:tcW w:w="4848" w:type="dxa"/>
            <w:vAlign w:val="top"/>
          </w:tcPr>
          <w:p w14:paraId="55491D33">
            <w:pPr>
              <w:spacing w:after="0" w:line="240" w:lineRule="auto"/>
            </w:pPr>
            <w:r>
              <w:rPr>
                <w:rFonts w:ascii="Arial" w:hAnsi="Arial"/>
                <w:b w:val="0"/>
                <w:sz w:val="14"/>
              </w:rPr>
              <w:t>In backend/src/routes/cms/contactus.routes.ts, GET /export is declared after GET /:id, so /api/v1/cms/contactus/export may be captured as id. Move /export before /:id.</w:t>
            </w:r>
          </w:p>
        </w:tc>
      </w:tr>
      <w:tr w14:paraId="56B55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3BD190E1">
            <w:pPr>
              <w:spacing w:after="0" w:line="240" w:lineRule="auto"/>
            </w:pPr>
            <w:r>
              <w:rPr>
                <w:rFonts w:ascii="Arial" w:hAnsi="Arial"/>
                <w:b w:val="0"/>
                <w:sz w:val="14"/>
              </w:rPr>
              <w:t>High</w:t>
            </w:r>
          </w:p>
        </w:tc>
        <w:tc>
          <w:tcPr>
            <w:tcW w:w="4848" w:type="dxa"/>
            <w:vAlign w:val="top"/>
          </w:tcPr>
          <w:p w14:paraId="314E3BB7">
            <w:pPr>
              <w:spacing w:after="0" w:line="240" w:lineRule="auto"/>
            </w:pPr>
            <w:r>
              <w:rPr>
                <w:rFonts w:ascii="Arial" w:hAnsi="Arial"/>
                <w:b w:val="0"/>
                <w:sz w:val="14"/>
              </w:rPr>
              <w:t>Frontend/backend settings endpoint mismatch</w:t>
            </w:r>
          </w:p>
        </w:tc>
        <w:tc>
          <w:tcPr>
            <w:tcW w:w="4848" w:type="dxa"/>
            <w:vAlign w:val="top"/>
          </w:tcPr>
          <w:p w14:paraId="10C3C4E9">
            <w:pPr>
              <w:spacing w:after="0" w:line="240" w:lineRule="auto"/>
            </w:pPr>
            <w:r>
              <w:rPr>
                <w:rFonts w:ascii="Arial" w:hAnsi="Arial"/>
                <w:b w:val="0"/>
                <w:sz w:val="14"/>
              </w:rPr>
              <w:t>frontend settings service references /cms/settings/key/:key and /cms/settings/bulk-update, while backend defines /cms/settings/:key and /cms/settings/update-group. Align service or backend routes before SIT/UAT.</w:t>
            </w:r>
          </w:p>
        </w:tc>
      </w:tr>
      <w:tr w14:paraId="07360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19038CCA">
            <w:pPr>
              <w:spacing w:after="0" w:line="240" w:lineRule="auto"/>
            </w:pPr>
            <w:r>
              <w:rPr>
                <w:rFonts w:ascii="Arial" w:hAnsi="Arial"/>
                <w:b w:val="0"/>
                <w:sz w:val="14"/>
              </w:rPr>
              <w:t>High</w:t>
            </w:r>
          </w:p>
        </w:tc>
        <w:tc>
          <w:tcPr>
            <w:tcW w:w="4848" w:type="dxa"/>
            <w:vAlign w:val="top"/>
          </w:tcPr>
          <w:p w14:paraId="596539BB">
            <w:pPr>
              <w:spacing w:after="0" w:line="240" w:lineRule="auto"/>
            </w:pPr>
            <w:r>
              <w:rPr>
                <w:rFonts w:ascii="Arial" w:hAnsi="Arial"/>
                <w:b w:val="0"/>
                <w:sz w:val="14"/>
              </w:rPr>
              <w:t>Frontend report grid-items endpoint mismatch</w:t>
            </w:r>
          </w:p>
        </w:tc>
        <w:tc>
          <w:tcPr>
            <w:tcW w:w="4848" w:type="dxa"/>
            <w:vAlign w:val="top"/>
          </w:tcPr>
          <w:p w14:paraId="0F959AB5">
            <w:pPr>
              <w:spacing w:after="0" w:line="240" w:lineRule="auto"/>
            </w:pPr>
            <w:r>
              <w:rPr>
                <w:rFonts w:ascii="Arial" w:hAnsi="Arial"/>
                <w:b w:val="0"/>
                <w:sz w:val="14"/>
              </w:rPr>
              <w:t>frontend report service references /cms/report-types/:id/grid-items and grid-items/update-order; backend report.routes.ts does not implement these endpoints.</w:t>
            </w:r>
          </w:p>
        </w:tc>
      </w:tr>
      <w:tr w14:paraId="4D145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0C19B4A0">
            <w:pPr>
              <w:spacing w:after="0" w:line="240" w:lineRule="auto"/>
            </w:pPr>
            <w:r>
              <w:rPr>
                <w:rFonts w:ascii="Arial" w:hAnsi="Arial"/>
                <w:b w:val="0"/>
                <w:sz w:val="14"/>
              </w:rPr>
              <w:t>Medium</w:t>
            </w:r>
          </w:p>
        </w:tc>
        <w:tc>
          <w:tcPr>
            <w:tcW w:w="4848" w:type="dxa"/>
            <w:vAlign w:val="top"/>
          </w:tcPr>
          <w:p w14:paraId="235BEC42">
            <w:pPr>
              <w:spacing w:after="0" w:line="240" w:lineRule="auto"/>
            </w:pPr>
            <w:r>
              <w:rPr>
                <w:rFonts w:ascii="Arial" w:hAnsi="Arial"/>
                <w:b w:val="0"/>
                <w:sz w:val="14"/>
              </w:rPr>
              <w:t>JWT returned to client and localStorage usage</w:t>
            </w:r>
          </w:p>
        </w:tc>
        <w:tc>
          <w:tcPr>
            <w:tcW w:w="4848" w:type="dxa"/>
            <w:vAlign w:val="top"/>
          </w:tcPr>
          <w:p w14:paraId="41BC81DD">
            <w:pPr>
              <w:spacing w:after="0" w:line="240" w:lineRule="auto"/>
            </w:pPr>
            <w:r>
              <w:rPr>
                <w:rFonts w:ascii="Arial" w:hAnsi="Arial"/>
                <w:b w:val="0"/>
                <w:sz w:val="14"/>
              </w:rPr>
              <w:t>Backend sets HttpOnly cookies but also returns tokens in JSON, and admin frontend stores tokens in localStorage. This increases impact of XSS. Prefer cookie-only or memory-only access token strategy.</w:t>
            </w:r>
          </w:p>
        </w:tc>
      </w:tr>
      <w:tr w14:paraId="28650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05B84B53">
            <w:pPr>
              <w:spacing w:after="0" w:line="240" w:lineRule="auto"/>
            </w:pPr>
            <w:r>
              <w:rPr>
                <w:rFonts w:ascii="Arial" w:hAnsi="Arial"/>
                <w:b w:val="0"/>
                <w:sz w:val="14"/>
              </w:rPr>
              <w:t>Medium</w:t>
            </w:r>
          </w:p>
        </w:tc>
        <w:tc>
          <w:tcPr>
            <w:tcW w:w="4848" w:type="dxa"/>
            <w:vAlign w:val="top"/>
          </w:tcPr>
          <w:p w14:paraId="25DA36C1">
            <w:pPr>
              <w:spacing w:after="0" w:line="240" w:lineRule="auto"/>
            </w:pPr>
            <w:r>
              <w:rPr>
                <w:rFonts w:ascii="Arial" w:hAnsi="Arial"/>
                <w:b w:val="0"/>
                <w:sz w:val="14"/>
              </w:rPr>
              <w:t>Storage abstraction inconsistency</w:t>
            </w:r>
          </w:p>
        </w:tc>
        <w:tc>
          <w:tcPr>
            <w:tcW w:w="4848" w:type="dxa"/>
            <w:vAlign w:val="top"/>
          </w:tcPr>
          <w:p w14:paraId="332A499B">
            <w:pPr>
              <w:spacing w:after="0" w:line="240" w:lineRule="auto"/>
            </w:pPr>
            <w:r>
              <w:rPr>
                <w:rFonts w:ascii="Arial" w:hAnsi="Arial"/>
                <w:b w:val="0"/>
                <w:sz w:val="14"/>
              </w:rPr>
              <w:t>S3 service is implemented, but storage/s3.storage.ts provider is documented as not yet implemented/throws. Complete provider or prevent STORAGE_DRIVER=s3 from selecting incomplete abstraction.</w:t>
            </w:r>
          </w:p>
        </w:tc>
      </w:tr>
      <w:tr w14:paraId="690D95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43BA23B0">
            <w:pPr>
              <w:spacing w:after="0" w:line="240" w:lineRule="auto"/>
            </w:pPr>
            <w:r>
              <w:rPr>
                <w:rFonts w:ascii="Arial" w:hAnsi="Arial"/>
                <w:b w:val="0"/>
                <w:sz w:val="14"/>
              </w:rPr>
              <w:t>Medium</w:t>
            </w:r>
          </w:p>
        </w:tc>
        <w:tc>
          <w:tcPr>
            <w:tcW w:w="4848" w:type="dxa"/>
            <w:vAlign w:val="top"/>
          </w:tcPr>
          <w:p w14:paraId="7C9E8686">
            <w:pPr>
              <w:spacing w:after="0" w:line="240" w:lineRule="auto"/>
            </w:pPr>
            <w:r>
              <w:rPr>
                <w:rFonts w:ascii="Arial" w:hAnsi="Arial"/>
                <w:b w:val="0"/>
                <w:sz w:val="14"/>
              </w:rPr>
              <w:t>File malware scanning is opportunistic</w:t>
            </w:r>
          </w:p>
        </w:tc>
        <w:tc>
          <w:tcPr>
            <w:tcW w:w="4848" w:type="dxa"/>
            <w:vAlign w:val="top"/>
          </w:tcPr>
          <w:p w14:paraId="1F795DCF">
            <w:pPr>
              <w:spacing w:after="0" w:line="240" w:lineRule="auto"/>
            </w:pPr>
            <w:r>
              <w:rPr>
                <w:rFonts w:ascii="Arial" w:hAnsi="Arial"/>
                <w:b w:val="0"/>
                <w:sz w:val="14"/>
              </w:rPr>
              <w:t>If scanner/ClamAV is unavailable, code logs warning and allows file. For strict security review, enforce scanner availability in production.</w:t>
            </w:r>
          </w:p>
        </w:tc>
      </w:tr>
      <w:tr w14:paraId="54EB4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3E894B1B">
            <w:pPr>
              <w:spacing w:after="0" w:line="240" w:lineRule="auto"/>
            </w:pPr>
            <w:r>
              <w:rPr>
                <w:rFonts w:ascii="Arial" w:hAnsi="Arial"/>
                <w:b w:val="0"/>
                <w:sz w:val="14"/>
              </w:rPr>
              <w:t>Medium</w:t>
            </w:r>
          </w:p>
        </w:tc>
        <w:tc>
          <w:tcPr>
            <w:tcW w:w="4848" w:type="dxa"/>
            <w:vAlign w:val="top"/>
          </w:tcPr>
          <w:p w14:paraId="077341A7">
            <w:pPr>
              <w:spacing w:after="0" w:line="240" w:lineRule="auto"/>
            </w:pPr>
            <w:r>
              <w:rPr>
                <w:rFonts w:ascii="Arial" w:hAnsi="Arial"/>
                <w:b w:val="0"/>
                <w:sz w:val="14"/>
              </w:rPr>
              <w:t>Standalone filemanager API key optional</w:t>
            </w:r>
          </w:p>
        </w:tc>
        <w:tc>
          <w:tcPr>
            <w:tcW w:w="4848" w:type="dxa"/>
            <w:vAlign w:val="top"/>
          </w:tcPr>
          <w:p w14:paraId="6FB3E92E">
            <w:pPr>
              <w:spacing w:after="0" w:line="240" w:lineRule="auto"/>
            </w:pPr>
            <w:r>
              <w:rPr>
                <w:rFonts w:ascii="Arial" w:hAnsi="Arial"/>
                <w:b w:val="0"/>
                <w:sz w:val="14"/>
              </w:rPr>
              <w:t>filemanager auth middleware disables protection if API_KEY is not configured. Production deployment must configure API_KEY or isolate the service.</w:t>
            </w:r>
          </w:p>
        </w:tc>
      </w:tr>
      <w:tr w14:paraId="70ACE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17E90811">
            <w:pPr>
              <w:spacing w:after="0" w:line="240" w:lineRule="auto"/>
            </w:pPr>
            <w:r>
              <w:rPr>
                <w:rFonts w:ascii="Arial" w:hAnsi="Arial"/>
                <w:b w:val="0"/>
                <w:sz w:val="14"/>
              </w:rPr>
              <w:t>Medium</w:t>
            </w:r>
          </w:p>
        </w:tc>
        <w:tc>
          <w:tcPr>
            <w:tcW w:w="4848" w:type="dxa"/>
            <w:vAlign w:val="top"/>
          </w:tcPr>
          <w:p w14:paraId="74E9430A">
            <w:pPr>
              <w:spacing w:after="0" w:line="240" w:lineRule="auto"/>
            </w:pPr>
            <w:r>
              <w:rPr>
                <w:rFonts w:ascii="Arial" w:hAnsi="Arial"/>
                <w:b w:val="0"/>
                <w:sz w:val="14"/>
              </w:rPr>
              <w:t>Duplicate event admin aliases</w:t>
            </w:r>
          </w:p>
        </w:tc>
        <w:tc>
          <w:tcPr>
            <w:tcW w:w="4848" w:type="dxa"/>
            <w:vAlign w:val="top"/>
          </w:tcPr>
          <w:p w14:paraId="10F65906">
            <w:pPr>
              <w:spacing w:after="0" w:line="240" w:lineRule="auto"/>
            </w:pPr>
            <w:r>
              <w:rPr>
                <w:rFonts w:ascii="Arial" w:hAnsi="Arial"/>
                <w:b w:val="0"/>
                <w:sz w:val="14"/>
              </w:rPr>
              <w:t>Event routes expose both /cms/events and /admin/events aliases. Maintain only one canonical path or document both to avoid inconsistent frontend/API usage.</w:t>
            </w:r>
          </w:p>
        </w:tc>
      </w:tr>
      <w:tr w14:paraId="569AB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7A7BDBBC">
            <w:pPr>
              <w:spacing w:after="0" w:line="240" w:lineRule="auto"/>
            </w:pPr>
            <w:r>
              <w:rPr>
                <w:rFonts w:ascii="Arial" w:hAnsi="Arial"/>
                <w:b w:val="0"/>
                <w:sz w:val="14"/>
              </w:rPr>
              <w:t>Medium</w:t>
            </w:r>
          </w:p>
        </w:tc>
        <w:tc>
          <w:tcPr>
            <w:tcW w:w="4848" w:type="dxa"/>
            <w:vAlign w:val="top"/>
          </w:tcPr>
          <w:p w14:paraId="22A5DAB3">
            <w:pPr>
              <w:spacing w:after="0" w:line="240" w:lineRule="auto"/>
            </w:pPr>
            <w:r>
              <w:rPr>
                <w:rFonts w:ascii="Arial" w:hAnsi="Arial"/>
                <w:b w:val="0"/>
                <w:sz w:val="14"/>
              </w:rPr>
              <w:t>Development rate limit default</w:t>
            </w:r>
          </w:p>
        </w:tc>
        <w:tc>
          <w:tcPr>
            <w:tcW w:w="4848" w:type="dxa"/>
            <w:vAlign w:val="top"/>
          </w:tcPr>
          <w:p w14:paraId="52C2F1D5">
            <w:pPr>
              <w:spacing w:after="0" w:line="240" w:lineRule="auto"/>
            </w:pPr>
            <w:r>
              <w:rPr>
                <w:rFonts w:ascii="Arial" w:hAnsi="Arial"/>
                <w:b w:val="0"/>
                <w:sz w:val="14"/>
              </w:rPr>
              <w:t>Global rate limit can be disabled outside production. Ensure RATE_LIMIT_ENABLED=true or equivalent controls in staging/prod.</w:t>
            </w:r>
          </w:p>
        </w:tc>
      </w:tr>
      <w:tr w14:paraId="70F2E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3E923741">
            <w:pPr>
              <w:spacing w:after="0" w:line="240" w:lineRule="auto"/>
            </w:pPr>
            <w:r>
              <w:rPr>
                <w:rFonts w:ascii="Arial" w:hAnsi="Arial"/>
                <w:b w:val="0"/>
                <w:sz w:val="14"/>
              </w:rPr>
              <w:t>Low</w:t>
            </w:r>
          </w:p>
        </w:tc>
        <w:tc>
          <w:tcPr>
            <w:tcW w:w="4848" w:type="dxa"/>
            <w:vAlign w:val="top"/>
          </w:tcPr>
          <w:p w14:paraId="7E3A2723">
            <w:pPr>
              <w:spacing w:after="0" w:line="240" w:lineRule="auto"/>
            </w:pPr>
            <w:r>
              <w:rPr>
                <w:rFonts w:ascii="Arial" w:hAnsi="Arial"/>
                <w:b w:val="0"/>
                <w:sz w:val="14"/>
              </w:rPr>
              <w:t>Backup route/controller files</w:t>
            </w:r>
          </w:p>
        </w:tc>
        <w:tc>
          <w:tcPr>
            <w:tcW w:w="4848" w:type="dxa"/>
            <w:vAlign w:val="top"/>
          </w:tcPr>
          <w:p w14:paraId="04F7161F">
            <w:pPr>
              <w:spacing w:after="0" w:line="240" w:lineRule="auto"/>
            </w:pPr>
            <w:r>
              <w:rPr>
                <w:rFonts w:ascii="Arial" w:hAnsi="Arial"/>
                <w:b w:val="0"/>
                <w:sz w:val="14"/>
              </w:rPr>
              <w:t>Several .bak files are present in backend routes/controllers/services/validators. Exclude from build and clean up stale files before handover.</w:t>
            </w:r>
          </w:p>
        </w:tc>
      </w:tr>
      <w:tr w14:paraId="33411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0CAA1EC9">
            <w:pPr>
              <w:spacing w:after="0" w:line="240" w:lineRule="auto"/>
            </w:pPr>
            <w:r>
              <w:rPr>
                <w:rFonts w:ascii="Arial" w:hAnsi="Arial"/>
                <w:b w:val="0"/>
                <w:sz w:val="14"/>
              </w:rPr>
              <w:t>Low</w:t>
            </w:r>
          </w:p>
        </w:tc>
        <w:tc>
          <w:tcPr>
            <w:tcW w:w="4848" w:type="dxa"/>
            <w:vAlign w:val="top"/>
          </w:tcPr>
          <w:p w14:paraId="264487FD">
            <w:pPr>
              <w:spacing w:after="0" w:line="240" w:lineRule="auto"/>
            </w:pPr>
            <w:r>
              <w:rPr>
                <w:rFonts w:ascii="Arial" w:hAnsi="Arial"/>
                <w:b w:val="0"/>
                <w:sz w:val="14"/>
              </w:rPr>
              <w:t>Local .env files present</w:t>
            </w:r>
          </w:p>
        </w:tc>
        <w:tc>
          <w:tcPr>
            <w:tcW w:w="4848" w:type="dxa"/>
            <w:vAlign w:val="top"/>
          </w:tcPr>
          <w:p w14:paraId="6A3C2625">
            <w:pPr>
              <w:spacing w:after="0" w:line="240" w:lineRule="auto"/>
            </w:pPr>
            <w:r>
              <w:rPr>
                <w:rFonts w:ascii="Arial" w:hAnsi="Arial"/>
                <w:b w:val="0"/>
                <w:sz w:val="14"/>
              </w:rPr>
              <w:t>Local .env files exist in workspace. Ensure they are not committed and rotate any exposed credentials before deployment.</w:t>
            </w:r>
          </w:p>
        </w:tc>
      </w:tr>
      <w:tr w14:paraId="327A4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0B352231">
            <w:pPr>
              <w:spacing w:after="0" w:line="240" w:lineRule="auto"/>
            </w:pPr>
            <w:r>
              <w:rPr>
                <w:rFonts w:ascii="Arial" w:hAnsi="Arial"/>
                <w:b w:val="0"/>
                <w:sz w:val="14"/>
              </w:rPr>
              <w:t>Low</w:t>
            </w:r>
          </w:p>
        </w:tc>
        <w:tc>
          <w:tcPr>
            <w:tcW w:w="4848" w:type="dxa"/>
            <w:vAlign w:val="top"/>
          </w:tcPr>
          <w:p w14:paraId="702DC36D">
            <w:pPr>
              <w:spacing w:after="0" w:line="240" w:lineRule="auto"/>
            </w:pPr>
            <w:r>
              <w:rPr>
                <w:rFonts w:ascii="Arial" w:hAnsi="Arial"/>
                <w:b w:val="0"/>
                <w:sz w:val="14"/>
              </w:rPr>
              <w:t>Rendered ERD artifact not found</w:t>
            </w:r>
          </w:p>
        </w:tc>
        <w:tc>
          <w:tcPr>
            <w:tcW w:w="4848" w:type="dxa"/>
            <w:vAlign w:val="top"/>
          </w:tcPr>
          <w:p w14:paraId="0AF57BA1">
            <w:pPr>
              <w:spacing w:after="0" w:line="240" w:lineRule="auto"/>
            </w:pPr>
            <w:r>
              <w:rPr>
                <w:rFonts w:ascii="Arial" w:hAnsi="Arial"/>
                <w:b w:val="0"/>
                <w:sz w:val="14"/>
              </w:rPr>
              <w:t>Prisma schema contains enough relation metadata, but a generated ERD diagram was Not Found in Current Codebase. Generate one for audit package if required.</w:t>
            </w:r>
          </w:p>
        </w:tc>
      </w:tr>
    </w:tbl>
    <w:p w14:paraId="37B06E46"/>
    <w:p w14:paraId="77F46500">
      <w:pPr>
        <w:pStyle w:val="3"/>
      </w:pPr>
      <w:r>
        <w:t>16. Appendix</w:t>
      </w:r>
    </w:p>
    <w:p w14:paraId="3DEC57AB">
      <w:pPr>
        <w:pStyle w:val="4"/>
      </w:pPr>
      <w:r>
        <w:t>16.1 Important Routes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2"/>
        <w:gridCol w:w="7272"/>
      </w:tblGrid>
      <w:tr w14:paraId="54859B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1538D7E">
            <w:pPr>
              <w:spacing w:after="0" w:line="240" w:lineRule="auto"/>
            </w:pPr>
            <w:r>
              <w:rPr>
                <w:rFonts w:ascii="Arial" w:hAnsi="Arial"/>
                <w:b/>
                <w:sz w:val="14"/>
              </w:rPr>
              <w:t>Area</w:t>
            </w:r>
          </w:p>
        </w:tc>
        <w:tc>
          <w:tcPr>
            <w:tcW w:w="7272" w:type="dxa"/>
            <w:vAlign w:val="top"/>
          </w:tcPr>
          <w:p w14:paraId="1512852F">
            <w:pPr>
              <w:spacing w:after="0" w:line="240" w:lineRule="auto"/>
            </w:pPr>
            <w:r>
              <w:rPr>
                <w:rFonts w:ascii="Arial" w:hAnsi="Arial"/>
                <w:b/>
                <w:sz w:val="14"/>
              </w:rPr>
              <w:t>Route</w:t>
            </w:r>
          </w:p>
        </w:tc>
      </w:tr>
      <w:tr w14:paraId="6E9E01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C3121DC">
            <w:pPr>
              <w:spacing w:after="0" w:line="240" w:lineRule="auto"/>
            </w:pPr>
            <w:r>
              <w:rPr>
                <w:rFonts w:ascii="Arial" w:hAnsi="Arial"/>
                <w:b w:val="0"/>
                <w:sz w:val="14"/>
              </w:rPr>
              <w:t>Backend root</w:t>
            </w:r>
          </w:p>
        </w:tc>
        <w:tc>
          <w:tcPr>
            <w:tcW w:w="7272" w:type="dxa"/>
            <w:vAlign w:val="top"/>
          </w:tcPr>
          <w:p w14:paraId="0251D26F">
            <w:pPr>
              <w:spacing w:after="0" w:line="240" w:lineRule="auto"/>
            </w:pPr>
            <w:r>
              <w:rPr>
                <w:rFonts w:ascii="Arial" w:hAnsi="Arial"/>
                <w:b w:val="0"/>
                <w:sz w:val="14"/>
              </w:rPr>
              <w:t>GET /</w:t>
            </w:r>
          </w:p>
        </w:tc>
      </w:tr>
      <w:tr w14:paraId="4301C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352CDCA">
            <w:pPr>
              <w:spacing w:after="0" w:line="240" w:lineRule="auto"/>
            </w:pPr>
            <w:r>
              <w:rPr>
                <w:rFonts w:ascii="Arial" w:hAnsi="Arial"/>
                <w:b w:val="0"/>
                <w:sz w:val="14"/>
              </w:rPr>
              <w:t>Backend health</w:t>
            </w:r>
          </w:p>
        </w:tc>
        <w:tc>
          <w:tcPr>
            <w:tcW w:w="7272" w:type="dxa"/>
            <w:vAlign w:val="top"/>
          </w:tcPr>
          <w:p w14:paraId="2B0C16A4">
            <w:pPr>
              <w:spacing w:after="0" w:line="240" w:lineRule="auto"/>
            </w:pPr>
            <w:r>
              <w:rPr>
                <w:rFonts w:ascii="Arial" w:hAnsi="Arial"/>
                <w:b w:val="0"/>
                <w:sz w:val="14"/>
              </w:rPr>
              <w:t>GET /health, GET /ready, GET /env-check, GET /health/detailed</w:t>
            </w:r>
          </w:p>
        </w:tc>
      </w:tr>
      <w:tr w14:paraId="0FA679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617D732">
            <w:pPr>
              <w:spacing w:after="0" w:line="240" w:lineRule="auto"/>
            </w:pPr>
            <w:r>
              <w:rPr>
                <w:rFonts w:ascii="Arial" w:hAnsi="Arial"/>
                <w:b w:val="0"/>
                <w:sz w:val="14"/>
              </w:rPr>
              <w:t>API root</w:t>
            </w:r>
          </w:p>
        </w:tc>
        <w:tc>
          <w:tcPr>
            <w:tcW w:w="7272" w:type="dxa"/>
            <w:vAlign w:val="top"/>
          </w:tcPr>
          <w:p w14:paraId="37F3D277">
            <w:pPr>
              <w:spacing w:after="0" w:line="240" w:lineRule="auto"/>
            </w:pPr>
            <w:r>
              <w:rPr>
                <w:rFonts w:ascii="Arial" w:hAnsi="Arial"/>
                <w:b w:val="0"/>
                <w:sz w:val="14"/>
              </w:rPr>
              <w:t>GET /api/v1</w:t>
            </w:r>
          </w:p>
        </w:tc>
      </w:tr>
      <w:tr w14:paraId="02F02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9309A91">
            <w:pPr>
              <w:spacing w:after="0" w:line="240" w:lineRule="auto"/>
            </w:pPr>
            <w:r>
              <w:rPr>
                <w:rFonts w:ascii="Arial" w:hAnsi="Arial"/>
                <w:b w:val="0"/>
                <w:sz w:val="14"/>
              </w:rPr>
              <w:t>Auth login</w:t>
            </w:r>
          </w:p>
        </w:tc>
        <w:tc>
          <w:tcPr>
            <w:tcW w:w="7272" w:type="dxa"/>
            <w:vAlign w:val="top"/>
          </w:tcPr>
          <w:p w14:paraId="528E6F37">
            <w:pPr>
              <w:spacing w:after="0" w:line="240" w:lineRule="auto"/>
            </w:pPr>
            <w:r>
              <w:rPr>
                <w:rFonts w:ascii="Arial" w:hAnsi="Arial"/>
                <w:b w:val="0"/>
                <w:sz w:val="14"/>
              </w:rPr>
              <w:t>POST /api/v1/auth/login</w:t>
            </w:r>
          </w:p>
        </w:tc>
      </w:tr>
      <w:tr w14:paraId="45E64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E65E873">
            <w:pPr>
              <w:spacing w:after="0" w:line="240" w:lineRule="auto"/>
            </w:pPr>
            <w:r>
              <w:rPr>
                <w:rFonts w:ascii="Arial" w:hAnsi="Arial"/>
                <w:b w:val="0"/>
                <w:sz w:val="14"/>
              </w:rPr>
              <w:t>Auth refresh</w:t>
            </w:r>
          </w:p>
        </w:tc>
        <w:tc>
          <w:tcPr>
            <w:tcW w:w="7272" w:type="dxa"/>
            <w:vAlign w:val="top"/>
          </w:tcPr>
          <w:p w14:paraId="7272E3EA">
            <w:pPr>
              <w:spacing w:after="0" w:line="240" w:lineRule="auto"/>
            </w:pPr>
            <w:r>
              <w:rPr>
                <w:rFonts w:ascii="Arial" w:hAnsi="Arial"/>
                <w:b w:val="0"/>
                <w:sz w:val="14"/>
              </w:rPr>
              <w:t>POST /api/v1/auth/refresh</w:t>
            </w:r>
          </w:p>
        </w:tc>
      </w:tr>
      <w:tr w14:paraId="4BDC7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DBCAA0A">
            <w:pPr>
              <w:spacing w:after="0" w:line="240" w:lineRule="auto"/>
            </w:pPr>
            <w:r>
              <w:rPr>
                <w:rFonts w:ascii="Arial" w:hAnsi="Arial"/>
                <w:b w:val="0"/>
                <w:sz w:val="14"/>
              </w:rPr>
              <w:t>Admin users</w:t>
            </w:r>
          </w:p>
        </w:tc>
        <w:tc>
          <w:tcPr>
            <w:tcW w:w="7272" w:type="dxa"/>
            <w:vAlign w:val="top"/>
          </w:tcPr>
          <w:p w14:paraId="6CACB2A6">
            <w:pPr>
              <w:spacing w:after="0" w:line="240" w:lineRule="auto"/>
            </w:pPr>
            <w:r>
              <w:rPr>
                <w:rFonts w:ascii="Arial" w:hAnsi="Arial"/>
                <w:b w:val="0"/>
                <w:sz w:val="14"/>
              </w:rPr>
              <w:t>/api/v1/cms/users</w:t>
            </w:r>
          </w:p>
        </w:tc>
      </w:tr>
      <w:tr w14:paraId="25028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198AD38">
            <w:pPr>
              <w:spacing w:after="0" w:line="240" w:lineRule="auto"/>
            </w:pPr>
            <w:r>
              <w:rPr>
                <w:rFonts w:ascii="Arial" w:hAnsi="Arial"/>
                <w:b w:val="0"/>
                <w:sz w:val="14"/>
              </w:rPr>
              <w:t>Admin roles</w:t>
            </w:r>
          </w:p>
        </w:tc>
        <w:tc>
          <w:tcPr>
            <w:tcW w:w="7272" w:type="dxa"/>
            <w:vAlign w:val="top"/>
          </w:tcPr>
          <w:p w14:paraId="1D4C6C3B">
            <w:pPr>
              <w:spacing w:after="0" w:line="240" w:lineRule="auto"/>
            </w:pPr>
            <w:r>
              <w:rPr>
                <w:rFonts w:ascii="Arial" w:hAnsi="Arial"/>
                <w:b w:val="0"/>
                <w:sz w:val="14"/>
              </w:rPr>
              <w:t>/api/v1/cms/roles</w:t>
            </w:r>
          </w:p>
        </w:tc>
      </w:tr>
      <w:tr w14:paraId="529E0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41AAB25">
            <w:pPr>
              <w:spacing w:after="0" w:line="240" w:lineRule="auto"/>
            </w:pPr>
            <w:r>
              <w:rPr>
                <w:rFonts w:ascii="Arial" w:hAnsi="Arial"/>
                <w:b w:val="0"/>
                <w:sz w:val="14"/>
              </w:rPr>
              <w:t>CMS pages</w:t>
            </w:r>
          </w:p>
        </w:tc>
        <w:tc>
          <w:tcPr>
            <w:tcW w:w="7272" w:type="dxa"/>
            <w:vAlign w:val="top"/>
          </w:tcPr>
          <w:p w14:paraId="426ED6FF">
            <w:pPr>
              <w:spacing w:after="0" w:line="240" w:lineRule="auto"/>
            </w:pPr>
            <w:r>
              <w:rPr>
                <w:rFonts w:ascii="Arial" w:hAnsi="Arial"/>
                <w:b w:val="0"/>
                <w:sz w:val="14"/>
              </w:rPr>
              <w:t>/api/v1/cms/pages</w:t>
            </w:r>
          </w:p>
        </w:tc>
      </w:tr>
      <w:tr w14:paraId="0A2F2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892E57C">
            <w:pPr>
              <w:spacing w:after="0" w:line="240" w:lineRule="auto"/>
            </w:pPr>
            <w:r>
              <w:rPr>
                <w:rFonts w:ascii="Arial" w:hAnsi="Arial"/>
                <w:b w:val="0"/>
                <w:sz w:val="14"/>
              </w:rPr>
              <w:t>Public page</w:t>
            </w:r>
          </w:p>
        </w:tc>
        <w:tc>
          <w:tcPr>
            <w:tcW w:w="7272" w:type="dxa"/>
            <w:vAlign w:val="top"/>
          </w:tcPr>
          <w:p w14:paraId="7BC65159">
            <w:pPr>
              <w:spacing w:after="0" w:line="240" w:lineRule="auto"/>
            </w:pPr>
            <w:r>
              <w:rPr>
                <w:rFonts w:ascii="Arial" w:hAnsi="Arial"/>
                <w:b w:val="0"/>
                <w:sz w:val="14"/>
              </w:rPr>
              <w:t>/api/v1/pages/:slug</w:t>
            </w:r>
          </w:p>
        </w:tc>
      </w:tr>
      <w:tr w14:paraId="7BB2D0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D01CC82">
            <w:pPr>
              <w:spacing w:after="0" w:line="240" w:lineRule="auto"/>
            </w:pPr>
            <w:r>
              <w:rPr>
                <w:rFonts w:ascii="Arial" w:hAnsi="Arial"/>
                <w:b w:val="0"/>
                <w:sz w:val="14"/>
              </w:rPr>
              <w:t>Public news</w:t>
            </w:r>
          </w:p>
        </w:tc>
        <w:tc>
          <w:tcPr>
            <w:tcW w:w="7272" w:type="dxa"/>
            <w:vAlign w:val="top"/>
          </w:tcPr>
          <w:p w14:paraId="660D812C">
            <w:pPr>
              <w:spacing w:after="0" w:line="240" w:lineRule="auto"/>
            </w:pPr>
            <w:r>
              <w:rPr>
                <w:rFonts w:ascii="Arial" w:hAnsi="Arial"/>
                <w:b w:val="0"/>
                <w:sz w:val="14"/>
              </w:rPr>
              <w:t>/api/v1/public/news</w:t>
            </w:r>
          </w:p>
        </w:tc>
      </w:tr>
      <w:tr w14:paraId="49088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C40371F">
            <w:pPr>
              <w:spacing w:after="0" w:line="240" w:lineRule="auto"/>
            </w:pPr>
            <w:r>
              <w:rPr>
                <w:rFonts w:ascii="Arial" w:hAnsi="Arial"/>
                <w:b w:val="0"/>
                <w:sz w:val="14"/>
              </w:rPr>
              <w:t>Public forms</w:t>
            </w:r>
          </w:p>
        </w:tc>
        <w:tc>
          <w:tcPr>
            <w:tcW w:w="7272" w:type="dxa"/>
            <w:vAlign w:val="top"/>
          </w:tcPr>
          <w:p w14:paraId="033C40B3">
            <w:pPr>
              <w:spacing w:after="0" w:line="240" w:lineRule="auto"/>
            </w:pPr>
            <w:r>
              <w:rPr>
                <w:rFonts w:ascii="Arial" w:hAnsi="Arial"/>
                <w:b w:val="0"/>
                <w:sz w:val="14"/>
              </w:rPr>
              <w:t>/api/v1/forms/:businessUnit/:slug</w:t>
            </w:r>
          </w:p>
        </w:tc>
      </w:tr>
      <w:tr w14:paraId="3237F1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6DE4F24">
            <w:pPr>
              <w:spacing w:after="0" w:line="240" w:lineRule="auto"/>
            </w:pPr>
            <w:r>
              <w:rPr>
                <w:rFonts w:ascii="Arial" w:hAnsi="Arial"/>
                <w:b w:val="0"/>
                <w:sz w:val="14"/>
              </w:rPr>
              <w:t>Upload</w:t>
            </w:r>
          </w:p>
        </w:tc>
        <w:tc>
          <w:tcPr>
            <w:tcW w:w="7272" w:type="dxa"/>
            <w:vAlign w:val="top"/>
          </w:tcPr>
          <w:p w14:paraId="54E5C5EE">
            <w:pPr>
              <w:spacing w:after="0" w:line="240" w:lineRule="auto"/>
            </w:pPr>
            <w:r>
              <w:rPr>
                <w:rFonts w:ascii="Arial" w:hAnsi="Arial"/>
                <w:b w:val="0"/>
                <w:sz w:val="14"/>
              </w:rPr>
              <w:t>/api/v1/upload</w:t>
            </w:r>
          </w:p>
        </w:tc>
      </w:tr>
      <w:tr w14:paraId="25646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31B8F5E">
            <w:pPr>
              <w:spacing w:after="0" w:line="240" w:lineRule="auto"/>
            </w:pPr>
            <w:r>
              <w:rPr>
                <w:rFonts w:ascii="Arial" w:hAnsi="Arial"/>
                <w:b w:val="0"/>
                <w:sz w:val="14"/>
              </w:rPr>
              <w:t>File manager</w:t>
            </w:r>
          </w:p>
        </w:tc>
        <w:tc>
          <w:tcPr>
            <w:tcW w:w="7272" w:type="dxa"/>
            <w:vAlign w:val="top"/>
          </w:tcPr>
          <w:p w14:paraId="776DDF87">
            <w:pPr>
              <w:spacing w:after="0" w:line="240" w:lineRule="auto"/>
            </w:pPr>
            <w:r>
              <w:rPr>
                <w:rFonts w:ascii="Arial" w:hAnsi="Arial"/>
                <w:b w:val="0"/>
                <w:sz w:val="14"/>
              </w:rPr>
              <w:t>/api/v1/filemanager</w:t>
            </w:r>
          </w:p>
        </w:tc>
      </w:tr>
      <w:tr w14:paraId="3CF2A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26036C0">
            <w:pPr>
              <w:spacing w:after="0" w:line="240" w:lineRule="auto"/>
            </w:pPr>
            <w:r>
              <w:rPr>
                <w:rFonts w:ascii="Arial" w:hAnsi="Arial"/>
                <w:b w:val="0"/>
                <w:sz w:val="14"/>
              </w:rPr>
              <w:t>Standalone filemanager</w:t>
            </w:r>
          </w:p>
        </w:tc>
        <w:tc>
          <w:tcPr>
            <w:tcW w:w="7272" w:type="dxa"/>
            <w:vAlign w:val="top"/>
          </w:tcPr>
          <w:p w14:paraId="62A1E588">
            <w:pPr>
              <w:spacing w:after="0" w:line="240" w:lineRule="auto"/>
            </w:pPr>
            <w:r>
              <w:rPr>
                <w:rFonts w:ascii="Arial" w:hAnsi="Arial"/>
                <w:b w:val="0"/>
                <w:sz w:val="14"/>
              </w:rPr>
              <w:t>/api/upload, /api/files, /api/file, /api/signed-url</w:t>
            </w:r>
          </w:p>
        </w:tc>
      </w:tr>
    </w:tbl>
    <w:p w14:paraId="15F63570"/>
    <w:p w14:paraId="696995A5">
      <w:pPr>
        <w:pStyle w:val="4"/>
      </w:pPr>
      <w:r>
        <w:t>16.2 Admin Frontend Page Routes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2"/>
        <w:gridCol w:w="7272"/>
      </w:tblGrid>
      <w:tr w14:paraId="1D5A4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B971C89">
            <w:pPr>
              <w:spacing w:after="0" w:line="240" w:lineRule="auto"/>
            </w:pPr>
            <w:r>
              <w:rPr>
                <w:rFonts w:ascii="Arial" w:hAnsi="Arial"/>
                <w:b/>
                <w:sz w:val="14"/>
              </w:rPr>
              <w:t>Route</w:t>
            </w:r>
          </w:p>
        </w:tc>
        <w:tc>
          <w:tcPr>
            <w:tcW w:w="7272" w:type="dxa"/>
            <w:vAlign w:val="top"/>
          </w:tcPr>
          <w:p w14:paraId="372B2B1B">
            <w:pPr>
              <w:spacing w:after="0" w:line="240" w:lineRule="auto"/>
            </w:pPr>
            <w:r>
              <w:rPr>
                <w:rFonts w:ascii="Arial" w:hAnsi="Arial"/>
                <w:b/>
                <w:sz w:val="14"/>
              </w:rPr>
              <w:t>Source</w:t>
            </w:r>
          </w:p>
        </w:tc>
      </w:tr>
      <w:tr w14:paraId="61478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9D150CB">
            <w:pPr>
              <w:spacing w:after="0" w:line="240" w:lineRule="auto"/>
            </w:pPr>
            <w:r>
              <w:rPr>
                <w:rFonts w:ascii="Arial" w:hAnsi="Arial"/>
                <w:b w:val="0"/>
                <w:sz w:val="14"/>
              </w:rPr>
              <w:t>/bar-chart</w:t>
            </w:r>
          </w:p>
        </w:tc>
        <w:tc>
          <w:tcPr>
            <w:tcW w:w="7272" w:type="dxa"/>
            <w:vAlign w:val="top"/>
          </w:tcPr>
          <w:p w14:paraId="03A21833">
            <w:pPr>
              <w:spacing w:after="0" w:line="240" w:lineRule="auto"/>
            </w:pPr>
            <w:r>
              <w:rPr>
                <w:rFonts w:ascii="Arial" w:hAnsi="Arial"/>
                <w:b w:val="0"/>
                <w:sz w:val="14"/>
              </w:rPr>
              <w:t>frontend/src/app/(admin)/(others-pages)/(chart)/bar-chart/page.tsx</w:t>
            </w:r>
          </w:p>
        </w:tc>
      </w:tr>
      <w:tr w14:paraId="5ADE0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DCFA289">
            <w:pPr>
              <w:spacing w:after="0" w:line="240" w:lineRule="auto"/>
            </w:pPr>
            <w:r>
              <w:rPr>
                <w:rFonts w:ascii="Arial" w:hAnsi="Arial"/>
                <w:b w:val="0"/>
                <w:sz w:val="14"/>
              </w:rPr>
              <w:t>/line-chart</w:t>
            </w:r>
          </w:p>
        </w:tc>
        <w:tc>
          <w:tcPr>
            <w:tcW w:w="7272" w:type="dxa"/>
            <w:vAlign w:val="top"/>
          </w:tcPr>
          <w:p w14:paraId="1C20BB92">
            <w:pPr>
              <w:spacing w:after="0" w:line="240" w:lineRule="auto"/>
            </w:pPr>
            <w:r>
              <w:rPr>
                <w:rFonts w:ascii="Arial" w:hAnsi="Arial"/>
                <w:b w:val="0"/>
                <w:sz w:val="14"/>
              </w:rPr>
              <w:t>frontend/src/app/(admin)/(others-pages)/(chart)/line-chart/page.tsx</w:t>
            </w:r>
          </w:p>
        </w:tc>
      </w:tr>
      <w:tr w14:paraId="4CE4D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F273605">
            <w:pPr>
              <w:spacing w:after="0" w:line="240" w:lineRule="auto"/>
            </w:pPr>
            <w:r>
              <w:rPr>
                <w:rFonts w:ascii="Arial" w:hAnsi="Arial"/>
                <w:b w:val="0"/>
                <w:sz w:val="14"/>
              </w:rPr>
              <w:t>/form-elements</w:t>
            </w:r>
          </w:p>
        </w:tc>
        <w:tc>
          <w:tcPr>
            <w:tcW w:w="7272" w:type="dxa"/>
            <w:vAlign w:val="top"/>
          </w:tcPr>
          <w:p w14:paraId="39ED1C5A">
            <w:pPr>
              <w:spacing w:after="0" w:line="240" w:lineRule="auto"/>
            </w:pPr>
            <w:r>
              <w:rPr>
                <w:rFonts w:ascii="Arial" w:hAnsi="Arial"/>
                <w:b w:val="0"/>
                <w:sz w:val="14"/>
              </w:rPr>
              <w:t>frontend/src/app/(admin)/(others-pages)/(forms)/form-elements/page.tsx</w:t>
            </w:r>
          </w:p>
        </w:tc>
      </w:tr>
      <w:tr w14:paraId="09847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C64E2F7">
            <w:pPr>
              <w:spacing w:after="0" w:line="240" w:lineRule="auto"/>
            </w:pPr>
            <w:r>
              <w:rPr>
                <w:rFonts w:ascii="Arial" w:hAnsi="Arial"/>
                <w:b w:val="0"/>
                <w:sz w:val="14"/>
              </w:rPr>
              <w:t>/basic-tables</w:t>
            </w:r>
          </w:p>
        </w:tc>
        <w:tc>
          <w:tcPr>
            <w:tcW w:w="7272" w:type="dxa"/>
            <w:vAlign w:val="top"/>
          </w:tcPr>
          <w:p w14:paraId="095B6DA2">
            <w:pPr>
              <w:spacing w:after="0" w:line="240" w:lineRule="auto"/>
            </w:pPr>
            <w:r>
              <w:rPr>
                <w:rFonts w:ascii="Arial" w:hAnsi="Arial"/>
                <w:b w:val="0"/>
                <w:sz w:val="14"/>
              </w:rPr>
              <w:t>frontend/src/app/(admin)/(others-pages)/(tables)/basic-tables/page.tsx</w:t>
            </w:r>
          </w:p>
        </w:tc>
      </w:tr>
      <w:tr w14:paraId="13D6C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103D02C">
            <w:pPr>
              <w:spacing w:after="0" w:line="240" w:lineRule="auto"/>
            </w:pPr>
            <w:r>
              <w:rPr>
                <w:rFonts w:ascii="Arial" w:hAnsi="Arial"/>
                <w:b w:val="0"/>
                <w:sz w:val="14"/>
              </w:rPr>
              <w:t>/blank</w:t>
            </w:r>
          </w:p>
        </w:tc>
        <w:tc>
          <w:tcPr>
            <w:tcW w:w="7272" w:type="dxa"/>
            <w:vAlign w:val="top"/>
          </w:tcPr>
          <w:p w14:paraId="52FFEDA3">
            <w:pPr>
              <w:spacing w:after="0" w:line="240" w:lineRule="auto"/>
            </w:pPr>
            <w:r>
              <w:rPr>
                <w:rFonts w:ascii="Arial" w:hAnsi="Arial"/>
                <w:b w:val="0"/>
                <w:sz w:val="14"/>
              </w:rPr>
              <w:t>frontend/src/app/(admin)/(others-pages)/blank/page.tsx</w:t>
            </w:r>
          </w:p>
        </w:tc>
      </w:tr>
      <w:tr w14:paraId="720A2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5023925">
            <w:pPr>
              <w:spacing w:after="0" w:line="240" w:lineRule="auto"/>
            </w:pPr>
            <w:r>
              <w:rPr>
                <w:rFonts w:ascii="Arial" w:hAnsi="Arial"/>
                <w:b w:val="0"/>
                <w:sz w:val="14"/>
              </w:rPr>
              <w:t>/calendar</w:t>
            </w:r>
          </w:p>
        </w:tc>
        <w:tc>
          <w:tcPr>
            <w:tcW w:w="7272" w:type="dxa"/>
            <w:vAlign w:val="top"/>
          </w:tcPr>
          <w:p w14:paraId="2066092F">
            <w:pPr>
              <w:spacing w:after="0" w:line="240" w:lineRule="auto"/>
            </w:pPr>
            <w:r>
              <w:rPr>
                <w:rFonts w:ascii="Arial" w:hAnsi="Arial"/>
                <w:b w:val="0"/>
                <w:sz w:val="14"/>
              </w:rPr>
              <w:t>frontend/src/app/(admin)/(others-pages)/calendar/page.tsx</w:t>
            </w:r>
          </w:p>
        </w:tc>
      </w:tr>
      <w:tr w14:paraId="246E1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E68B917">
            <w:pPr>
              <w:spacing w:after="0" w:line="240" w:lineRule="auto"/>
            </w:pPr>
            <w:r>
              <w:rPr>
                <w:rFonts w:ascii="Arial" w:hAnsi="Arial"/>
                <w:b w:val="0"/>
                <w:sz w:val="14"/>
              </w:rPr>
              <w:t>/profile</w:t>
            </w:r>
          </w:p>
        </w:tc>
        <w:tc>
          <w:tcPr>
            <w:tcW w:w="7272" w:type="dxa"/>
            <w:vAlign w:val="top"/>
          </w:tcPr>
          <w:p w14:paraId="0EE0493F">
            <w:pPr>
              <w:spacing w:after="0" w:line="240" w:lineRule="auto"/>
            </w:pPr>
            <w:r>
              <w:rPr>
                <w:rFonts w:ascii="Arial" w:hAnsi="Arial"/>
                <w:b w:val="0"/>
                <w:sz w:val="14"/>
              </w:rPr>
              <w:t>frontend/src/app/(admin)/(others-pages)/profile/page.tsx</w:t>
            </w:r>
          </w:p>
        </w:tc>
      </w:tr>
      <w:tr w14:paraId="08C5B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A13B92E">
            <w:pPr>
              <w:spacing w:after="0" w:line="240" w:lineRule="auto"/>
            </w:pPr>
            <w:r>
              <w:rPr>
                <w:rFonts w:ascii="Arial" w:hAnsi="Arial"/>
                <w:b w:val="0"/>
                <w:sz w:val="14"/>
              </w:rPr>
              <w:t>/alerts</w:t>
            </w:r>
          </w:p>
        </w:tc>
        <w:tc>
          <w:tcPr>
            <w:tcW w:w="7272" w:type="dxa"/>
            <w:vAlign w:val="top"/>
          </w:tcPr>
          <w:p w14:paraId="2C8030E6">
            <w:pPr>
              <w:spacing w:after="0" w:line="240" w:lineRule="auto"/>
            </w:pPr>
            <w:r>
              <w:rPr>
                <w:rFonts w:ascii="Arial" w:hAnsi="Arial"/>
                <w:b w:val="0"/>
                <w:sz w:val="14"/>
              </w:rPr>
              <w:t>frontend/src/app/(admin)/(ui-elements)/alerts/page.tsx</w:t>
            </w:r>
          </w:p>
        </w:tc>
      </w:tr>
      <w:tr w14:paraId="11370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0E9BDA7">
            <w:pPr>
              <w:spacing w:after="0" w:line="240" w:lineRule="auto"/>
            </w:pPr>
            <w:r>
              <w:rPr>
                <w:rFonts w:ascii="Arial" w:hAnsi="Arial"/>
                <w:b w:val="0"/>
                <w:sz w:val="14"/>
              </w:rPr>
              <w:t>/avatars</w:t>
            </w:r>
          </w:p>
        </w:tc>
        <w:tc>
          <w:tcPr>
            <w:tcW w:w="7272" w:type="dxa"/>
            <w:vAlign w:val="top"/>
          </w:tcPr>
          <w:p w14:paraId="300A9269">
            <w:pPr>
              <w:spacing w:after="0" w:line="240" w:lineRule="auto"/>
            </w:pPr>
            <w:r>
              <w:rPr>
                <w:rFonts w:ascii="Arial" w:hAnsi="Arial"/>
                <w:b w:val="0"/>
                <w:sz w:val="14"/>
              </w:rPr>
              <w:t>frontend/src/app/(admin)/(ui-elements)/avatars/page.tsx</w:t>
            </w:r>
          </w:p>
        </w:tc>
      </w:tr>
      <w:tr w14:paraId="167D7A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2F7D618">
            <w:pPr>
              <w:spacing w:after="0" w:line="240" w:lineRule="auto"/>
            </w:pPr>
            <w:r>
              <w:rPr>
                <w:rFonts w:ascii="Arial" w:hAnsi="Arial"/>
                <w:b w:val="0"/>
                <w:sz w:val="14"/>
              </w:rPr>
              <w:t>/badge</w:t>
            </w:r>
          </w:p>
        </w:tc>
        <w:tc>
          <w:tcPr>
            <w:tcW w:w="7272" w:type="dxa"/>
            <w:vAlign w:val="top"/>
          </w:tcPr>
          <w:p w14:paraId="63C216AE">
            <w:pPr>
              <w:spacing w:after="0" w:line="240" w:lineRule="auto"/>
            </w:pPr>
            <w:r>
              <w:rPr>
                <w:rFonts w:ascii="Arial" w:hAnsi="Arial"/>
                <w:b w:val="0"/>
                <w:sz w:val="14"/>
              </w:rPr>
              <w:t>frontend/src/app/(admin)/(ui-elements)/badge/page.tsx</w:t>
            </w:r>
          </w:p>
        </w:tc>
      </w:tr>
      <w:tr w14:paraId="4610B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35616FC">
            <w:pPr>
              <w:spacing w:after="0" w:line="240" w:lineRule="auto"/>
            </w:pPr>
            <w:r>
              <w:rPr>
                <w:rFonts w:ascii="Arial" w:hAnsi="Arial"/>
                <w:b w:val="0"/>
                <w:sz w:val="14"/>
              </w:rPr>
              <w:t>/buttons</w:t>
            </w:r>
          </w:p>
        </w:tc>
        <w:tc>
          <w:tcPr>
            <w:tcW w:w="7272" w:type="dxa"/>
            <w:vAlign w:val="top"/>
          </w:tcPr>
          <w:p w14:paraId="751082E3">
            <w:pPr>
              <w:spacing w:after="0" w:line="240" w:lineRule="auto"/>
            </w:pPr>
            <w:r>
              <w:rPr>
                <w:rFonts w:ascii="Arial" w:hAnsi="Arial"/>
                <w:b w:val="0"/>
                <w:sz w:val="14"/>
              </w:rPr>
              <w:t>frontend/src/app/(admin)/(ui-elements)/buttons/page.tsx</w:t>
            </w:r>
          </w:p>
        </w:tc>
      </w:tr>
      <w:tr w14:paraId="1D697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8B168E0">
            <w:pPr>
              <w:spacing w:after="0" w:line="240" w:lineRule="auto"/>
            </w:pPr>
            <w:r>
              <w:rPr>
                <w:rFonts w:ascii="Arial" w:hAnsi="Arial"/>
                <w:b w:val="0"/>
                <w:sz w:val="14"/>
              </w:rPr>
              <w:t>/images</w:t>
            </w:r>
          </w:p>
        </w:tc>
        <w:tc>
          <w:tcPr>
            <w:tcW w:w="7272" w:type="dxa"/>
            <w:vAlign w:val="top"/>
          </w:tcPr>
          <w:p w14:paraId="3B2151F5">
            <w:pPr>
              <w:spacing w:after="0" w:line="240" w:lineRule="auto"/>
            </w:pPr>
            <w:r>
              <w:rPr>
                <w:rFonts w:ascii="Arial" w:hAnsi="Arial"/>
                <w:b w:val="0"/>
                <w:sz w:val="14"/>
              </w:rPr>
              <w:t>frontend/src/app/(admin)/(ui-elements)/images/page.tsx</w:t>
            </w:r>
          </w:p>
        </w:tc>
      </w:tr>
      <w:tr w14:paraId="667C6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768FA8B">
            <w:pPr>
              <w:spacing w:after="0" w:line="240" w:lineRule="auto"/>
            </w:pPr>
            <w:r>
              <w:rPr>
                <w:rFonts w:ascii="Arial" w:hAnsi="Arial"/>
                <w:b w:val="0"/>
                <w:sz w:val="14"/>
              </w:rPr>
              <w:t>/modals</w:t>
            </w:r>
          </w:p>
        </w:tc>
        <w:tc>
          <w:tcPr>
            <w:tcW w:w="7272" w:type="dxa"/>
            <w:vAlign w:val="top"/>
          </w:tcPr>
          <w:p w14:paraId="55EA2142">
            <w:pPr>
              <w:spacing w:after="0" w:line="240" w:lineRule="auto"/>
            </w:pPr>
            <w:r>
              <w:rPr>
                <w:rFonts w:ascii="Arial" w:hAnsi="Arial"/>
                <w:b w:val="0"/>
                <w:sz w:val="14"/>
              </w:rPr>
              <w:t>frontend/src/app/(admin)/(ui-elements)/modals/page.tsx</w:t>
            </w:r>
          </w:p>
        </w:tc>
      </w:tr>
      <w:tr w14:paraId="522351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EC2E7B8">
            <w:pPr>
              <w:spacing w:after="0" w:line="240" w:lineRule="auto"/>
            </w:pPr>
            <w:r>
              <w:rPr>
                <w:rFonts w:ascii="Arial" w:hAnsi="Arial"/>
                <w:b w:val="0"/>
                <w:sz w:val="14"/>
              </w:rPr>
              <w:t>/videos</w:t>
            </w:r>
          </w:p>
        </w:tc>
        <w:tc>
          <w:tcPr>
            <w:tcW w:w="7272" w:type="dxa"/>
            <w:vAlign w:val="top"/>
          </w:tcPr>
          <w:p w14:paraId="71DDC0B2">
            <w:pPr>
              <w:spacing w:after="0" w:line="240" w:lineRule="auto"/>
            </w:pPr>
            <w:r>
              <w:rPr>
                <w:rFonts w:ascii="Arial" w:hAnsi="Arial"/>
                <w:b w:val="0"/>
                <w:sz w:val="14"/>
              </w:rPr>
              <w:t>frontend/src/app/(admin)/(ui-elements)/videos/page.tsx</w:t>
            </w:r>
          </w:p>
        </w:tc>
      </w:tr>
      <w:tr w14:paraId="61018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6BF2A99">
            <w:pPr>
              <w:spacing w:after="0" w:line="240" w:lineRule="auto"/>
            </w:pPr>
            <w:r>
              <w:rPr>
                <w:rFonts w:ascii="Arial" w:hAnsi="Arial"/>
                <w:b w:val="0"/>
                <w:sz w:val="14"/>
              </w:rPr>
              <w:t>/announcements/announcement-items</w:t>
            </w:r>
          </w:p>
        </w:tc>
        <w:tc>
          <w:tcPr>
            <w:tcW w:w="7272" w:type="dxa"/>
            <w:vAlign w:val="top"/>
          </w:tcPr>
          <w:p w14:paraId="34F6CC1F">
            <w:pPr>
              <w:spacing w:after="0" w:line="240" w:lineRule="auto"/>
            </w:pPr>
            <w:r>
              <w:rPr>
                <w:rFonts w:ascii="Arial" w:hAnsi="Arial"/>
                <w:b w:val="0"/>
                <w:sz w:val="14"/>
              </w:rPr>
              <w:t>frontend/src/app/(admin)/announcements/announcement-items/page.tsx</w:t>
            </w:r>
          </w:p>
        </w:tc>
      </w:tr>
      <w:tr w14:paraId="6CD74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56A376C">
            <w:pPr>
              <w:spacing w:after="0" w:line="240" w:lineRule="auto"/>
            </w:pPr>
            <w:r>
              <w:rPr>
                <w:rFonts w:ascii="Arial" w:hAnsi="Arial"/>
                <w:b w:val="0"/>
                <w:sz w:val="14"/>
              </w:rPr>
              <w:t>/announcements/announcement-sections</w:t>
            </w:r>
          </w:p>
        </w:tc>
        <w:tc>
          <w:tcPr>
            <w:tcW w:w="7272" w:type="dxa"/>
            <w:vAlign w:val="top"/>
          </w:tcPr>
          <w:p w14:paraId="3F968926">
            <w:pPr>
              <w:spacing w:after="0" w:line="240" w:lineRule="auto"/>
            </w:pPr>
            <w:r>
              <w:rPr>
                <w:rFonts w:ascii="Arial" w:hAnsi="Arial"/>
                <w:b w:val="0"/>
                <w:sz w:val="14"/>
              </w:rPr>
              <w:t>frontend/src/app/(admin)/announcements/announcement-sections/page.tsx</w:t>
            </w:r>
          </w:p>
        </w:tc>
      </w:tr>
      <w:tr w14:paraId="3E1565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471D1CD">
            <w:pPr>
              <w:spacing w:after="0" w:line="240" w:lineRule="auto"/>
            </w:pPr>
            <w:r>
              <w:rPr>
                <w:rFonts w:ascii="Arial" w:hAnsi="Arial"/>
                <w:b w:val="0"/>
                <w:sz w:val="14"/>
              </w:rPr>
              <w:t>/announcements/announcement-types</w:t>
            </w:r>
          </w:p>
        </w:tc>
        <w:tc>
          <w:tcPr>
            <w:tcW w:w="7272" w:type="dxa"/>
            <w:vAlign w:val="top"/>
          </w:tcPr>
          <w:p w14:paraId="41EDBAEF">
            <w:pPr>
              <w:spacing w:after="0" w:line="240" w:lineRule="auto"/>
            </w:pPr>
            <w:r>
              <w:rPr>
                <w:rFonts w:ascii="Arial" w:hAnsi="Arial"/>
                <w:b w:val="0"/>
                <w:sz w:val="14"/>
              </w:rPr>
              <w:t>frontend/src/app/(admin)/announcements/announcement-types/page.tsx</w:t>
            </w:r>
          </w:p>
        </w:tc>
      </w:tr>
      <w:tr w14:paraId="01CFE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F9AC951">
            <w:pPr>
              <w:spacing w:after="0" w:line="240" w:lineRule="auto"/>
            </w:pPr>
            <w:r>
              <w:rPr>
                <w:rFonts w:ascii="Arial" w:hAnsi="Arial"/>
                <w:b w:val="0"/>
                <w:sz w:val="14"/>
              </w:rPr>
              <w:t>/announcements</w:t>
            </w:r>
          </w:p>
        </w:tc>
        <w:tc>
          <w:tcPr>
            <w:tcW w:w="7272" w:type="dxa"/>
            <w:vAlign w:val="top"/>
          </w:tcPr>
          <w:p w14:paraId="6C149B17">
            <w:pPr>
              <w:spacing w:after="0" w:line="240" w:lineRule="auto"/>
            </w:pPr>
            <w:r>
              <w:rPr>
                <w:rFonts w:ascii="Arial" w:hAnsi="Arial"/>
                <w:b w:val="0"/>
                <w:sz w:val="14"/>
              </w:rPr>
              <w:t>frontend/src/app/(admin)/announcements/page.tsx</w:t>
            </w:r>
          </w:p>
        </w:tc>
      </w:tr>
      <w:tr w14:paraId="5265E2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E4AD813">
            <w:pPr>
              <w:spacing w:after="0" w:line="240" w:lineRule="auto"/>
            </w:pPr>
            <w:r>
              <w:rPr>
                <w:rFonts w:ascii="Arial" w:hAnsi="Arial"/>
                <w:b w:val="0"/>
                <w:sz w:val="14"/>
              </w:rPr>
              <w:t>/awards</w:t>
            </w:r>
          </w:p>
        </w:tc>
        <w:tc>
          <w:tcPr>
            <w:tcW w:w="7272" w:type="dxa"/>
            <w:vAlign w:val="top"/>
          </w:tcPr>
          <w:p w14:paraId="0D192A57">
            <w:pPr>
              <w:spacing w:after="0" w:line="240" w:lineRule="auto"/>
            </w:pPr>
            <w:r>
              <w:rPr>
                <w:rFonts w:ascii="Arial" w:hAnsi="Arial"/>
                <w:b w:val="0"/>
                <w:sz w:val="14"/>
              </w:rPr>
              <w:t>frontend/src/app/(admin)/awards/page.refactored.tsx</w:t>
            </w:r>
          </w:p>
        </w:tc>
      </w:tr>
      <w:tr w14:paraId="65B09D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E073705">
            <w:pPr>
              <w:spacing w:after="0" w:line="240" w:lineRule="auto"/>
            </w:pPr>
            <w:r>
              <w:rPr>
                <w:rFonts w:ascii="Arial" w:hAnsi="Arial"/>
                <w:b w:val="0"/>
                <w:sz w:val="14"/>
              </w:rPr>
              <w:t>/awards</w:t>
            </w:r>
          </w:p>
        </w:tc>
        <w:tc>
          <w:tcPr>
            <w:tcW w:w="7272" w:type="dxa"/>
            <w:vAlign w:val="top"/>
          </w:tcPr>
          <w:p w14:paraId="1883822C">
            <w:pPr>
              <w:spacing w:after="0" w:line="240" w:lineRule="auto"/>
            </w:pPr>
            <w:r>
              <w:rPr>
                <w:rFonts w:ascii="Arial" w:hAnsi="Arial"/>
                <w:b w:val="0"/>
                <w:sz w:val="14"/>
              </w:rPr>
              <w:t>frontend/src/app/(admin)/awards/page.tsx</w:t>
            </w:r>
          </w:p>
        </w:tc>
      </w:tr>
      <w:tr w14:paraId="6669EC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E83632F">
            <w:pPr>
              <w:spacing w:after="0" w:line="240" w:lineRule="auto"/>
            </w:pPr>
            <w:r>
              <w:rPr>
                <w:rFonts w:ascii="Arial" w:hAnsi="Arial"/>
                <w:b w:val="0"/>
                <w:sz w:val="14"/>
              </w:rPr>
              <w:t>/careers/:id/edit</w:t>
            </w:r>
          </w:p>
        </w:tc>
        <w:tc>
          <w:tcPr>
            <w:tcW w:w="7272" w:type="dxa"/>
            <w:vAlign w:val="top"/>
          </w:tcPr>
          <w:p w14:paraId="76B9F4C5">
            <w:pPr>
              <w:spacing w:after="0" w:line="240" w:lineRule="auto"/>
            </w:pPr>
            <w:r>
              <w:rPr>
                <w:rFonts w:ascii="Arial" w:hAnsi="Arial"/>
                <w:b w:val="0"/>
                <w:sz w:val="14"/>
              </w:rPr>
              <w:t>frontend/src/app/(admin)/careers/[id]/edit/page.tsx</w:t>
            </w:r>
          </w:p>
        </w:tc>
      </w:tr>
      <w:tr w14:paraId="22733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017D6CA">
            <w:pPr>
              <w:spacing w:after="0" w:line="240" w:lineRule="auto"/>
            </w:pPr>
            <w:r>
              <w:rPr>
                <w:rFonts w:ascii="Arial" w:hAnsi="Arial"/>
                <w:b w:val="0"/>
                <w:sz w:val="14"/>
              </w:rPr>
              <w:t>/careers/create</w:t>
            </w:r>
          </w:p>
        </w:tc>
        <w:tc>
          <w:tcPr>
            <w:tcW w:w="7272" w:type="dxa"/>
            <w:vAlign w:val="top"/>
          </w:tcPr>
          <w:p w14:paraId="28C4AF48">
            <w:pPr>
              <w:spacing w:after="0" w:line="240" w:lineRule="auto"/>
            </w:pPr>
            <w:r>
              <w:rPr>
                <w:rFonts w:ascii="Arial" w:hAnsi="Arial"/>
                <w:b w:val="0"/>
                <w:sz w:val="14"/>
              </w:rPr>
              <w:t>frontend/src/app/(admin)/careers/create/page.tsx</w:t>
            </w:r>
          </w:p>
        </w:tc>
      </w:tr>
      <w:tr w14:paraId="01966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E608E49">
            <w:pPr>
              <w:spacing w:after="0" w:line="240" w:lineRule="auto"/>
            </w:pPr>
            <w:r>
              <w:rPr>
                <w:rFonts w:ascii="Arial" w:hAnsi="Arial"/>
                <w:b w:val="0"/>
                <w:sz w:val="14"/>
              </w:rPr>
              <w:t>/careers</w:t>
            </w:r>
          </w:p>
        </w:tc>
        <w:tc>
          <w:tcPr>
            <w:tcW w:w="7272" w:type="dxa"/>
            <w:vAlign w:val="top"/>
          </w:tcPr>
          <w:p w14:paraId="7078B1C0">
            <w:pPr>
              <w:spacing w:after="0" w:line="240" w:lineRule="auto"/>
            </w:pPr>
            <w:r>
              <w:rPr>
                <w:rFonts w:ascii="Arial" w:hAnsi="Arial"/>
                <w:b w:val="0"/>
                <w:sz w:val="14"/>
              </w:rPr>
              <w:t>frontend/src/app/(admin)/careers/page.tsx</w:t>
            </w:r>
          </w:p>
        </w:tc>
      </w:tr>
      <w:tr w14:paraId="6D6D4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557EBDE">
            <w:pPr>
              <w:spacing w:after="0" w:line="240" w:lineRule="auto"/>
            </w:pPr>
            <w:r>
              <w:rPr>
                <w:rFonts w:ascii="Arial" w:hAnsi="Arial"/>
                <w:b w:val="0"/>
                <w:sz w:val="14"/>
              </w:rPr>
              <w:t>/cms/news/create</w:t>
            </w:r>
          </w:p>
        </w:tc>
        <w:tc>
          <w:tcPr>
            <w:tcW w:w="7272" w:type="dxa"/>
            <w:vAlign w:val="top"/>
          </w:tcPr>
          <w:p w14:paraId="049CF883">
            <w:pPr>
              <w:spacing w:after="0" w:line="240" w:lineRule="auto"/>
            </w:pPr>
            <w:r>
              <w:rPr>
                <w:rFonts w:ascii="Arial" w:hAnsi="Arial"/>
                <w:b w:val="0"/>
                <w:sz w:val="14"/>
              </w:rPr>
              <w:t>frontend/src/app/(admin)/cms/news/create/page.tsx</w:t>
            </w:r>
          </w:p>
        </w:tc>
      </w:tr>
      <w:tr w14:paraId="56C66A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41B142F">
            <w:pPr>
              <w:spacing w:after="0" w:line="240" w:lineRule="auto"/>
            </w:pPr>
            <w:r>
              <w:rPr>
                <w:rFonts w:ascii="Arial" w:hAnsi="Arial"/>
                <w:b w:val="0"/>
                <w:sz w:val="14"/>
              </w:rPr>
              <w:t>/cms/news/edit/:id</w:t>
            </w:r>
          </w:p>
        </w:tc>
        <w:tc>
          <w:tcPr>
            <w:tcW w:w="7272" w:type="dxa"/>
            <w:vAlign w:val="top"/>
          </w:tcPr>
          <w:p w14:paraId="1B641648">
            <w:pPr>
              <w:spacing w:after="0" w:line="240" w:lineRule="auto"/>
            </w:pPr>
            <w:r>
              <w:rPr>
                <w:rFonts w:ascii="Arial" w:hAnsi="Arial"/>
                <w:b w:val="0"/>
                <w:sz w:val="14"/>
              </w:rPr>
              <w:t>frontend/src/app/(admin)/cms/news/edit/[id]/page.tsx</w:t>
            </w:r>
          </w:p>
        </w:tc>
      </w:tr>
      <w:tr w14:paraId="63CF9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994BC20">
            <w:pPr>
              <w:spacing w:after="0" w:line="240" w:lineRule="auto"/>
            </w:pPr>
            <w:r>
              <w:rPr>
                <w:rFonts w:ascii="Arial" w:hAnsi="Arial"/>
                <w:b w:val="0"/>
                <w:sz w:val="14"/>
              </w:rPr>
              <w:t>/component-visibility</w:t>
            </w:r>
          </w:p>
        </w:tc>
        <w:tc>
          <w:tcPr>
            <w:tcW w:w="7272" w:type="dxa"/>
            <w:vAlign w:val="top"/>
          </w:tcPr>
          <w:p w14:paraId="3C0E878F">
            <w:pPr>
              <w:spacing w:after="0" w:line="240" w:lineRule="auto"/>
            </w:pPr>
            <w:r>
              <w:rPr>
                <w:rFonts w:ascii="Arial" w:hAnsi="Arial"/>
                <w:b w:val="0"/>
                <w:sz w:val="14"/>
              </w:rPr>
              <w:t>frontend/src/app/(admin)/component-visibility/page.tsx</w:t>
            </w:r>
          </w:p>
        </w:tc>
      </w:tr>
      <w:tr w14:paraId="15795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ECCD9CA">
            <w:pPr>
              <w:spacing w:after="0" w:line="240" w:lineRule="auto"/>
            </w:pPr>
            <w:r>
              <w:rPr>
                <w:rFonts w:ascii="Arial" w:hAnsi="Arial"/>
                <w:b w:val="0"/>
                <w:sz w:val="14"/>
              </w:rPr>
              <w:t>/contact-data-bank</w:t>
            </w:r>
          </w:p>
        </w:tc>
        <w:tc>
          <w:tcPr>
            <w:tcW w:w="7272" w:type="dxa"/>
            <w:vAlign w:val="top"/>
          </w:tcPr>
          <w:p w14:paraId="32491198">
            <w:pPr>
              <w:spacing w:after="0" w:line="240" w:lineRule="auto"/>
            </w:pPr>
            <w:r>
              <w:rPr>
                <w:rFonts w:ascii="Arial" w:hAnsi="Arial"/>
                <w:b w:val="0"/>
                <w:sz w:val="14"/>
              </w:rPr>
              <w:t>frontend/src/app/(admin)/contact-data-bank/page.tsx</w:t>
            </w:r>
          </w:p>
        </w:tc>
      </w:tr>
      <w:tr w14:paraId="63380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2D8E0F5">
            <w:pPr>
              <w:spacing w:after="0" w:line="240" w:lineRule="auto"/>
            </w:pPr>
            <w:r>
              <w:rPr>
                <w:rFonts w:ascii="Arial" w:hAnsi="Arial"/>
                <w:b w:val="0"/>
                <w:sz w:val="14"/>
              </w:rPr>
              <w:t>/cookie-consents</w:t>
            </w:r>
          </w:p>
        </w:tc>
        <w:tc>
          <w:tcPr>
            <w:tcW w:w="7272" w:type="dxa"/>
            <w:vAlign w:val="top"/>
          </w:tcPr>
          <w:p w14:paraId="6BAF0310">
            <w:pPr>
              <w:spacing w:after="0" w:line="240" w:lineRule="auto"/>
            </w:pPr>
            <w:r>
              <w:rPr>
                <w:rFonts w:ascii="Arial" w:hAnsi="Arial"/>
                <w:b w:val="0"/>
                <w:sz w:val="14"/>
              </w:rPr>
              <w:t>frontend/src/app/(admin)/cookie-consents/page.tsx</w:t>
            </w:r>
          </w:p>
        </w:tc>
      </w:tr>
      <w:tr w14:paraId="59085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8027F43">
            <w:pPr>
              <w:spacing w:after="0" w:line="240" w:lineRule="auto"/>
            </w:pPr>
            <w:r>
              <w:rPr>
                <w:rFonts w:ascii="Arial" w:hAnsi="Arial"/>
                <w:b w:val="0"/>
                <w:sz w:val="14"/>
              </w:rPr>
              <w:t>/data/label/:parent</w:t>
            </w:r>
          </w:p>
        </w:tc>
        <w:tc>
          <w:tcPr>
            <w:tcW w:w="7272" w:type="dxa"/>
            <w:vAlign w:val="top"/>
          </w:tcPr>
          <w:p w14:paraId="739EE70C">
            <w:pPr>
              <w:spacing w:after="0" w:line="240" w:lineRule="auto"/>
            </w:pPr>
            <w:r>
              <w:rPr>
                <w:rFonts w:ascii="Arial" w:hAnsi="Arial"/>
                <w:b w:val="0"/>
                <w:sz w:val="14"/>
              </w:rPr>
              <w:t>frontend/src/app/(admin)/data/label/[parent]/page.tsx</w:t>
            </w:r>
          </w:p>
        </w:tc>
      </w:tr>
      <w:tr w14:paraId="6321A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E1B62C8">
            <w:pPr>
              <w:spacing w:after="0" w:line="240" w:lineRule="auto"/>
            </w:pPr>
            <w:r>
              <w:rPr>
                <w:rFonts w:ascii="Arial" w:hAnsi="Arial"/>
                <w:b w:val="0"/>
                <w:sz w:val="14"/>
              </w:rPr>
              <w:t>/data/label</w:t>
            </w:r>
          </w:p>
        </w:tc>
        <w:tc>
          <w:tcPr>
            <w:tcW w:w="7272" w:type="dxa"/>
            <w:vAlign w:val="top"/>
          </w:tcPr>
          <w:p w14:paraId="0926837D">
            <w:pPr>
              <w:spacing w:after="0" w:line="240" w:lineRule="auto"/>
            </w:pPr>
            <w:r>
              <w:rPr>
                <w:rFonts w:ascii="Arial" w:hAnsi="Arial"/>
                <w:b w:val="0"/>
                <w:sz w:val="14"/>
              </w:rPr>
              <w:t>frontend/src/app/(admin)/data/label/page.tsx</w:t>
            </w:r>
          </w:p>
        </w:tc>
      </w:tr>
      <w:tr w14:paraId="51BE3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F4CDB02">
            <w:pPr>
              <w:spacing w:after="0" w:line="240" w:lineRule="auto"/>
            </w:pPr>
            <w:r>
              <w:rPr>
                <w:rFonts w:ascii="Arial" w:hAnsi="Arial"/>
                <w:b w:val="0"/>
                <w:sz w:val="14"/>
              </w:rPr>
              <w:t>/events/create</w:t>
            </w:r>
          </w:p>
        </w:tc>
        <w:tc>
          <w:tcPr>
            <w:tcW w:w="7272" w:type="dxa"/>
            <w:vAlign w:val="top"/>
          </w:tcPr>
          <w:p w14:paraId="30DDDB7E">
            <w:pPr>
              <w:spacing w:after="0" w:line="240" w:lineRule="auto"/>
            </w:pPr>
            <w:r>
              <w:rPr>
                <w:rFonts w:ascii="Arial" w:hAnsi="Arial"/>
                <w:b w:val="0"/>
                <w:sz w:val="14"/>
              </w:rPr>
              <w:t>frontend/src/app/(admin)/events/create/page.tsx</w:t>
            </w:r>
          </w:p>
        </w:tc>
      </w:tr>
      <w:tr w14:paraId="31285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A2A801B">
            <w:pPr>
              <w:spacing w:after="0" w:line="240" w:lineRule="auto"/>
            </w:pPr>
            <w:r>
              <w:rPr>
                <w:rFonts w:ascii="Arial" w:hAnsi="Arial"/>
                <w:b w:val="0"/>
                <w:sz w:val="14"/>
              </w:rPr>
              <w:t>/events/edit/:id</w:t>
            </w:r>
          </w:p>
        </w:tc>
        <w:tc>
          <w:tcPr>
            <w:tcW w:w="7272" w:type="dxa"/>
            <w:vAlign w:val="top"/>
          </w:tcPr>
          <w:p w14:paraId="58E9720D">
            <w:pPr>
              <w:spacing w:after="0" w:line="240" w:lineRule="auto"/>
            </w:pPr>
            <w:r>
              <w:rPr>
                <w:rFonts w:ascii="Arial" w:hAnsi="Arial"/>
                <w:b w:val="0"/>
                <w:sz w:val="14"/>
              </w:rPr>
              <w:t>frontend/src/app/(admin)/events/edit/[id]/page.tsx</w:t>
            </w:r>
          </w:p>
        </w:tc>
      </w:tr>
      <w:tr w14:paraId="3CEBDC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765F56D">
            <w:pPr>
              <w:spacing w:after="0" w:line="240" w:lineRule="auto"/>
            </w:pPr>
            <w:r>
              <w:rPr>
                <w:rFonts w:ascii="Arial" w:hAnsi="Arial"/>
                <w:b w:val="0"/>
                <w:sz w:val="14"/>
              </w:rPr>
              <w:t>/events</w:t>
            </w:r>
          </w:p>
        </w:tc>
        <w:tc>
          <w:tcPr>
            <w:tcW w:w="7272" w:type="dxa"/>
            <w:vAlign w:val="top"/>
          </w:tcPr>
          <w:p w14:paraId="3ABD3727">
            <w:pPr>
              <w:spacing w:after="0" w:line="240" w:lineRule="auto"/>
            </w:pPr>
            <w:r>
              <w:rPr>
                <w:rFonts w:ascii="Arial" w:hAnsi="Arial"/>
                <w:b w:val="0"/>
                <w:sz w:val="14"/>
              </w:rPr>
              <w:t>frontend/src/app/(admin)/events/page.tsx</w:t>
            </w:r>
          </w:p>
        </w:tc>
      </w:tr>
      <w:tr w14:paraId="55296E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2BF1FB9">
            <w:pPr>
              <w:spacing w:after="0" w:line="240" w:lineRule="auto"/>
            </w:pPr>
            <w:r>
              <w:rPr>
                <w:rFonts w:ascii="Arial" w:hAnsi="Arial"/>
                <w:b w:val="0"/>
                <w:sz w:val="14"/>
              </w:rPr>
              <w:t>/file-manager</w:t>
            </w:r>
          </w:p>
        </w:tc>
        <w:tc>
          <w:tcPr>
            <w:tcW w:w="7272" w:type="dxa"/>
            <w:vAlign w:val="top"/>
          </w:tcPr>
          <w:p w14:paraId="36A16668">
            <w:pPr>
              <w:spacing w:after="0" w:line="240" w:lineRule="auto"/>
            </w:pPr>
            <w:r>
              <w:rPr>
                <w:rFonts w:ascii="Arial" w:hAnsi="Arial"/>
                <w:b w:val="0"/>
                <w:sz w:val="14"/>
              </w:rPr>
              <w:t>frontend/src/app/(admin)/file-manager/page.tsx</w:t>
            </w:r>
          </w:p>
        </w:tc>
      </w:tr>
      <w:tr w14:paraId="2E652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93C5798">
            <w:pPr>
              <w:spacing w:after="0" w:line="240" w:lineRule="auto"/>
            </w:pPr>
            <w:r>
              <w:rPr>
                <w:rFonts w:ascii="Arial" w:hAnsi="Arial"/>
                <w:b w:val="0"/>
                <w:sz w:val="14"/>
              </w:rPr>
              <w:t>/form-modules/:id</w:t>
            </w:r>
          </w:p>
        </w:tc>
        <w:tc>
          <w:tcPr>
            <w:tcW w:w="7272" w:type="dxa"/>
            <w:vAlign w:val="top"/>
          </w:tcPr>
          <w:p w14:paraId="7443FFE5">
            <w:pPr>
              <w:spacing w:after="0" w:line="240" w:lineRule="auto"/>
            </w:pPr>
            <w:r>
              <w:rPr>
                <w:rFonts w:ascii="Arial" w:hAnsi="Arial"/>
                <w:b w:val="0"/>
                <w:sz w:val="14"/>
              </w:rPr>
              <w:t>frontend/src/app/(admin)/form-modules/[id]/page.tsx</w:t>
            </w:r>
          </w:p>
        </w:tc>
      </w:tr>
      <w:tr w14:paraId="60638B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303F6DB">
            <w:pPr>
              <w:spacing w:after="0" w:line="240" w:lineRule="auto"/>
            </w:pPr>
            <w:r>
              <w:rPr>
                <w:rFonts w:ascii="Arial" w:hAnsi="Arial"/>
                <w:b w:val="0"/>
                <w:sz w:val="14"/>
              </w:rPr>
              <w:t>/form-modules/enterprise</w:t>
            </w:r>
          </w:p>
        </w:tc>
        <w:tc>
          <w:tcPr>
            <w:tcW w:w="7272" w:type="dxa"/>
            <w:vAlign w:val="top"/>
          </w:tcPr>
          <w:p w14:paraId="32471BD2">
            <w:pPr>
              <w:spacing w:after="0" w:line="240" w:lineRule="auto"/>
            </w:pPr>
            <w:r>
              <w:rPr>
                <w:rFonts w:ascii="Arial" w:hAnsi="Arial"/>
                <w:b w:val="0"/>
                <w:sz w:val="14"/>
              </w:rPr>
              <w:t>frontend/src/app/(admin)/form-modules/enterprise/page.tsx</w:t>
            </w:r>
          </w:p>
        </w:tc>
      </w:tr>
      <w:tr w14:paraId="1099D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344604B">
            <w:pPr>
              <w:spacing w:after="0" w:line="240" w:lineRule="auto"/>
            </w:pPr>
            <w:r>
              <w:rPr>
                <w:rFonts w:ascii="Arial" w:hAnsi="Arial"/>
                <w:b w:val="0"/>
                <w:sz w:val="14"/>
              </w:rPr>
              <w:t>/form-modules/fiber</w:t>
            </w:r>
          </w:p>
        </w:tc>
        <w:tc>
          <w:tcPr>
            <w:tcW w:w="7272" w:type="dxa"/>
            <w:vAlign w:val="top"/>
          </w:tcPr>
          <w:p w14:paraId="5F64A0F0">
            <w:pPr>
              <w:spacing w:after="0" w:line="240" w:lineRule="auto"/>
            </w:pPr>
            <w:r>
              <w:rPr>
                <w:rFonts w:ascii="Arial" w:hAnsi="Arial"/>
                <w:b w:val="0"/>
                <w:sz w:val="14"/>
              </w:rPr>
              <w:t>frontend/src/app/(admin)/form-modules/fiber/page.tsx</w:t>
            </w:r>
          </w:p>
        </w:tc>
      </w:tr>
      <w:tr w14:paraId="26B5B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D913A16">
            <w:pPr>
              <w:spacing w:after="0" w:line="240" w:lineRule="auto"/>
            </w:pPr>
            <w:r>
              <w:rPr>
                <w:rFonts w:ascii="Arial" w:hAnsi="Arial"/>
                <w:b w:val="0"/>
                <w:sz w:val="14"/>
              </w:rPr>
              <w:t>/form-modules/media</w:t>
            </w:r>
          </w:p>
        </w:tc>
        <w:tc>
          <w:tcPr>
            <w:tcW w:w="7272" w:type="dxa"/>
            <w:vAlign w:val="top"/>
          </w:tcPr>
          <w:p w14:paraId="2E63B2E8">
            <w:pPr>
              <w:spacing w:after="0" w:line="240" w:lineRule="auto"/>
            </w:pPr>
            <w:r>
              <w:rPr>
                <w:rFonts w:ascii="Arial" w:hAnsi="Arial"/>
                <w:b w:val="0"/>
                <w:sz w:val="14"/>
              </w:rPr>
              <w:t>frontend/src/app/(admin)/form-modules/media/page.tsx</w:t>
            </w:r>
          </w:p>
        </w:tc>
      </w:tr>
      <w:tr w14:paraId="0CC934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E90EA6D">
            <w:pPr>
              <w:spacing w:after="0" w:line="240" w:lineRule="auto"/>
            </w:pPr>
            <w:r>
              <w:rPr>
                <w:rFonts w:ascii="Arial" w:hAnsi="Arial"/>
                <w:b w:val="0"/>
                <w:sz w:val="14"/>
              </w:rPr>
              <w:t>/form-modules</w:t>
            </w:r>
          </w:p>
        </w:tc>
        <w:tc>
          <w:tcPr>
            <w:tcW w:w="7272" w:type="dxa"/>
            <w:vAlign w:val="top"/>
          </w:tcPr>
          <w:p w14:paraId="56A578A6">
            <w:pPr>
              <w:spacing w:after="0" w:line="240" w:lineRule="auto"/>
            </w:pPr>
            <w:r>
              <w:rPr>
                <w:rFonts w:ascii="Arial" w:hAnsi="Arial"/>
                <w:b w:val="0"/>
                <w:sz w:val="14"/>
              </w:rPr>
              <w:t>frontend/src/app/(admin)/form-modules/page.tsx</w:t>
            </w:r>
          </w:p>
        </w:tc>
      </w:tr>
      <w:tr w14:paraId="4A266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29EBF1E">
            <w:pPr>
              <w:spacing w:after="0" w:line="240" w:lineRule="auto"/>
            </w:pPr>
            <w:r>
              <w:rPr>
                <w:rFonts w:ascii="Arial" w:hAnsi="Arial"/>
                <w:b w:val="0"/>
                <w:sz w:val="14"/>
              </w:rPr>
              <w:t>/form-modules/submissions</w:t>
            </w:r>
          </w:p>
        </w:tc>
        <w:tc>
          <w:tcPr>
            <w:tcW w:w="7272" w:type="dxa"/>
            <w:vAlign w:val="top"/>
          </w:tcPr>
          <w:p w14:paraId="316203FB">
            <w:pPr>
              <w:spacing w:after="0" w:line="240" w:lineRule="auto"/>
            </w:pPr>
            <w:r>
              <w:rPr>
                <w:rFonts w:ascii="Arial" w:hAnsi="Arial"/>
                <w:b w:val="0"/>
                <w:sz w:val="14"/>
              </w:rPr>
              <w:t>frontend/src/app/(admin)/form-modules/submissions/page.tsx</w:t>
            </w:r>
          </w:p>
        </w:tc>
      </w:tr>
      <w:tr w14:paraId="208DE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D195C92">
            <w:pPr>
              <w:spacing w:after="0" w:line="240" w:lineRule="auto"/>
            </w:pPr>
            <w:r>
              <w:rPr>
                <w:rFonts w:ascii="Arial" w:hAnsi="Arial"/>
                <w:b w:val="0"/>
                <w:sz w:val="14"/>
              </w:rPr>
              <w:t>/form-submissions/:formModuleId/:submissionId</w:t>
            </w:r>
          </w:p>
        </w:tc>
        <w:tc>
          <w:tcPr>
            <w:tcW w:w="7272" w:type="dxa"/>
            <w:vAlign w:val="top"/>
          </w:tcPr>
          <w:p w14:paraId="4342B944">
            <w:pPr>
              <w:spacing w:after="0" w:line="240" w:lineRule="auto"/>
            </w:pPr>
            <w:r>
              <w:rPr>
                <w:rFonts w:ascii="Arial" w:hAnsi="Arial"/>
                <w:b w:val="0"/>
                <w:sz w:val="14"/>
              </w:rPr>
              <w:t>frontend/src/app/(admin)/form-submissions/[formModuleId]/[submissionId]/page.tsx</w:t>
            </w:r>
          </w:p>
        </w:tc>
      </w:tr>
      <w:tr w14:paraId="39AE5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B7E1326">
            <w:pPr>
              <w:spacing w:after="0" w:line="240" w:lineRule="auto"/>
            </w:pPr>
            <w:r>
              <w:rPr>
                <w:rFonts w:ascii="Arial" w:hAnsi="Arial"/>
                <w:b w:val="0"/>
                <w:sz w:val="14"/>
              </w:rPr>
              <w:t>/form-submissions</w:t>
            </w:r>
          </w:p>
        </w:tc>
        <w:tc>
          <w:tcPr>
            <w:tcW w:w="7272" w:type="dxa"/>
            <w:vAlign w:val="top"/>
          </w:tcPr>
          <w:p w14:paraId="0B8D8E57">
            <w:pPr>
              <w:spacing w:after="0" w:line="240" w:lineRule="auto"/>
            </w:pPr>
            <w:r>
              <w:rPr>
                <w:rFonts w:ascii="Arial" w:hAnsi="Arial"/>
                <w:b w:val="0"/>
                <w:sz w:val="14"/>
              </w:rPr>
              <w:t>frontend/src/app/(admin)/form-submissions/page.tsx</w:t>
            </w:r>
          </w:p>
        </w:tc>
      </w:tr>
      <w:tr w14:paraId="095052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24D7897">
            <w:pPr>
              <w:spacing w:after="0" w:line="240" w:lineRule="auto"/>
            </w:pPr>
            <w:r>
              <w:rPr>
                <w:rFonts w:ascii="Arial" w:hAnsi="Arial"/>
                <w:b w:val="0"/>
                <w:sz w:val="14"/>
              </w:rPr>
              <w:t>/log-activity</w:t>
            </w:r>
          </w:p>
        </w:tc>
        <w:tc>
          <w:tcPr>
            <w:tcW w:w="7272" w:type="dxa"/>
            <w:vAlign w:val="top"/>
          </w:tcPr>
          <w:p w14:paraId="2A286A2A">
            <w:pPr>
              <w:spacing w:after="0" w:line="240" w:lineRule="auto"/>
            </w:pPr>
            <w:r>
              <w:rPr>
                <w:rFonts w:ascii="Arial" w:hAnsi="Arial"/>
                <w:b w:val="0"/>
                <w:sz w:val="14"/>
              </w:rPr>
              <w:t>frontend/src/app/(admin)/log-activity/page.tsx</w:t>
            </w:r>
          </w:p>
        </w:tc>
      </w:tr>
      <w:tr w14:paraId="06EC0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C9B941E">
            <w:pPr>
              <w:spacing w:after="0" w:line="240" w:lineRule="auto"/>
            </w:pPr>
            <w:r>
              <w:rPr>
                <w:rFonts w:ascii="Arial" w:hAnsi="Arial"/>
                <w:b w:val="0"/>
                <w:sz w:val="14"/>
              </w:rPr>
              <w:t>/management/:categoryId</w:t>
            </w:r>
          </w:p>
        </w:tc>
        <w:tc>
          <w:tcPr>
            <w:tcW w:w="7272" w:type="dxa"/>
            <w:vAlign w:val="top"/>
          </w:tcPr>
          <w:p w14:paraId="495AA3DC">
            <w:pPr>
              <w:spacing w:after="0" w:line="240" w:lineRule="auto"/>
            </w:pPr>
            <w:r>
              <w:rPr>
                <w:rFonts w:ascii="Arial" w:hAnsi="Arial"/>
                <w:b w:val="0"/>
                <w:sz w:val="14"/>
              </w:rPr>
              <w:t>frontend/src/app/(admin)/management/[categoryId]/page.tsx</w:t>
            </w:r>
          </w:p>
        </w:tc>
      </w:tr>
      <w:tr w14:paraId="0AF33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AAE67EA">
            <w:pPr>
              <w:spacing w:after="0" w:line="240" w:lineRule="auto"/>
            </w:pPr>
            <w:r>
              <w:rPr>
                <w:rFonts w:ascii="Arial" w:hAnsi="Arial"/>
                <w:b w:val="0"/>
                <w:sz w:val="14"/>
              </w:rPr>
              <w:t>/management</w:t>
            </w:r>
          </w:p>
        </w:tc>
        <w:tc>
          <w:tcPr>
            <w:tcW w:w="7272" w:type="dxa"/>
            <w:vAlign w:val="top"/>
          </w:tcPr>
          <w:p w14:paraId="27F9D5D4">
            <w:pPr>
              <w:spacing w:after="0" w:line="240" w:lineRule="auto"/>
            </w:pPr>
            <w:r>
              <w:rPr>
                <w:rFonts w:ascii="Arial" w:hAnsi="Arial"/>
                <w:b w:val="0"/>
                <w:sz w:val="14"/>
              </w:rPr>
              <w:t>frontend/src/app/(admin)/management/page.tsx</w:t>
            </w:r>
          </w:p>
        </w:tc>
      </w:tr>
      <w:tr w14:paraId="60DC1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8F6117C">
            <w:pPr>
              <w:spacing w:after="0" w:line="240" w:lineRule="auto"/>
            </w:pPr>
            <w:r>
              <w:rPr>
                <w:rFonts w:ascii="Arial" w:hAnsi="Arial"/>
                <w:b w:val="0"/>
                <w:sz w:val="14"/>
              </w:rPr>
              <w:t>/menu-management</w:t>
            </w:r>
          </w:p>
        </w:tc>
        <w:tc>
          <w:tcPr>
            <w:tcW w:w="7272" w:type="dxa"/>
            <w:vAlign w:val="top"/>
          </w:tcPr>
          <w:p w14:paraId="112F2433">
            <w:pPr>
              <w:spacing w:after="0" w:line="240" w:lineRule="auto"/>
            </w:pPr>
            <w:r>
              <w:rPr>
                <w:rFonts w:ascii="Arial" w:hAnsi="Arial"/>
                <w:b w:val="0"/>
                <w:sz w:val="14"/>
              </w:rPr>
              <w:t>frontend/src/app/(admin)/menu-management/page.tsx</w:t>
            </w:r>
          </w:p>
        </w:tc>
      </w:tr>
      <w:tr w14:paraId="0822B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A8C79CD">
            <w:pPr>
              <w:spacing w:after="0" w:line="240" w:lineRule="auto"/>
            </w:pPr>
            <w:r>
              <w:rPr>
                <w:rFonts w:ascii="Arial" w:hAnsi="Arial"/>
                <w:b w:val="0"/>
                <w:sz w:val="14"/>
              </w:rPr>
              <w:t>/mfa-setup</w:t>
            </w:r>
          </w:p>
        </w:tc>
        <w:tc>
          <w:tcPr>
            <w:tcW w:w="7272" w:type="dxa"/>
            <w:vAlign w:val="top"/>
          </w:tcPr>
          <w:p w14:paraId="0064C432">
            <w:pPr>
              <w:spacing w:after="0" w:line="240" w:lineRule="auto"/>
            </w:pPr>
            <w:r>
              <w:rPr>
                <w:rFonts w:ascii="Arial" w:hAnsi="Arial"/>
                <w:b w:val="0"/>
                <w:sz w:val="14"/>
              </w:rPr>
              <w:t>frontend/src/app/(admin)/mfa-setup/page.tsx</w:t>
            </w:r>
          </w:p>
        </w:tc>
      </w:tr>
      <w:tr w14:paraId="0D9E0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EBF8A19">
            <w:pPr>
              <w:spacing w:after="0" w:line="240" w:lineRule="auto"/>
            </w:pPr>
            <w:r>
              <w:rPr>
                <w:rFonts w:ascii="Arial" w:hAnsi="Arial"/>
                <w:b w:val="0"/>
                <w:sz w:val="14"/>
              </w:rPr>
              <w:t>/news/category</w:t>
            </w:r>
          </w:p>
        </w:tc>
        <w:tc>
          <w:tcPr>
            <w:tcW w:w="7272" w:type="dxa"/>
            <w:vAlign w:val="top"/>
          </w:tcPr>
          <w:p w14:paraId="1307E8CF">
            <w:pPr>
              <w:spacing w:after="0" w:line="240" w:lineRule="auto"/>
            </w:pPr>
            <w:r>
              <w:rPr>
                <w:rFonts w:ascii="Arial" w:hAnsi="Arial"/>
                <w:b w:val="0"/>
                <w:sz w:val="14"/>
              </w:rPr>
              <w:t>frontend/src/app/(admin)/news/category/page.tsx</w:t>
            </w:r>
          </w:p>
        </w:tc>
      </w:tr>
      <w:tr w14:paraId="214CA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1395C12">
            <w:pPr>
              <w:spacing w:after="0" w:line="240" w:lineRule="auto"/>
            </w:pPr>
            <w:r>
              <w:rPr>
                <w:rFonts w:ascii="Arial" w:hAnsi="Arial"/>
                <w:b w:val="0"/>
                <w:sz w:val="14"/>
              </w:rPr>
              <w:t>/news/data</w:t>
            </w:r>
          </w:p>
        </w:tc>
        <w:tc>
          <w:tcPr>
            <w:tcW w:w="7272" w:type="dxa"/>
            <w:vAlign w:val="top"/>
          </w:tcPr>
          <w:p w14:paraId="634DC0AE">
            <w:pPr>
              <w:spacing w:after="0" w:line="240" w:lineRule="auto"/>
            </w:pPr>
            <w:r>
              <w:rPr>
                <w:rFonts w:ascii="Arial" w:hAnsi="Arial"/>
                <w:b w:val="0"/>
                <w:sz w:val="14"/>
              </w:rPr>
              <w:t>frontend/src/app/(admin)/news/data/page.tsx</w:t>
            </w:r>
          </w:p>
        </w:tc>
      </w:tr>
      <w:tr w14:paraId="19C04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E56DA0D">
            <w:pPr>
              <w:spacing w:after="0" w:line="240" w:lineRule="auto"/>
            </w:pPr>
            <w:r>
              <w:rPr>
                <w:rFonts w:ascii="Arial" w:hAnsi="Arial"/>
                <w:b w:val="0"/>
                <w:sz w:val="14"/>
              </w:rPr>
              <w:t>/news/highlight</w:t>
            </w:r>
          </w:p>
        </w:tc>
        <w:tc>
          <w:tcPr>
            <w:tcW w:w="7272" w:type="dxa"/>
            <w:vAlign w:val="top"/>
          </w:tcPr>
          <w:p w14:paraId="4DA421CF">
            <w:pPr>
              <w:spacing w:after="0" w:line="240" w:lineRule="auto"/>
            </w:pPr>
            <w:r>
              <w:rPr>
                <w:rFonts w:ascii="Arial" w:hAnsi="Arial"/>
                <w:b w:val="0"/>
                <w:sz w:val="14"/>
              </w:rPr>
              <w:t>frontend/src/app/(admin)/news/highlight/page.tsx</w:t>
            </w:r>
          </w:p>
        </w:tc>
      </w:tr>
      <w:tr w14:paraId="78E32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BC84B9A">
            <w:pPr>
              <w:spacing w:after="0" w:line="240" w:lineRule="auto"/>
            </w:pPr>
            <w:r>
              <w:rPr>
                <w:rFonts w:ascii="Arial" w:hAnsi="Arial"/>
                <w:b w:val="0"/>
                <w:sz w:val="14"/>
              </w:rPr>
              <w:t>/</w:t>
            </w:r>
          </w:p>
        </w:tc>
        <w:tc>
          <w:tcPr>
            <w:tcW w:w="7272" w:type="dxa"/>
            <w:vAlign w:val="top"/>
          </w:tcPr>
          <w:p w14:paraId="27CCF868">
            <w:pPr>
              <w:spacing w:after="0" w:line="240" w:lineRule="auto"/>
            </w:pPr>
            <w:r>
              <w:rPr>
                <w:rFonts w:ascii="Arial" w:hAnsi="Arial"/>
                <w:b w:val="0"/>
                <w:sz w:val="14"/>
              </w:rPr>
              <w:t>frontend/src/app/(admin)/page.tsx</w:t>
            </w:r>
          </w:p>
        </w:tc>
      </w:tr>
      <w:tr w14:paraId="4F668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43E78F6">
            <w:pPr>
              <w:spacing w:after="0" w:line="240" w:lineRule="auto"/>
            </w:pPr>
            <w:r>
              <w:rPr>
                <w:rFonts w:ascii="Arial" w:hAnsi="Arial"/>
                <w:b w:val="0"/>
                <w:sz w:val="14"/>
              </w:rPr>
              <w:t>/pages/:id</w:t>
            </w:r>
          </w:p>
        </w:tc>
        <w:tc>
          <w:tcPr>
            <w:tcW w:w="7272" w:type="dxa"/>
            <w:vAlign w:val="top"/>
          </w:tcPr>
          <w:p w14:paraId="32B1D22D">
            <w:pPr>
              <w:spacing w:after="0" w:line="240" w:lineRule="auto"/>
            </w:pPr>
            <w:r>
              <w:rPr>
                <w:rFonts w:ascii="Arial" w:hAnsi="Arial"/>
                <w:b w:val="0"/>
                <w:sz w:val="14"/>
              </w:rPr>
              <w:t>frontend/src/app/(admin)/pages/[id]/page.tsx</w:t>
            </w:r>
          </w:p>
        </w:tc>
      </w:tr>
      <w:tr w14:paraId="070D2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A6F1D54">
            <w:pPr>
              <w:spacing w:after="0" w:line="240" w:lineRule="auto"/>
            </w:pPr>
            <w:r>
              <w:rPr>
                <w:rFonts w:ascii="Arial" w:hAnsi="Arial"/>
                <w:b w:val="0"/>
                <w:sz w:val="14"/>
              </w:rPr>
              <w:t>/pages/create</w:t>
            </w:r>
          </w:p>
        </w:tc>
        <w:tc>
          <w:tcPr>
            <w:tcW w:w="7272" w:type="dxa"/>
            <w:vAlign w:val="top"/>
          </w:tcPr>
          <w:p w14:paraId="77672CA7">
            <w:pPr>
              <w:spacing w:after="0" w:line="240" w:lineRule="auto"/>
            </w:pPr>
            <w:r>
              <w:rPr>
                <w:rFonts w:ascii="Arial" w:hAnsi="Arial"/>
                <w:b w:val="0"/>
                <w:sz w:val="14"/>
              </w:rPr>
              <w:t>frontend/src/app/(admin)/pages/create/page.tsx</w:t>
            </w:r>
          </w:p>
        </w:tc>
      </w:tr>
      <w:tr w14:paraId="1C122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6A67727">
            <w:pPr>
              <w:spacing w:after="0" w:line="240" w:lineRule="auto"/>
            </w:pPr>
            <w:r>
              <w:rPr>
                <w:rFonts w:ascii="Arial" w:hAnsi="Arial"/>
                <w:b w:val="0"/>
                <w:sz w:val="14"/>
              </w:rPr>
              <w:t>/pages</w:t>
            </w:r>
          </w:p>
        </w:tc>
        <w:tc>
          <w:tcPr>
            <w:tcW w:w="7272" w:type="dxa"/>
            <w:vAlign w:val="top"/>
          </w:tcPr>
          <w:p w14:paraId="36C58A78">
            <w:pPr>
              <w:spacing w:after="0" w:line="240" w:lineRule="auto"/>
            </w:pPr>
            <w:r>
              <w:rPr>
                <w:rFonts w:ascii="Arial" w:hAnsi="Arial"/>
                <w:b w:val="0"/>
                <w:sz w:val="14"/>
              </w:rPr>
              <w:t>frontend/src/app/(admin)/pages/page.tsx</w:t>
            </w:r>
          </w:p>
        </w:tc>
      </w:tr>
      <w:tr w14:paraId="35898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EFD39CA">
            <w:pPr>
              <w:spacing w:after="0" w:line="240" w:lineRule="auto"/>
            </w:pPr>
            <w:r>
              <w:rPr>
                <w:rFonts w:ascii="Arial" w:hAnsi="Arial"/>
                <w:b w:val="0"/>
                <w:sz w:val="14"/>
              </w:rPr>
              <w:t>/reports</w:t>
            </w:r>
          </w:p>
        </w:tc>
        <w:tc>
          <w:tcPr>
            <w:tcW w:w="7272" w:type="dxa"/>
            <w:vAlign w:val="top"/>
          </w:tcPr>
          <w:p w14:paraId="0D808082">
            <w:pPr>
              <w:spacing w:after="0" w:line="240" w:lineRule="auto"/>
            </w:pPr>
            <w:r>
              <w:rPr>
                <w:rFonts w:ascii="Arial" w:hAnsi="Arial"/>
                <w:b w:val="0"/>
                <w:sz w:val="14"/>
              </w:rPr>
              <w:t>frontend/src/app/(admin)/reports/page.tsx</w:t>
            </w:r>
          </w:p>
        </w:tc>
      </w:tr>
      <w:tr w14:paraId="46B58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C4AF00B">
            <w:pPr>
              <w:spacing w:after="0" w:line="240" w:lineRule="auto"/>
            </w:pPr>
            <w:r>
              <w:rPr>
                <w:rFonts w:ascii="Arial" w:hAnsi="Arial"/>
                <w:b w:val="0"/>
                <w:sz w:val="14"/>
              </w:rPr>
              <w:t>/reports/report-items</w:t>
            </w:r>
          </w:p>
        </w:tc>
        <w:tc>
          <w:tcPr>
            <w:tcW w:w="7272" w:type="dxa"/>
            <w:vAlign w:val="top"/>
          </w:tcPr>
          <w:p w14:paraId="7A7B80E9">
            <w:pPr>
              <w:spacing w:after="0" w:line="240" w:lineRule="auto"/>
            </w:pPr>
            <w:r>
              <w:rPr>
                <w:rFonts w:ascii="Arial" w:hAnsi="Arial"/>
                <w:b w:val="0"/>
                <w:sz w:val="14"/>
              </w:rPr>
              <w:t>frontend/src/app/(admin)/reports/report-items/page.tsx</w:t>
            </w:r>
          </w:p>
        </w:tc>
      </w:tr>
      <w:tr w14:paraId="536A8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AE21BDD">
            <w:pPr>
              <w:spacing w:after="0" w:line="240" w:lineRule="auto"/>
            </w:pPr>
            <w:r>
              <w:rPr>
                <w:rFonts w:ascii="Arial" w:hAnsi="Arial"/>
                <w:b w:val="0"/>
                <w:sz w:val="14"/>
              </w:rPr>
              <w:t>/reports/report-sections</w:t>
            </w:r>
          </w:p>
        </w:tc>
        <w:tc>
          <w:tcPr>
            <w:tcW w:w="7272" w:type="dxa"/>
            <w:vAlign w:val="top"/>
          </w:tcPr>
          <w:p w14:paraId="729C1E45">
            <w:pPr>
              <w:spacing w:after="0" w:line="240" w:lineRule="auto"/>
            </w:pPr>
            <w:r>
              <w:rPr>
                <w:rFonts w:ascii="Arial" w:hAnsi="Arial"/>
                <w:b w:val="0"/>
                <w:sz w:val="14"/>
              </w:rPr>
              <w:t>frontend/src/app/(admin)/reports/report-sections/page.tsx</w:t>
            </w:r>
          </w:p>
        </w:tc>
      </w:tr>
      <w:tr w14:paraId="25FB0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68ABAE4">
            <w:pPr>
              <w:spacing w:after="0" w:line="240" w:lineRule="auto"/>
            </w:pPr>
            <w:r>
              <w:rPr>
                <w:rFonts w:ascii="Arial" w:hAnsi="Arial"/>
                <w:b w:val="0"/>
                <w:sz w:val="14"/>
              </w:rPr>
              <w:t>/reports/report-types</w:t>
            </w:r>
          </w:p>
        </w:tc>
        <w:tc>
          <w:tcPr>
            <w:tcW w:w="7272" w:type="dxa"/>
            <w:vAlign w:val="top"/>
          </w:tcPr>
          <w:p w14:paraId="13CA01E3">
            <w:pPr>
              <w:spacing w:after="0" w:line="240" w:lineRule="auto"/>
            </w:pPr>
            <w:r>
              <w:rPr>
                <w:rFonts w:ascii="Arial" w:hAnsi="Arial"/>
                <w:b w:val="0"/>
                <w:sz w:val="14"/>
              </w:rPr>
              <w:t>frontend/src/app/(admin)/reports/report-types/page.tsx</w:t>
            </w:r>
          </w:p>
        </w:tc>
      </w:tr>
      <w:tr w14:paraId="050FDC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D408363">
            <w:pPr>
              <w:spacing w:after="0" w:line="240" w:lineRule="auto"/>
            </w:pPr>
            <w:r>
              <w:rPr>
                <w:rFonts w:ascii="Arial" w:hAnsi="Arial"/>
                <w:b w:val="0"/>
                <w:sz w:val="14"/>
              </w:rPr>
              <w:t>/roles-permissions</w:t>
            </w:r>
          </w:p>
        </w:tc>
        <w:tc>
          <w:tcPr>
            <w:tcW w:w="7272" w:type="dxa"/>
            <w:vAlign w:val="top"/>
          </w:tcPr>
          <w:p w14:paraId="59FEEED6">
            <w:pPr>
              <w:spacing w:after="0" w:line="240" w:lineRule="auto"/>
            </w:pPr>
            <w:r>
              <w:rPr>
                <w:rFonts w:ascii="Arial" w:hAnsi="Arial"/>
                <w:b w:val="0"/>
                <w:sz w:val="14"/>
              </w:rPr>
              <w:t>frontend/src/app/(admin)/roles-permissions/page.tsx</w:t>
            </w:r>
          </w:p>
        </w:tc>
      </w:tr>
      <w:tr w14:paraId="3F8578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42D20D9">
            <w:pPr>
              <w:spacing w:after="0" w:line="240" w:lineRule="auto"/>
            </w:pPr>
            <w:r>
              <w:rPr>
                <w:rFonts w:ascii="Arial" w:hAnsi="Arial"/>
                <w:b w:val="0"/>
                <w:sz w:val="14"/>
              </w:rPr>
              <w:t>/settings</w:t>
            </w:r>
          </w:p>
        </w:tc>
        <w:tc>
          <w:tcPr>
            <w:tcW w:w="7272" w:type="dxa"/>
            <w:vAlign w:val="top"/>
          </w:tcPr>
          <w:p w14:paraId="126E6116">
            <w:pPr>
              <w:spacing w:after="0" w:line="240" w:lineRule="auto"/>
            </w:pPr>
            <w:r>
              <w:rPr>
                <w:rFonts w:ascii="Arial" w:hAnsi="Arial"/>
                <w:b w:val="0"/>
                <w:sz w:val="14"/>
              </w:rPr>
              <w:t>frontend/src/app/(admin)/settings/page.tsx</w:t>
            </w:r>
          </w:p>
        </w:tc>
      </w:tr>
      <w:tr w14:paraId="5D416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B5C9DC3">
            <w:pPr>
              <w:spacing w:after="0" w:line="240" w:lineRule="auto"/>
            </w:pPr>
            <w:r>
              <w:rPr>
                <w:rFonts w:ascii="Arial" w:hAnsi="Arial"/>
                <w:b w:val="0"/>
                <w:sz w:val="14"/>
              </w:rPr>
              <w:t>/url-redirection</w:t>
            </w:r>
          </w:p>
        </w:tc>
        <w:tc>
          <w:tcPr>
            <w:tcW w:w="7272" w:type="dxa"/>
            <w:vAlign w:val="top"/>
          </w:tcPr>
          <w:p w14:paraId="1B6F52AF">
            <w:pPr>
              <w:spacing w:after="0" w:line="240" w:lineRule="auto"/>
            </w:pPr>
            <w:r>
              <w:rPr>
                <w:rFonts w:ascii="Arial" w:hAnsi="Arial"/>
                <w:b w:val="0"/>
                <w:sz w:val="14"/>
              </w:rPr>
              <w:t>frontend/src/app/(admin)/url-redirection/page.tsx</w:t>
            </w:r>
          </w:p>
        </w:tc>
      </w:tr>
      <w:tr w14:paraId="0FEF5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291CA29">
            <w:pPr>
              <w:spacing w:after="0" w:line="240" w:lineRule="auto"/>
            </w:pPr>
            <w:r>
              <w:rPr>
                <w:rFonts w:ascii="Arial" w:hAnsi="Arial"/>
                <w:b w:val="0"/>
                <w:sz w:val="14"/>
              </w:rPr>
              <w:t>/users-management</w:t>
            </w:r>
          </w:p>
        </w:tc>
        <w:tc>
          <w:tcPr>
            <w:tcW w:w="7272" w:type="dxa"/>
            <w:vAlign w:val="top"/>
          </w:tcPr>
          <w:p w14:paraId="28EF40AD">
            <w:pPr>
              <w:spacing w:after="0" w:line="240" w:lineRule="auto"/>
            </w:pPr>
            <w:r>
              <w:rPr>
                <w:rFonts w:ascii="Arial" w:hAnsi="Arial"/>
                <w:b w:val="0"/>
                <w:sz w:val="14"/>
              </w:rPr>
              <w:t>frontend/src/app/(admin)/users-management/page.tsx</w:t>
            </w:r>
          </w:p>
        </w:tc>
      </w:tr>
      <w:tr w14:paraId="173A7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ECBC1C3">
            <w:pPr>
              <w:spacing w:after="0" w:line="240" w:lineRule="auto"/>
            </w:pPr>
            <w:r>
              <w:rPr>
                <w:rFonts w:ascii="Arial" w:hAnsi="Arial"/>
                <w:b w:val="0"/>
                <w:sz w:val="14"/>
              </w:rPr>
              <w:t>/signin</w:t>
            </w:r>
          </w:p>
        </w:tc>
        <w:tc>
          <w:tcPr>
            <w:tcW w:w="7272" w:type="dxa"/>
            <w:vAlign w:val="top"/>
          </w:tcPr>
          <w:p w14:paraId="675B375E">
            <w:pPr>
              <w:spacing w:after="0" w:line="240" w:lineRule="auto"/>
            </w:pPr>
            <w:r>
              <w:rPr>
                <w:rFonts w:ascii="Arial" w:hAnsi="Arial"/>
                <w:b w:val="0"/>
                <w:sz w:val="14"/>
              </w:rPr>
              <w:t>frontend/src/app/(full-width-pages)/(auth)/signin/page.tsx</w:t>
            </w:r>
          </w:p>
        </w:tc>
      </w:tr>
      <w:tr w14:paraId="63BA1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AF7E586">
            <w:pPr>
              <w:spacing w:after="0" w:line="240" w:lineRule="auto"/>
            </w:pPr>
            <w:r>
              <w:rPr>
                <w:rFonts w:ascii="Arial" w:hAnsi="Arial"/>
                <w:b w:val="0"/>
                <w:sz w:val="14"/>
              </w:rPr>
              <w:t>/signup</w:t>
            </w:r>
          </w:p>
        </w:tc>
        <w:tc>
          <w:tcPr>
            <w:tcW w:w="7272" w:type="dxa"/>
            <w:vAlign w:val="top"/>
          </w:tcPr>
          <w:p w14:paraId="78EE3F6B">
            <w:pPr>
              <w:spacing w:after="0" w:line="240" w:lineRule="auto"/>
            </w:pPr>
            <w:r>
              <w:rPr>
                <w:rFonts w:ascii="Arial" w:hAnsi="Arial"/>
                <w:b w:val="0"/>
                <w:sz w:val="14"/>
              </w:rPr>
              <w:t>frontend/src/app/(full-width-pages)/(auth)/signup/page.tsx</w:t>
            </w:r>
          </w:p>
        </w:tc>
      </w:tr>
      <w:tr w14:paraId="16116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8786FF0">
            <w:pPr>
              <w:spacing w:after="0" w:line="240" w:lineRule="auto"/>
            </w:pPr>
            <w:r>
              <w:rPr>
                <w:rFonts w:ascii="Arial" w:hAnsi="Arial"/>
                <w:b w:val="0"/>
                <w:sz w:val="14"/>
              </w:rPr>
              <w:t>/error-404</w:t>
            </w:r>
          </w:p>
        </w:tc>
        <w:tc>
          <w:tcPr>
            <w:tcW w:w="7272" w:type="dxa"/>
            <w:vAlign w:val="top"/>
          </w:tcPr>
          <w:p w14:paraId="7F319390">
            <w:pPr>
              <w:spacing w:after="0" w:line="240" w:lineRule="auto"/>
            </w:pPr>
            <w:r>
              <w:rPr>
                <w:rFonts w:ascii="Arial" w:hAnsi="Arial"/>
                <w:b w:val="0"/>
                <w:sz w:val="14"/>
              </w:rPr>
              <w:t>frontend/src/app/(full-width-pages)/(error-pages)/error-404/page.tsx</w:t>
            </w:r>
          </w:p>
        </w:tc>
      </w:tr>
      <w:tr w14:paraId="6CCDF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643B19C8">
            <w:pPr>
              <w:spacing w:after="0" w:line="240" w:lineRule="auto"/>
            </w:pPr>
            <w:r>
              <w:rPr>
                <w:rFonts w:ascii="Arial" w:hAnsi="Arial"/>
                <w:b w:val="0"/>
                <w:sz w:val="14"/>
              </w:rPr>
              <w:t>/login</w:t>
            </w:r>
          </w:p>
        </w:tc>
        <w:tc>
          <w:tcPr>
            <w:tcW w:w="7272" w:type="dxa"/>
            <w:vAlign w:val="top"/>
          </w:tcPr>
          <w:p w14:paraId="10FC31D7">
            <w:pPr>
              <w:spacing w:after="0" w:line="240" w:lineRule="auto"/>
            </w:pPr>
            <w:r>
              <w:rPr>
                <w:rFonts w:ascii="Arial" w:hAnsi="Arial"/>
                <w:b w:val="0"/>
                <w:sz w:val="14"/>
              </w:rPr>
              <w:t>frontend/src/app/(full-width-pages)/login/page.tsx</w:t>
            </w:r>
          </w:p>
        </w:tc>
      </w:tr>
      <w:tr w14:paraId="270B9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4FC5D05">
            <w:pPr>
              <w:spacing w:after="0" w:line="240" w:lineRule="auto"/>
            </w:pPr>
            <w:r>
              <w:rPr>
                <w:rFonts w:ascii="Arial" w:hAnsi="Arial"/>
                <w:b w:val="0"/>
                <w:sz w:val="14"/>
              </w:rPr>
              <w:t>/mfa-verify</w:t>
            </w:r>
          </w:p>
        </w:tc>
        <w:tc>
          <w:tcPr>
            <w:tcW w:w="7272" w:type="dxa"/>
            <w:vAlign w:val="top"/>
          </w:tcPr>
          <w:p w14:paraId="63BCC1B9">
            <w:pPr>
              <w:spacing w:after="0" w:line="240" w:lineRule="auto"/>
            </w:pPr>
            <w:r>
              <w:rPr>
                <w:rFonts w:ascii="Arial" w:hAnsi="Arial"/>
                <w:b w:val="0"/>
                <w:sz w:val="14"/>
              </w:rPr>
              <w:t>frontend/src/app/(full-width-pages)/mfa-verify/page.tsx</w:t>
            </w:r>
          </w:p>
        </w:tc>
      </w:tr>
      <w:tr w14:paraId="36C548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416AF45">
            <w:pPr>
              <w:spacing w:after="0" w:line="240" w:lineRule="auto"/>
            </w:pPr>
            <w:r>
              <w:rPr>
                <w:rFonts w:ascii="Arial" w:hAnsi="Arial"/>
                <w:b w:val="0"/>
                <w:sz w:val="14"/>
              </w:rPr>
              <w:t>/linknet-enterprise-coverage</w:t>
            </w:r>
          </w:p>
        </w:tc>
        <w:tc>
          <w:tcPr>
            <w:tcW w:w="7272" w:type="dxa"/>
            <w:vAlign w:val="top"/>
          </w:tcPr>
          <w:p w14:paraId="17484ED6">
            <w:pPr>
              <w:spacing w:after="0" w:line="240" w:lineRule="auto"/>
            </w:pPr>
            <w:r>
              <w:rPr>
                <w:rFonts w:ascii="Arial" w:hAnsi="Arial"/>
                <w:b w:val="0"/>
                <w:sz w:val="14"/>
              </w:rPr>
              <w:t>frontend/src/app/linknet-enterprise-coverage/page.tsx</w:t>
            </w:r>
          </w:p>
        </w:tc>
      </w:tr>
      <w:tr w14:paraId="700391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DFE519C">
            <w:pPr>
              <w:spacing w:after="0" w:line="240" w:lineRule="auto"/>
            </w:pPr>
            <w:r>
              <w:rPr>
                <w:rFonts w:ascii="Arial" w:hAnsi="Arial"/>
                <w:b w:val="0"/>
                <w:sz w:val="14"/>
              </w:rPr>
              <w:t>/linknet-media</w:t>
            </w:r>
          </w:p>
        </w:tc>
        <w:tc>
          <w:tcPr>
            <w:tcW w:w="7272" w:type="dxa"/>
            <w:vAlign w:val="top"/>
          </w:tcPr>
          <w:p w14:paraId="51AB818B">
            <w:pPr>
              <w:spacing w:after="0" w:line="240" w:lineRule="auto"/>
            </w:pPr>
            <w:r>
              <w:rPr>
                <w:rFonts w:ascii="Arial" w:hAnsi="Arial"/>
                <w:b w:val="0"/>
                <w:sz w:val="14"/>
              </w:rPr>
              <w:t>frontend/src/app/linknet-media/page.tsx</w:t>
            </w:r>
          </w:p>
        </w:tc>
      </w:tr>
      <w:tr w14:paraId="293ED3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571401A4">
            <w:pPr>
              <w:spacing w:after="0" w:line="240" w:lineRule="auto"/>
            </w:pPr>
            <w:r>
              <w:rPr>
                <w:rFonts w:ascii="Arial" w:hAnsi="Arial"/>
                <w:b w:val="0"/>
                <w:sz w:val="14"/>
              </w:rPr>
              <w:t>/page/:slug</w:t>
            </w:r>
          </w:p>
        </w:tc>
        <w:tc>
          <w:tcPr>
            <w:tcW w:w="7272" w:type="dxa"/>
            <w:vAlign w:val="top"/>
          </w:tcPr>
          <w:p w14:paraId="516FF039">
            <w:pPr>
              <w:spacing w:after="0" w:line="240" w:lineRule="auto"/>
            </w:pPr>
            <w:r>
              <w:rPr>
                <w:rFonts w:ascii="Arial" w:hAnsi="Arial"/>
                <w:b w:val="0"/>
                <w:sz w:val="14"/>
              </w:rPr>
              <w:t>frontend/src/app/page/[slug]/page.tsx</w:t>
            </w:r>
          </w:p>
        </w:tc>
      </w:tr>
    </w:tbl>
    <w:p w14:paraId="2E5E5A2F"/>
    <w:p w14:paraId="471AF9EF">
      <w:pPr>
        <w:pStyle w:val="4"/>
      </w:pPr>
      <w:r>
        <w:t>16.3 Public Web Page Routes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72"/>
        <w:gridCol w:w="7272"/>
      </w:tblGrid>
      <w:tr w14:paraId="29907C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D83EBDB">
            <w:pPr>
              <w:spacing w:after="0" w:line="240" w:lineRule="auto"/>
            </w:pPr>
            <w:r>
              <w:rPr>
                <w:rFonts w:ascii="Arial" w:hAnsi="Arial"/>
                <w:b/>
                <w:sz w:val="14"/>
              </w:rPr>
              <w:t>Route</w:t>
            </w:r>
          </w:p>
        </w:tc>
        <w:tc>
          <w:tcPr>
            <w:tcW w:w="7272" w:type="dxa"/>
            <w:vAlign w:val="top"/>
          </w:tcPr>
          <w:p w14:paraId="29398285">
            <w:pPr>
              <w:spacing w:after="0" w:line="240" w:lineRule="auto"/>
            </w:pPr>
            <w:r>
              <w:rPr>
                <w:rFonts w:ascii="Arial" w:hAnsi="Arial"/>
                <w:b/>
                <w:sz w:val="14"/>
              </w:rPr>
              <w:t>Source</w:t>
            </w:r>
          </w:p>
        </w:tc>
      </w:tr>
      <w:tr w14:paraId="66525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146C508">
            <w:pPr>
              <w:spacing w:after="0" w:line="240" w:lineRule="auto"/>
            </w:pPr>
            <w:r>
              <w:rPr>
                <w:rFonts w:ascii="Arial" w:hAnsi="Arial"/>
                <w:b w:val="0"/>
                <w:sz w:val="14"/>
              </w:rPr>
              <w:t>/:locale/:slug</w:t>
            </w:r>
          </w:p>
        </w:tc>
        <w:tc>
          <w:tcPr>
            <w:tcW w:w="7272" w:type="dxa"/>
            <w:vAlign w:val="top"/>
          </w:tcPr>
          <w:p w14:paraId="5FBD9B09">
            <w:pPr>
              <w:spacing w:after="0" w:line="240" w:lineRule="auto"/>
            </w:pPr>
            <w:r>
              <w:rPr>
                <w:rFonts w:ascii="Arial" w:hAnsi="Arial"/>
                <w:b w:val="0"/>
                <w:sz w:val="14"/>
              </w:rPr>
              <w:t>web/app/[locale]/[...slug]/page.tsx</w:t>
            </w:r>
          </w:p>
        </w:tc>
      </w:tr>
      <w:tr w14:paraId="45D10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A8B8879">
            <w:pPr>
              <w:spacing w:after="0" w:line="240" w:lineRule="auto"/>
            </w:pPr>
            <w:r>
              <w:rPr>
                <w:rFonts w:ascii="Arial" w:hAnsi="Arial"/>
                <w:b w:val="0"/>
                <w:sz w:val="14"/>
              </w:rPr>
              <w:t>/:locale/career/:id</w:t>
            </w:r>
          </w:p>
        </w:tc>
        <w:tc>
          <w:tcPr>
            <w:tcW w:w="7272" w:type="dxa"/>
            <w:vAlign w:val="top"/>
          </w:tcPr>
          <w:p w14:paraId="72D0ECC6">
            <w:pPr>
              <w:spacing w:after="0" w:line="240" w:lineRule="auto"/>
            </w:pPr>
            <w:r>
              <w:rPr>
                <w:rFonts w:ascii="Arial" w:hAnsi="Arial"/>
                <w:b w:val="0"/>
                <w:sz w:val="14"/>
              </w:rPr>
              <w:t>web/app/[locale]/career/[id]/page.jsx</w:t>
            </w:r>
          </w:p>
        </w:tc>
      </w:tr>
      <w:tr w14:paraId="722BA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9DB96D5">
            <w:pPr>
              <w:spacing w:after="0" w:line="240" w:lineRule="auto"/>
            </w:pPr>
            <w:r>
              <w:rPr>
                <w:rFonts w:ascii="Arial" w:hAnsi="Arial"/>
                <w:b w:val="0"/>
                <w:sz w:val="14"/>
              </w:rPr>
              <w:t>/:locale/career</w:t>
            </w:r>
          </w:p>
        </w:tc>
        <w:tc>
          <w:tcPr>
            <w:tcW w:w="7272" w:type="dxa"/>
            <w:vAlign w:val="top"/>
          </w:tcPr>
          <w:p w14:paraId="4278163B">
            <w:pPr>
              <w:spacing w:after="0" w:line="240" w:lineRule="auto"/>
            </w:pPr>
            <w:r>
              <w:rPr>
                <w:rFonts w:ascii="Arial" w:hAnsi="Arial"/>
                <w:b w:val="0"/>
                <w:sz w:val="14"/>
              </w:rPr>
              <w:t>web/app/[locale]/career/page.jsx</w:t>
            </w:r>
          </w:p>
        </w:tc>
      </w:tr>
      <w:tr w14:paraId="5481C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A9B7837">
            <w:pPr>
              <w:spacing w:after="0" w:line="240" w:lineRule="auto"/>
            </w:pPr>
            <w:r>
              <w:rPr>
                <w:rFonts w:ascii="Arial" w:hAnsi="Arial"/>
                <w:b w:val="0"/>
                <w:sz w:val="14"/>
              </w:rPr>
              <w:t>/:locale/enterprise/form/success</w:t>
            </w:r>
          </w:p>
        </w:tc>
        <w:tc>
          <w:tcPr>
            <w:tcW w:w="7272" w:type="dxa"/>
            <w:vAlign w:val="top"/>
          </w:tcPr>
          <w:p w14:paraId="51DF3E2B">
            <w:pPr>
              <w:spacing w:after="0" w:line="240" w:lineRule="auto"/>
            </w:pPr>
            <w:r>
              <w:rPr>
                <w:rFonts w:ascii="Arial" w:hAnsi="Arial"/>
                <w:b w:val="0"/>
                <w:sz w:val="14"/>
              </w:rPr>
              <w:t>web/app/[locale]/enterprise/form/success/page.jsx</w:t>
            </w:r>
          </w:p>
        </w:tc>
      </w:tr>
      <w:tr w14:paraId="77DBB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D344D47">
            <w:pPr>
              <w:spacing w:after="0" w:line="240" w:lineRule="auto"/>
            </w:pPr>
            <w:r>
              <w:rPr>
                <w:rFonts w:ascii="Arial" w:hAnsi="Arial"/>
                <w:b w:val="0"/>
                <w:sz w:val="14"/>
              </w:rPr>
              <w:t>/:locale/events/:slug</w:t>
            </w:r>
          </w:p>
        </w:tc>
        <w:tc>
          <w:tcPr>
            <w:tcW w:w="7272" w:type="dxa"/>
            <w:vAlign w:val="top"/>
          </w:tcPr>
          <w:p w14:paraId="764D9E85">
            <w:pPr>
              <w:spacing w:after="0" w:line="240" w:lineRule="auto"/>
            </w:pPr>
            <w:r>
              <w:rPr>
                <w:rFonts w:ascii="Arial" w:hAnsi="Arial"/>
                <w:b w:val="0"/>
                <w:sz w:val="14"/>
              </w:rPr>
              <w:t>web/app/[locale]/events/[slug]/page.jsx</w:t>
            </w:r>
          </w:p>
        </w:tc>
      </w:tr>
      <w:tr w14:paraId="01FA40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713CDC91">
            <w:pPr>
              <w:spacing w:after="0" w:line="240" w:lineRule="auto"/>
            </w:pPr>
            <w:r>
              <w:rPr>
                <w:rFonts w:ascii="Arial" w:hAnsi="Arial"/>
                <w:b w:val="0"/>
                <w:sz w:val="14"/>
              </w:rPr>
              <w:t>/:locale/events</w:t>
            </w:r>
          </w:p>
        </w:tc>
        <w:tc>
          <w:tcPr>
            <w:tcW w:w="7272" w:type="dxa"/>
            <w:vAlign w:val="top"/>
          </w:tcPr>
          <w:p w14:paraId="6A67E550">
            <w:pPr>
              <w:spacing w:after="0" w:line="240" w:lineRule="auto"/>
            </w:pPr>
            <w:r>
              <w:rPr>
                <w:rFonts w:ascii="Arial" w:hAnsi="Arial"/>
                <w:b w:val="0"/>
                <w:sz w:val="14"/>
              </w:rPr>
              <w:t>web/app/[locale]/events/page.jsx</w:t>
            </w:r>
          </w:p>
        </w:tc>
      </w:tr>
      <w:tr w14:paraId="7C82C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3A6F2B13">
            <w:pPr>
              <w:spacing w:after="0" w:line="240" w:lineRule="auto"/>
            </w:pPr>
            <w:r>
              <w:rPr>
                <w:rFonts w:ascii="Arial" w:hAnsi="Arial"/>
                <w:b w:val="0"/>
                <w:sz w:val="14"/>
              </w:rPr>
              <w:t>/:locale/life-at-linknet</w:t>
            </w:r>
          </w:p>
        </w:tc>
        <w:tc>
          <w:tcPr>
            <w:tcW w:w="7272" w:type="dxa"/>
            <w:vAlign w:val="top"/>
          </w:tcPr>
          <w:p w14:paraId="10BEFA3F">
            <w:pPr>
              <w:spacing w:after="0" w:line="240" w:lineRule="auto"/>
            </w:pPr>
            <w:r>
              <w:rPr>
                <w:rFonts w:ascii="Arial" w:hAnsi="Arial"/>
                <w:b w:val="0"/>
                <w:sz w:val="14"/>
              </w:rPr>
              <w:t>web/app/[locale]/life-at-linknet/page.jsx</w:t>
            </w:r>
          </w:p>
        </w:tc>
      </w:tr>
      <w:tr w14:paraId="5633BA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4F352635">
            <w:pPr>
              <w:spacing w:after="0" w:line="240" w:lineRule="auto"/>
            </w:pPr>
            <w:r>
              <w:rPr>
                <w:rFonts w:ascii="Arial" w:hAnsi="Arial"/>
                <w:b w:val="0"/>
                <w:sz w:val="14"/>
              </w:rPr>
              <w:t>/:locale/news/:slug</w:t>
            </w:r>
          </w:p>
        </w:tc>
        <w:tc>
          <w:tcPr>
            <w:tcW w:w="7272" w:type="dxa"/>
            <w:vAlign w:val="top"/>
          </w:tcPr>
          <w:p w14:paraId="412DB547">
            <w:pPr>
              <w:spacing w:after="0" w:line="240" w:lineRule="auto"/>
            </w:pPr>
            <w:r>
              <w:rPr>
                <w:rFonts w:ascii="Arial" w:hAnsi="Arial"/>
                <w:b w:val="0"/>
                <w:sz w:val="14"/>
              </w:rPr>
              <w:t>web/app/[locale]/news/[slug]/page.jsx</w:t>
            </w:r>
          </w:p>
        </w:tc>
      </w:tr>
      <w:tr w14:paraId="58023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272" w:type="dxa"/>
            <w:vAlign w:val="top"/>
          </w:tcPr>
          <w:p w14:paraId="4454B54A">
            <w:pPr>
              <w:spacing w:after="0" w:line="240" w:lineRule="auto"/>
            </w:pPr>
            <w:r>
              <w:rPr>
                <w:rFonts w:ascii="Arial" w:hAnsi="Arial"/>
                <w:b w:val="0"/>
                <w:sz w:val="14"/>
              </w:rPr>
              <w:t>/:locale/news/category/:slug</w:t>
            </w:r>
          </w:p>
        </w:tc>
        <w:tc>
          <w:tcPr>
            <w:tcW w:w="7272" w:type="dxa"/>
            <w:vAlign w:val="top"/>
          </w:tcPr>
          <w:p w14:paraId="2C99E2A2">
            <w:pPr>
              <w:spacing w:after="0" w:line="240" w:lineRule="auto"/>
            </w:pPr>
            <w:r>
              <w:rPr>
                <w:rFonts w:ascii="Arial" w:hAnsi="Arial"/>
                <w:b w:val="0"/>
                <w:sz w:val="14"/>
              </w:rPr>
              <w:t>web/app/[locale]/news/category/[slug]/page.jsx</w:t>
            </w:r>
          </w:p>
        </w:tc>
      </w:tr>
      <w:tr w14:paraId="792E75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0058B67F">
            <w:pPr>
              <w:spacing w:after="0" w:line="240" w:lineRule="auto"/>
            </w:pPr>
            <w:r>
              <w:rPr>
                <w:rFonts w:ascii="Arial" w:hAnsi="Arial"/>
                <w:b w:val="0"/>
                <w:sz w:val="14"/>
              </w:rPr>
              <w:t>/:locale/news</w:t>
            </w:r>
          </w:p>
        </w:tc>
        <w:tc>
          <w:tcPr>
            <w:tcW w:w="7272" w:type="dxa"/>
            <w:vAlign w:val="top"/>
          </w:tcPr>
          <w:p w14:paraId="493FB450">
            <w:pPr>
              <w:spacing w:after="0" w:line="240" w:lineRule="auto"/>
            </w:pPr>
            <w:r>
              <w:rPr>
                <w:rFonts w:ascii="Arial" w:hAnsi="Arial"/>
                <w:b w:val="0"/>
                <w:sz w:val="14"/>
              </w:rPr>
              <w:t>web/app/[locale]/news/page.jsx</w:t>
            </w:r>
          </w:p>
        </w:tc>
      </w:tr>
      <w:tr w14:paraId="59F390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2F129CF3">
            <w:pPr>
              <w:spacing w:after="0" w:line="240" w:lineRule="auto"/>
            </w:pPr>
            <w:r>
              <w:rPr>
                <w:rFonts w:ascii="Arial" w:hAnsi="Arial"/>
                <w:b w:val="0"/>
                <w:sz w:val="14"/>
              </w:rPr>
              <w:t>/:locale</w:t>
            </w:r>
          </w:p>
        </w:tc>
        <w:tc>
          <w:tcPr>
            <w:tcW w:w="7272" w:type="dxa"/>
            <w:vAlign w:val="top"/>
          </w:tcPr>
          <w:p w14:paraId="3CB50A89">
            <w:pPr>
              <w:spacing w:after="0" w:line="240" w:lineRule="auto"/>
            </w:pPr>
            <w:r>
              <w:rPr>
                <w:rFonts w:ascii="Arial" w:hAnsi="Arial"/>
                <w:b w:val="0"/>
                <w:sz w:val="14"/>
              </w:rPr>
              <w:t>web/app/[locale]/page.js</w:t>
            </w:r>
          </w:p>
        </w:tc>
      </w:tr>
      <w:tr w14:paraId="6D242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72" w:type="dxa"/>
            <w:vAlign w:val="top"/>
          </w:tcPr>
          <w:p w14:paraId="1C8BD758">
            <w:pPr>
              <w:spacing w:after="0" w:line="240" w:lineRule="auto"/>
            </w:pPr>
            <w:r>
              <w:rPr>
                <w:rFonts w:ascii="Arial" w:hAnsi="Arial"/>
                <w:b w:val="0"/>
                <w:sz w:val="14"/>
              </w:rPr>
              <w:t>/:locale/section</w:t>
            </w:r>
          </w:p>
        </w:tc>
        <w:tc>
          <w:tcPr>
            <w:tcW w:w="7272" w:type="dxa"/>
            <w:vAlign w:val="top"/>
          </w:tcPr>
          <w:p w14:paraId="7B0240EA">
            <w:pPr>
              <w:spacing w:after="0" w:line="240" w:lineRule="auto"/>
            </w:pPr>
            <w:r>
              <w:rPr>
                <w:rFonts w:ascii="Arial" w:hAnsi="Arial"/>
                <w:b w:val="0"/>
                <w:sz w:val="14"/>
              </w:rPr>
              <w:t>web/app/[locale]/section/page.jsx</w:t>
            </w:r>
          </w:p>
        </w:tc>
      </w:tr>
    </w:tbl>
    <w:p w14:paraId="084CB4B0"/>
    <w:p w14:paraId="716ED798">
      <w:pPr>
        <w:pStyle w:val="4"/>
      </w:pPr>
      <w:r>
        <w:t>16.4 Important Commands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848"/>
        <w:gridCol w:w="4848"/>
        <w:gridCol w:w="4848"/>
      </w:tblGrid>
      <w:tr w14:paraId="10A111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12493EED">
            <w:pPr>
              <w:spacing w:after="0" w:line="240" w:lineRule="auto"/>
            </w:pPr>
            <w:r>
              <w:rPr>
                <w:rFonts w:ascii="Arial" w:hAnsi="Arial"/>
                <w:b/>
                <w:sz w:val="14"/>
              </w:rPr>
              <w:t>Component</w:t>
            </w:r>
          </w:p>
        </w:tc>
        <w:tc>
          <w:tcPr>
            <w:tcW w:w="4848" w:type="dxa"/>
            <w:vAlign w:val="top"/>
          </w:tcPr>
          <w:p w14:paraId="4CA7883B">
            <w:pPr>
              <w:spacing w:after="0" w:line="240" w:lineRule="auto"/>
            </w:pPr>
            <w:r>
              <w:rPr>
                <w:rFonts w:ascii="Arial" w:hAnsi="Arial"/>
                <w:b/>
                <w:sz w:val="14"/>
              </w:rPr>
              <w:t>Command</w:t>
            </w:r>
          </w:p>
        </w:tc>
        <w:tc>
          <w:tcPr>
            <w:tcW w:w="4848" w:type="dxa"/>
            <w:vAlign w:val="top"/>
          </w:tcPr>
          <w:p w14:paraId="6D23F14A">
            <w:pPr>
              <w:spacing w:after="0" w:line="240" w:lineRule="auto"/>
            </w:pPr>
            <w:r>
              <w:rPr>
                <w:rFonts w:ascii="Arial" w:hAnsi="Arial"/>
                <w:b/>
                <w:sz w:val="14"/>
              </w:rPr>
              <w:t>Purpose</w:t>
            </w:r>
          </w:p>
        </w:tc>
      </w:tr>
      <w:tr w14:paraId="7049A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4AC30A38">
            <w:pPr>
              <w:spacing w:after="0" w:line="240" w:lineRule="auto"/>
            </w:pPr>
            <w:r>
              <w:rPr>
                <w:rFonts w:ascii="Arial" w:hAnsi="Arial"/>
                <w:b w:val="0"/>
                <w:sz w:val="14"/>
              </w:rPr>
              <w:t>Backend</w:t>
            </w:r>
          </w:p>
        </w:tc>
        <w:tc>
          <w:tcPr>
            <w:tcW w:w="4848" w:type="dxa"/>
            <w:vAlign w:val="top"/>
          </w:tcPr>
          <w:p w14:paraId="6A05A068">
            <w:pPr>
              <w:spacing w:after="0" w:line="240" w:lineRule="auto"/>
            </w:pPr>
            <w:r>
              <w:rPr>
                <w:rFonts w:ascii="Arial" w:hAnsi="Arial"/>
                <w:b w:val="0"/>
                <w:sz w:val="14"/>
              </w:rPr>
              <w:t>npm install</w:t>
            </w:r>
          </w:p>
        </w:tc>
        <w:tc>
          <w:tcPr>
            <w:tcW w:w="4848" w:type="dxa"/>
            <w:vAlign w:val="top"/>
          </w:tcPr>
          <w:p w14:paraId="6065A9D8">
            <w:pPr>
              <w:spacing w:after="0" w:line="240" w:lineRule="auto"/>
            </w:pPr>
            <w:r>
              <w:rPr>
                <w:rFonts w:ascii="Arial" w:hAnsi="Arial"/>
                <w:b w:val="0"/>
                <w:sz w:val="14"/>
              </w:rPr>
              <w:t>Install dependencies.</w:t>
            </w:r>
          </w:p>
        </w:tc>
      </w:tr>
      <w:tr w14:paraId="4E862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183AC3CD">
            <w:pPr>
              <w:spacing w:after="0" w:line="240" w:lineRule="auto"/>
            </w:pPr>
            <w:r>
              <w:rPr>
                <w:rFonts w:ascii="Arial" w:hAnsi="Arial"/>
                <w:b w:val="0"/>
                <w:sz w:val="14"/>
              </w:rPr>
              <w:t>Backend</w:t>
            </w:r>
          </w:p>
        </w:tc>
        <w:tc>
          <w:tcPr>
            <w:tcW w:w="4848" w:type="dxa"/>
            <w:vAlign w:val="top"/>
          </w:tcPr>
          <w:p w14:paraId="6DCC71AC">
            <w:pPr>
              <w:spacing w:after="0" w:line="240" w:lineRule="auto"/>
            </w:pPr>
            <w:r>
              <w:rPr>
                <w:rFonts w:ascii="Arial" w:hAnsi="Arial"/>
                <w:b w:val="0"/>
                <w:sz w:val="14"/>
              </w:rPr>
              <w:t>npx prisma generate</w:t>
            </w:r>
          </w:p>
        </w:tc>
        <w:tc>
          <w:tcPr>
            <w:tcW w:w="4848" w:type="dxa"/>
            <w:vAlign w:val="top"/>
          </w:tcPr>
          <w:p w14:paraId="6AC660FD">
            <w:pPr>
              <w:spacing w:after="0" w:line="240" w:lineRule="auto"/>
            </w:pPr>
            <w:r>
              <w:rPr>
                <w:rFonts w:ascii="Arial" w:hAnsi="Arial"/>
                <w:b w:val="0"/>
                <w:sz w:val="14"/>
              </w:rPr>
              <w:t>Generate Prisma client.</w:t>
            </w:r>
          </w:p>
        </w:tc>
      </w:tr>
      <w:tr w14:paraId="637DF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5BBDF095">
            <w:pPr>
              <w:spacing w:after="0" w:line="240" w:lineRule="auto"/>
            </w:pPr>
            <w:r>
              <w:rPr>
                <w:rFonts w:ascii="Arial" w:hAnsi="Arial"/>
                <w:b w:val="0"/>
                <w:sz w:val="14"/>
              </w:rPr>
              <w:t>Backend</w:t>
            </w:r>
          </w:p>
        </w:tc>
        <w:tc>
          <w:tcPr>
            <w:tcW w:w="4848" w:type="dxa"/>
            <w:vAlign w:val="top"/>
          </w:tcPr>
          <w:p w14:paraId="5360B4EE">
            <w:pPr>
              <w:spacing w:after="0" w:line="240" w:lineRule="auto"/>
            </w:pPr>
            <w:r>
              <w:rPr>
                <w:rFonts w:ascii="Arial" w:hAnsi="Arial"/>
                <w:b w:val="0"/>
                <w:sz w:val="14"/>
              </w:rPr>
              <w:t>npx prisma migrate deploy</w:t>
            </w:r>
          </w:p>
        </w:tc>
        <w:tc>
          <w:tcPr>
            <w:tcW w:w="4848" w:type="dxa"/>
            <w:vAlign w:val="top"/>
          </w:tcPr>
          <w:p w14:paraId="32F8A29E">
            <w:pPr>
              <w:spacing w:after="0" w:line="240" w:lineRule="auto"/>
            </w:pPr>
            <w:r>
              <w:rPr>
                <w:rFonts w:ascii="Arial" w:hAnsi="Arial"/>
                <w:b w:val="0"/>
                <w:sz w:val="14"/>
              </w:rPr>
              <w:t>Apply migrations in deployed environment.</w:t>
            </w:r>
          </w:p>
        </w:tc>
      </w:tr>
      <w:tr w14:paraId="0E325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1E01D9C8">
            <w:pPr>
              <w:spacing w:after="0" w:line="240" w:lineRule="auto"/>
            </w:pPr>
            <w:r>
              <w:rPr>
                <w:rFonts w:ascii="Arial" w:hAnsi="Arial"/>
                <w:b w:val="0"/>
                <w:sz w:val="14"/>
              </w:rPr>
              <w:t>Backend</w:t>
            </w:r>
          </w:p>
        </w:tc>
        <w:tc>
          <w:tcPr>
            <w:tcW w:w="4848" w:type="dxa"/>
            <w:vAlign w:val="top"/>
          </w:tcPr>
          <w:p w14:paraId="13C57D48">
            <w:pPr>
              <w:spacing w:after="0" w:line="240" w:lineRule="auto"/>
            </w:pPr>
            <w:r>
              <w:rPr>
                <w:rFonts w:ascii="Arial" w:hAnsi="Arial"/>
                <w:b w:val="0"/>
                <w:sz w:val="14"/>
              </w:rPr>
              <w:t>npm run build</w:t>
            </w:r>
          </w:p>
        </w:tc>
        <w:tc>
          <w:tcPr>
            <w:tcW w:w="4848" w:type="dxa"/>
            <w:vAlign w:val="top"/>
          </w:tcPr>
          <w:p w14:paraId="1A2B85B6">
            <w:pPr>
              <w:spacing w:after="0" w:line="240" w:lineRule="auto"/>
            </w:pPr>
            <w:r>
              <w:rPr>
                <w:rFonts w:ascii="Arial" w:hAnsi="Arial"/>
                <w:b w:val="0"/>
                <w:sz w:val="14"/>
              </w:rPr>
              <w:t>Compile TypeScript.</w:t>
            </w:r>
          </w:p>
        </w:tc>
      </w:tr>
      <w:tr w14:paraId="6155B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70856BDE">
            <w:pPr>
              <w:spacing w:after="0" w:line="240" w:lineRule="auto"/>
            </w:pPr>
            <w:r>
              <w:rPr>
                <w:rFonts w:ascii="Arial" w:hAnsi="Arial"/>
                <w:b w:val="0"/>
                <w:sz w:val="14"/>
              </w:rPr>
              <w:t>Backend</w:t>
            </w:r>
          </w:p>
        </w:tc>
        <w:tc>
          <w:tcPr>
            <w:tcW w:w="4848" w:type="dxa"/>
            <w:vAlign w:val="top"/>
          </w:tcPr>
          <w:p w14:paraId="58946E3E">
            <w:pPr>
              <w:spacing w:after="0" w:line="240" w:lineRule="auto"/>
            </w:pPr>
            <w:r>
              <w:rPr>
                <w:rFonts w:ascii="Arial" w:hAnsi="Arial"/>
                <w:b w:val="0"/>
                <w:sz w:val="14"/>
              </w:rPr>
              <w:t>npm start</w:t>
            </w:r>
          </w:p>
        </w:tc>
        <w:tc>
          <w:tcPr>
            <w:tcW w:w="4848" w:type="dxa"/>
            <w:vAlign w:val="top"/>
          </w:tcPr>
          <w:p w14:paraId="5BFB9214">
            <w:pPr>
              <w:spacing w:after="0" w:line="240" w:lineRule="auto"/>
            </w:pPr>
            <w:r>
              <w:rPr>
                <w:rFonts w:ascii="Arial" w:hAnsi="Arial"/>
                <w:b w:val="0"/>
                <w:sz w:val="14"/>
              </w:rPr>
              <w:t>Run compiled backend server.</w:t>
            </w:r>
          </w:p>
        </w:tc>
      </w:tr>
      <w:tr w14:paraId="27C0D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6EB50165">
            <w:pPr>
              <w:spacing w:after="0" w:line="240" w:lineRule="auto"/>
            </w:pPr>
            <w:r>
              <w:rPr>
                <w:rFonts w:ascii="Arial" w:hAnsi="Arial"/>
                <w:b w:val="0"/>
                <w:sz w:val="14"/>
              </w:rPr>
              <w:t>Admin Frontend</w:t>
            </w:r>
          </w:p>
        </w:tc>
        <w:tc>
          <w:tcPr>
            <w:tcW w:w="4848" w:type="dxa"/>
            <w:vAlign w:val="top"/>
          </w:tcPr>
          <w:p w14:paraId="58E54750">
            <w:pPr>
              <w:spacing w:after="0" w:line="240" w:lineRule="auto"/>
            </w:pPr>
            <w:r>
              <w:rPr>
                <w:rFonts w:ascii="Arial" w:hAnsi="Arial"/>
                <w:b w:val="0"/>
                <w:sz w:val="14"/>
              </w:rPr>
              <w:t>npm run dev</w:t>
            </w:r>
          </w:p>
        </w:tc>
        <w:tc>
          <w:tcPr>
            <w:tcW w:w="4848" w:type="dxa"/>
            <w:vAlign w:val="top"/>
          </w:tcPr>
          <w:p w14:paraId="6370394C">
            <w:pPr>
              <w:spacing w:after="0" w:line="240" w:lineRule="auto"/>
            </w:pPr>
            <w:r>
              <w:rPr>
                <w:rFonts w:ascii="Arial" w:hAnsi="Arial"/>
                <w:b w:val="0"/>
                <w:sz w:val="14"/>
              </w:rPr>
              <w:t>Run admin app in development.</w:t>
            </w:r>
          </w:p>
        </w:tc>
      </w:tr>
      <w:tr w14:paraId="214B3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225B7A0E">
            <w:pPr>
              <w:spacing w:after="0" w:line="240" w:lineRule="auto"/>
            </w:pPr>
            <w:r>
              <w:rPr>
                <w:rFonts w:ascii="Arial" w:hAnsi="Arial"/>
                <w:b w:val="0"/>
                <w:sz w:val="14"/>
              </w:rPr>
              <w:t>Admin Frontend</w:t>
            </w:r>
          </w:p>
        </w:tc>
        <w:tc>
          <w:tcPr>
            <w:tcW w:w="4848" w:type="dxa"/>
            <w:vAlign w:val="top"/>
          </w:tcPr>
          <w:p w14:paraId="0E670B3F">
            <w:pPr>
              <w:spacing w:after="0" w:line="240" w:lineRule="auto"/>
            </w:pPr>
            <w:r>
              <w:rPr>
                <w:rFonts w:ascii="Arial" w:hAnsi="Arial"/>
                <w:b w:val="0"/>
                <w:sz w:val="14"/>
              </w:rPr>
              <w:t>npm run build</w:t>
            </w:r>
          </w:p>
        </w:tc>
        <w:tc>
          <w:tcPr>
            <w:tcW w:w="4848" w:type="dxa"/>
            <w:vAlign w:val="top"/>
          </w:tcPr>
          <w:p w14:paraId="187DAC7A">
            <w:pPr>
              <w:spacing w:after="0" w:line="240" w:lineRule="auto"/>
            </w:pPr>
            <w:r>
              <w:rPr>
                <w:rFonts w:ascii="Arial" w:hAnsi="Arial"/>
                <w:b w:val="0"/>
                <w:sz w:val="14"/>
              </w:rPr>
              <w:t>Build admin Next.js app.</w:t>
            </w:r>
          </w:p>
        </w:tc>
      </w:tr>
      <w:tr w14:paraId="570DC8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7DC10D1E">
            <w:pPr>
              <w:spacing w:after="0" w:line="240" w:lineRule="auto"/>
            </w:pPr>
            <w:r>
              <w:rPr>
                <w:rFonts w:ascii="Arial" w:hAnsi="Arial"/>
                <w:b w:val="0"/>
                <w:sz w:val="14"/>
              </w:rPr>
              <w:t>Public Web</w:t>
            </w:r>
          </w:p>
        </w:tc>
        <w:tc>
          <w:tcPr>
            <w:tcW w:w="4848" w:type="dxa"/>
            <w:vAlign w:val="top"/>
          </w:tcPr>
          <w:p w14:paraId="162827DB">
            <w:pPr>
              <w:spacing w:after="0" w:line="240" w:lineRule="auto"/>
            </w:pPr>
            <w:r>
              <w:rPr>
                <w:rFonts w:ascii="Arial" w:hAnsi="Arial"/>
                <w:b w:val="0"/>
                <w:sz w:val="14"/>
              </w:rPr>
              <w:t>npm run dev</w:t>
            </w:r>
          </w:p>
        </w:tc>
        <w:tc>
          <w:tcPr>
            <w:tcW w:w="4848" w:type="dxa"/>
            <w:vAlign w:val="top"/>
          </w:tcPr>
          <w:p w14:paraId="7BE329B3">
            <w:pPr>
              <w:spacing w:after="0" w:line="240" w:lineRule="auto"/>
            </w:pPr>
            <w:r>
              <w:rPr>
                <w:rFonts w:ascii="Arial" w:hAnsi="Arial"/>
                <w:b w:val="0"/>
                <w:sz w:val="14"/>
              </w:rPr>
              <w:t>Run public web in development.</w:t>
            </w:r>
          </w:p>
        </w:tc>
      </w:tr>
      <w:tr w14:paraId="4DB1F9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71207254">
            <w:pPr>
              <w:spacing w:after="0" w:line="240" w:lineRule="auto"/>
            </w:pPr>
            <w:r>
              <w:rPr>
                <w:rFonts w:ascii="Arial" w:hAnsi="Arial"/>
                <w:b w:val="0"/>
                <w:sz w:val="14"/>
              </w:rPr>
              <w:t>Public Web</w:t>
            </w:r>
          </w:p>
        </w:tc>
        <w:tc>
          <w:tcPr>
            <w:tcW w:w="4848" w:type="dxa"/>
            <w:vAlign w:val="top"/>
          </w:tcPr>
          <w:p w14:paraId="4C69C576">
            <w:pPr>
              <w:spacing w:after="0" w:line="240" w:lineRule="auto"/>
            </w:pPr>
            <w:r>
              <w:rPr>
                <w:rFonts w:ascii="Arial" w:hAnsi="Arial"/>
                <w:b w:val="0"/>
                <w:sz w:val="14"/>
              </w:rPr>
              <w:t>npm run build</w:t>
            </w:r>
          </w:p>
        </w:tc>
        <w:tc>
          <w:tcPr>
            <w:tcW w:w="4848" w:type="dxa"/>
            <w:vAlign w:val="top"/>
          </w:tcPr>
          <w:p w14:paraId="1A5B0D17">
            <w:pPr>
              <w:spacing w:after="0" w:line="240" w:lineRule="auto"/>
            </w:pPr>
            <w:r>
              <w:rPr>
                <w:rFonts w:ascii="Arial" w:hAnsi="Arial"/>
                <w:b w:val="0"/>
                <w:sz w:val="14"/>
              </w:rPr>
              <w:t>Build public Next.js app.</w:t>
            </w:r>
          </w:p>
        </w:tc>
      </w:tr>
      <w:tr w14:paraId="0717E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30BF93BF">
            <w:pPr>
              <w:spacing w:after="0" w:line="240" w:lineRule="auto"/>
            </w:pPr>
            <w:r>
              <w:rPr>
                <w:rFonts w:ascii="Arial" w:hAnsi="Arial"/>
                <w:b w:val="0"/>
                <w:sz w:val="14"/>
              </w:rPr>
              <w:t>Filemanager</w:t>
            </w:r>
          </w:p>
        </w:tc>
        <w:tc>
          <w:tcPr>
            <w:tcW w:w="4848" w:type="dxa"/>
            <w:vAlign w:val="top"/>
          </w:tcPr>
          <w:p w14:paraId="40BC7955">
            <w:pPr>
              <w:spacing w:after="0" w:line="240" w:lineRule="auto"/>
            </w:pPr>
            <w:r>
              <w:rPr>
                <w:rFonts w:ascii="Arial" w:hAnsi="Arial"/>
                <w:b w:val="0"/>
                <w:sz w:val="14"/>
              </w:rPr>
              <w:t>npm run build</w:t>
            </w:r>
          </w:p>
        </w:tc>
        <w:tc>
          <w:tcPr>
            <w:tcW w:w="4848" w:type="dxa"/>
            <w:vAlign w:val="top"/>
          </w:tcPr>
          <w:p w14:paraId="77ACAAE3">
            <w:pPr>
              <w:spacing w:after="0" w:line="240" w:lineRule="auto"/>
            </w:pPr>
            <w:r>
              <w:rPr>
                <w:rFonts w:ascii="Arial" w:hAnsi="Arial"/>
                <w:b w:val="0"/>
                <w:sz w:val="14"/>
              </w:rPr>
              <w:t>Compile filemanager service.</w:t>
            </w:r>
          </w:p>
        </w:tc>
      </w:tr>
      <w:tr w14:paraId="278605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172F5692">
            <w:pPr>
              <w:spacing w:after="0" w:line="240" w:lineRule="auto"/>
            </w:pPr>
            <w:r>
              <w:rPr>
                <w:rFonts w:ascii="Arial" w:hAnsi="Arial"/>
                <w:b w:val="0"/>
                <w:sz w:val="14"/>
              </w:rPr>
              <w:t>Filemanager</w:t>
            </w:r>
          </w:p>
        </w:tc>
        <w:tc>
          <w:tcPr>
            <w:tcW w:w="4848" w:type="dxa"/>
            <w:vAlign w:val="top"/>
          </w:tcPr>
          <w:p w14:paraId="44EBFB61">
            <w:pPr>
              <w:spacing w:after="0" w:line="240" w:lineRule="auto"/>
            </w:pPr>
            <w:r>
              <w:rPr>
                <w:rFonts w:ascii="Arial" w:hAnsi="Arial"/>
                <w:b w:val="0"/>
                <w:sz w:val="14"/>
              </w:rPr>
              <w:t>npm start</w:t>
            </w:r>
          </w:p>
        </w:tc>
        <w:tc>
          <w:tcPr>
            <w:tcW w:w="4848" w:type="dxa"/>
            <w:vAlign w:val="top"/>
          </w:tcPr>
          <w:p w14:paraId="6B972599">
            <w:pPr>
              <w:spacing w:after="0" w:line="240" w:lineRule="auto"/>
            </w:pPr>
            <w:r>
              <w:rPr>
                <w:rFonts w:ascii="Arial" w:hAnsi="Arial"/>
                <w:b w:val="0"/>
                <w:sz w:val="14"/>
              </w:rPr>
              <w:t>Run filemanager service.</w:t>
            </w:r>
          </w:p>
        </w:tc>
      </w:tr>
      <w:tr w14:paraId="4D160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48" w:type="dxa"/>
            <w:vAlign w:val="top"/>
          </w:tcPr>
          <w:p w14:paraId="5932F973">
            <w:pPr>
              <w:spacing w:after="0" w:line="240" w:lineRule="auto"/>
            </w:pPr>
            <w:r>
              <w:rPr>
                <w:rFonts w:ascii="Arial" w:hAnsi="Arial"/>
                <w:b w:val="0"/>
                <w:sz w:val="14"/>
              </w:rPr>
              <w:t>Docker</w:t>
            </w:r>
          </w:p>
        </w:tc>
        <w:tc>
          <w:tcPr>
            <w:tcW w:w="4848" w:type="dxa"/>
            <w:vAlign w:val="top"/>
          </w:tcPr>
          <w:p w14:paraId="792C9980">
            <w:pPr>
              <w:spacing w:after="0" w:line="240" w:lineRule="auto"/>
            </w:pPr>
            <w:r>
              <w:rPr>
                <w:rFonts w:ascii="Arial" w:hAnsi="Arial"/>
                <w:b w:val="0"/>
                <w:sz w:val="14"/>
              </w:rPr>
              <w:t>docker build -t &lt;image&gt; &lt;component-dir&gt;</w:t>
            </w:r>
          </w:p>
        </w:tc>
        <w:tc>
          <w:tcPr>
            <w:tcW w:w="4848" w:type="dxa"/>
            <w:vAlign w:val="top"/>
          </w:tcPr>
          <w:p w14:paraId="4E2AE64A">
            <w:pPr>
              <w:spacing w:after="0" w:line="240" w:lineRule="auto"/>
            </w:pPr>
            <w:r>
              <w:rPr>
                <w:rFonts w:ascii="Arial" w:hAnsi="Arial"/>
                <w:b w:val="0"/>
                <w:sz w:val="14"/>
              </w:rPr>
              <w:t>Build component image using found Dockerfile.</w:t>
            </w:r>
          </w:p>
        </w:tc>
      </w:tr>
    </w:tbl>
    <w:p w14:paraId="68D3D2FA"/>
    <w:p w14:paraId="29D12BB4">
      <w:pPr>
        <w:pStyle w:val="4"/>
      </w:pPr>
      <w:r>
        <w:t>16.5 Not Implemented / Not Found Summary</w:t>
      </w:r>
    </w:p>
    <w:p w14:paraId="7E05394B">
      <w:pPr>
        <w:pStyle w:val="23"/>
      </w:pPr>
      <w:r>
        <w:t>Laravel routes, controllers, middleware, and migrations: Not Implemented; project is Express/Next.js based.</w:t>
      </w:r>
    </w:p>
    <w:p w14:paraId="63D17FC0">
      <w:pPr>
        <w:pStyle w:val="23"/>
      </w:pPr>
      <w:r>
        <w:t>Payment gateway integration: Not Found in Current Codebase.</w:t>
      </w:r>
    </w:p>
    <w:p w14:paraId="229E1E40">
      <w:pPr>
        <w:pStyle w:val="23"/>
      </w:pPr>
      <w:r>
        <w:t>OAuth social login/provider integration: Not Found in Current Codebase.</w:t>
      </w:r>
    </w:p>
    <w:p w14:paraId="1074F290">
      <w:pPr>
        <w:pStyle w:val="23"/>
      </w:pPr>
      <w:r>
        <w:t>Complete docker-compose orchestration: Not Found in Current Codebase.</w:t>
      </w:r>
    </w:p>
    <w:p w14:paraId="07EBD2F0">
      <w:pPr>
        <w:pStyle w:val="23"/>
      </w:pPr>
      <w:r>
        <w:t>Rendered ERD diagram: Not Found in Current Codebase.</w:t>
      </w:r>
    </w:p>
    <w:p w14:paraId="5C5465B3">
      <w:pPr>
        <w:pStyle w:val="23"/>
      </w:pPr>
      <w:r>
        <w:t>Dedicated APM/observability exporter: Not Found in Current Codebase.</w:t>
      </w:r>
    </w:p>
    <w:p w14:paraId="423A8F1B">
      <w:pPr>
        <w:pStyle w:val="23"/>
      </w:pPr>
      <w:r>
        <w:t>Centralized OpenAPI/Swagger specification: Not Found in Current Codebase.</w:t>
      </w:r>
    </w:p>
    <w:sectPr>
      <w:pgSz w:w="15840" w:h="12240" w:orient="landscape"/>
      <w:pgMar w:top="648" w:right="648" w:bottom="648" w:left="64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F4A67DC"/>
    <w:rsid w:val="0F580DB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1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55</Pages>
  <Words>1059</Words>
  <Characters>7924</Characters>
  <Lines>0</Lines>
  <Paragraphs>0</Paragraphs>
  <TotalTime>1</TotalTime>
  <ScaleCrop>false</ScaleCrop>
  <LinksUpToDate>false</LinksUpToDate>
  <CharactersWithSpaces>8822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Codex</dc:creator>
  <dc:description>generated by python-docx</dc:description>
  <cp:lastModifiedBy>Naufal Pambudi</cp:lastModifiedBy>
  <dcterms:modified xsi:type="dcterms:W3CDTF">2026-05-07T08:37:37Z</dcterms:modified>
  <dc:title>Technical Design Document - LinkNet Corp Next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eyJoZGlkIjoiZTQ1Zjg5Y2IxZGY0Njc5ZjFjYTE2ZjQwYWFlZDg0NWEiLCJ1c2VySWQiOiI5Nzk2NzYwNzM1MTMifQ==</vt:lpwstr>
  </property>
  <property fmtid="{D5CDD505-2E9C-101B-9397-08002B2CF9AE}" pid="3" name="KSOProductBuildVer">
    <vt:lpwstr>1033-12.1.0.25862</vt:lpwstr>
  </property>
  <property fmtid="{D5CDD505-2E9C-101B-9397-08002B2CF9AE}" pid="4" name="ICV">
    <vt:lpwstr>F010792021514F35AD814636C2373DAF_12</vt:lpwstr>
  </property>
</Properties>
</file>